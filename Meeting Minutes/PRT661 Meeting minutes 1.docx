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E11E" w14:textId="08D3BF9D" w:rsidR="00131ADA" w:rsidRDefault="002856ED">
      <w:pPr>
        <w:pStyle w:val="Title"/>
      </w:pPr>
      <w:r>
        <w:rPr>
          <w:rFonts w:ascii="Arial" w:hAnsi="Arial" w:cs="Arial"/>
        </w:rPr>
        <w:t>PRT661</w:t>
      </w:r>
      <w:r w:rsidR="00CF1054">
        <w:rPr>
          <w:rFonts w:ascii="Arial" w:hAnsi="Arial" w:cs="Arial"/>
        </w:rPr>
        <w:t xml:space="preserve"> 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>
        <w:rPr>
          <w:rFonts w:ascii="Arial" w:hAnsi="Arial"/>
          <w:lang w:val="vi-VN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 w:rsidR="00905947">
        <w:t>0</w:t>
      </w:r>
      <w:r w:rsidR="000C01CA">
        <w:t>1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7777777" w:rsidR="00131ADA" w:rsidRDefault="00F35A01">
            <w:pPr>
              <w:pStyle w:val="TableText"/>
            </w:pPr>
            <w:r>
              <w:t>Online Meeting via Teams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7FC4CC79" w:rsidR="00131ADA" w:rsidRDefault="00C44B55">
            <w:pPr>
              <w:pStyle w:val="TableText"/>
            </w:pPr>
            <w:r>
              <w:rPr>
                <w:rFonts w:ascii="Arial" w:hAnsi="Arial" w:cs="Arial"/>
              </w:rPr>
              <w:t>0</w:t>
            </w:r>
            <w:r w:rsidR="000C01CA">
              <w:rPr>
                <w:rFonts w:ascii="Arial" w:hAnsi="Arial" w:cs="Arial"/>
              </w:rPr>
              <w:t>4</w:t>
            </w:r>
            <w:r w:rsidR="00F35A01">
              <w:t>/</w:t>
            </w:r>
            <w:r>
              <w:rPr>
                <w:rFonts w:ascii="Arial" w:hAnsi="Arial" w:cs="Arial"/>
              </w:rPr>
              <w:t>08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01FE81AC" w:rsidR="00131ADA" w:rsidRDefault="00C44B55">
            <w:pPr>
              <w:pStyle w:val="TableText"/>
            </w:pPr>
            <w:r>
              <w:rPr>
                <w:rFonts w:ascii="Arial" w:hAnsi="Arial" w:cs="Arial"/>
              </w:rPr>
              <w:t>0</w:t>
            </w:r>
            <w:r w:rsidR="000C01CA">
              <w:rPr>
                <w:rFonts w:ascii="Arial" w:hAnsi="Arial" w:cs="Arial"/>
              </w:rPr>
              <w:t>8</w:t>
            </w:r>
            <w:r w:rsidR="00F35A01">
              <w:t>:</w:t>
            </w:r>
            <w:r w:rsidR="000C01CA">
              <w:rPr>
                <w:rFonts w:ascii="Arial" w:hAnsi="Arial" w:cs="Arial"/>
              </w:rPr>
              <w:t>30</w:t>
            </w:r>
            <w:r w:rsidR="00905947">
              <w:t>P</w:t>
            </w:r>
            <w:r w:rsidR="00F35A01">
              <w:t xml:space="preserve">M - </w:t>
            </w:r>
            <w:r w:rsidR="001E7BBB">
              <w:rPr>
                <w:rFonts w:ascii="Arial" w:hAnsi="Arial" w:cs="Arial"/>
              </w:rPr>
              <w:t>09</w:t>
            </w:r>
            <w:r w:rsidR="00F35A01">
              <w:t>:</w:t>
            </w:r>
            <w:r w:rsidR="00905947">
              <w:t>30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9542ECF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492F0B" w14:paraId="72DB89C3" w14:textId="77777777" w:rsidTr="00F35A01">
        <w:tc>
          <w:tcPr>
            <w:tcW w:w="2780" w:type="dxa"/>
          </w:tcPr>
          <w:p w14:paraId="2A113C0A" w14:textId="796FAF09" w:rsidR="00492F0B" w:rsidRPr="007277EF" w:rsidRDefault="00492F0B" w:rsidP="00492F0B">
            <w:pPr>
              <w:rPr>
                <w:rFonts w:asciiTheme="majorHAnsi" w:hAnsiTheme="majorHAnsi"/>
              </w:rPr>
            </w:pPr>
          </w:p>
        </w:tc>
        <w:tc>
          <w:tcPr>
            <w:tcW w:w="2626" w:type="dxa"/>
          </w:tcPr>
          <w:p w14:paraId="72392399" w14:textId="1B21C42D" w:rsidR="00492F0B" w:rsidRPr="00A038DA" w:rsidRDefault="00492F0B" w:rsidP="00492F0B"/>
        </w:tc>
        <w:tc>
          <w:tcPr>
            <w:tcW w:w="2342" w:type="dxa"/>
          </w:tcPr>
          <w:p w14:paraId="151787DD" w14:textId="0406FCED" w:rsidR="00492F0B" w:rsidRPr="00AA45C0" w:rsidRDefault="00492F0B" w:rsidP="00492F0B"/>
        </w:tc>
        <w:tc>
          <w:tcPr>
            <w:tcW w:w="2342" w:type="dxa"/>
          </w:tcPr>
          <w:p w14:paraId="42C3F6B0" w14:textId="1E4CD152" w:rsidR="00492F0B" w:rsidRPr="007529DA" w:rsidRDefault="00492F0B" w:rsidP="00492F0B"/>
        </w:tc>
      </w:tr>
      <w:tr w:rsidR="003F64F6" w14:paraId="09D8FF09" w14:textId="77777777" w:rsidTr="00F35A01">
        <w:tc>
          <w:tcPr>
            <w:tcW w:w="2780" w:type="dxa"/>
          </w:tcPr>
          <w:p w14:paraId="5EBE555E" w14:textId="39A0793D" w:rsidR="003F64F6" w:rsidRPr="00257C12" w:rsidRDefault="003F64F6" w:rsidP="003F64F6"/>
        </w:tc>
        <w:tc>
          <w:tcPr>
            <w:tcW w:w="2626" w:type="dxa"/>
          </w:tcPr>
          <w:p w14:paraId="46DDD363" w14:textId="157EB989" w:rsidR="003F64F6" w:rsidRDefault="003F64F6" w:rsidP="003F64F6"/>
        </w:tc>
        <w:tc>
          <w:tcPr>
            <w:tcW w:w="2342" w:type="dxa"/>
          </w:tcPr>
          <w:p w14:paraId="47034772" w14:textId="6F2C672A" w:rsidR="003F64F6" w:rsidRDefault="003F64F6" w:rsidP="003F64F6"/>
        </w:tc>
        <w:tc>
          <w:tcPr>
            <w:tcW w:w="2342" w:type="dxa"/>
          </w:tcPr>
          <w:p w14:paraId="63D8A905" w14:textId="4C9AF16B" w:rsidR="003F64F6" w:rsidRDefault="003F64F6" w:rsidP="003F64F6"/>
        </w:tc>
      </w:tr>
      <w:tr w:rsidR="003F64F6" w14:paraId="7E726511" w14:textId="77777777" w:rsidTr="00F35A01">
        <w:tc>
          <w:tcPr>
            <w:tcW w:w="2780" w:type="dxa"/>
          </w:tcPr>
          <w:p w14:paraId="64BCA40E" w14:textId="643E3F69" w:rsidR="003F64F6" w:rsidRPr="005D2430" w:rsidRDefault="003F64F6" w:rsidP="003F64F6"/>
        </w:tc>
        <w:tc>
          <w:tcPr>
            <w:tcW w:w="2626" w:type="dxa"/>
          </w:tcPr>
          <w:p w14:paraId="33EE983C" w14:textId="51B33D29" w:rsidR="003F64F6" w:rsidRDefault="003F64F6" w:rsidP="003F64F6"/>
        </w:tc>
        <w:tc>
          <w:tcPr>
            <w:tcW w:w="2342" w:type="dxa"/>
          </w:tcPr>
          <w:p w14:paraId="635305E5" w14:textId="32ADD438" w:rsidR="003F64F6" w:rsidRDefault="003F64F6" w:rsidP="003F64F6"/>
        </w:tc>
        <w:tc>
          <w:tcPr>
            <w:tcW w:w="2342" w:type="dxa"/>
          </w:tcPr>
          <w:p w14:paraId="031602B4" w14:textId="5C57E30A" w:rsidR="003F64F6" w:rsidRDefault="003F64F6" w:rsidP="003F64F6"/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1412DDD8" w14:textId="75462A42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Reviewed the Assessment 1 requirements and marking rubric to ensure the project meets all submission criteria. </w:t>
      </w:r>
    </w:p>
    <w:p w14:paraId="32D55DDE" w14:textId="7CE61414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Discussed and evaluated potential project topics that align with the approved Theme 2: </w:t>
      </w:r>
      <w:r w:rsidRPr="00C877F5">
        <w:rPr>
          <w:i/>
          <w:iCs/>
          <w:lang w:val="en-AU"/>
        </w:rPr>
        <w:t>Predictive Analytics and Forecasting</w:t>
      </w:r>
      <w:r w:rsidRPr="00C877F5">
        <w:rPr>
          <w:lang w:val="en-AU"/>
        </w:rPr>
        <w:t xml:space="preserve">. </w:t>
      </w:r>
    </w:p>
    <w:p w14:paraId="3E7EE28B" w14:textId="19CBEDBD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Explored potential datasets suitable for the proposed project and considered their availability and relevance. </w:t>
      </w:r>
    </w:p>
    <w:p w14:paraId="24C5C09F" w14:textId="7E3A003A" w:rsidR="00C877F5" w:rsidRPr="00C877F5" w:rsidRDefault="00C877F5" w:rsidP="00C877F5">
      <w:pPr>
        <w:pStyle w:val="ListNumber"/>
        <w:rPr>
          <w:lang w:val="en-AU"/>
        </w:rPr>
      </w:pPr>
      <w:r w:rsidRPr="00C877F5">
        <w:rPr>
          <w:lang w:val="en-AU"/>
        </w:rPr>
        <w:t xml:space="preserve">Discussed and identified potential data sources that could support the selected project. </w:t>
      </w:r>
    </w:p>
    <w:p w14:paraId="69A9B8AA" w14:textId="5E7B1F2B" w:rsidR="00492F0B" w:rsidRPr="00C877F5" w:rsidRDefault="00C877F5" w:rsidP="00C877F5">
      <w:pPr>
        <w:pStyle w:val="ListNumber"/>
      </w:pPr>
      <w:r w:rsidRPr="00C877F5">
        <w:rPr>
          <w:lang w:val="en-AU"/>
        </w:rPr>
        <w:t>Agreed to further evaluate the selected datasets based on data availability, quality, relevance, and suitability for predictive modelling.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>
            <w:pPr>
              <w:pStyle w:val="Heading1"/>
            </w:pPr>
            <w:r>
              <w:lastRenderedPageBreak/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1E7BBB" w14:paraId="523D0DFB" w14:textId="77777777" w:rsidTr="00EC3FFB">
        <w:tc>
          <w:tcPr>
            <w:tcW w:w="2724" w:type="dxa"/>
          </w:tcPr>
          <w:p w14:paraId="5B7A1832" w14:textId="450363A6" w:rsidR="001E7BBB" w:rsidRDefault="001E7BBB" w:rsidP="001E7BBB">
            <w:r w:rsidRPr="003F64F6">
              <w:rPr>
                <w:rFonts w:asciiTheme="majorHAnsi" w:hAnsiTheme="majorHAnsi" w:cs="Arial"/>
              </w:rPr>
              <w:t>Review Assessment 1 requirements and rubric</w:t>
            </w:r>
          </w:p>
        </w:tc>
        <w:tc>
          <w:tcPr>
            <w:tcW w:w="2722" w:type="dxa"/>
          </w:tcPr>
          <w:p w14:paraId="75FF19BE" w14:textId="1F02E007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568B7739" w14:textId="15AF0924" w:rsidR="001E7BBB" w:rsidRDefault="001E7BBB" w:rsidP="001E7BBB">
            <w:r w:rsidRPr="003F64F6">
              <w:t>06</w:t>
            </w:r>
            <w:r w:rsidRPr="00103258">
              <w:t>/</w:t>
            </w:r>
            <w:r w:rsidRPr="003F64F6">
              <w:t>08</w:t>
            </w:r>
            <w:r w:rsidRPr="00103258">
              <w:t>/2026</w:t>
            </w:r>
          </w:p>
        </w:tc>
        <w:tc>
          <w:tcPr>
            <w:tcW w:w="2342" w:type="dxa"/>
          </w:tcPr>
          <w:p w14:paraId="3F69A072" w14:textId="1A0F82F7" w:rsidR="001E7BBB" w:rsidRDefault="001E7BBB" w:rsidP="001E7BBB">
            <w:r>
              <w:t>Completed</w:t>
            </w:r>
          </w:p>
        </w:tc>
      </w:tr>
      <w:tr w:rsidR="001E7BBB" w14:paraId="677A5EC5" w14:textId="77777777" w:rsidTr="00EC3FFB">
        <w:tc>
          <w:tcPr>
            <w:tcW w:w="2724" w:type="dxa"/>
          </w:tcPr>
          <w:p w14:paraId="0B4E247D" w14:textId="4469D071" w:rsidR="001E7BBB" w:rsidRDefault="001E7BBB" w:rsidP="001E7BBB">
            <w:r w:rsidRPr="003F64F6">
              <w:t>Explore potential project topics and datasets</w:t>
            </w:r>
          </w:p>
        </w:tc>
        <w:tc>
          <w:tcPr>
            <w:tcW w:w="2722" w:type="dxa"/>
          </w:tcPr>
          <w:p w14:paraId="4FDA7BC4" w14:textId="68BC18D2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0BCAFC6D" w14:textId="157E2373" w:rsidR="001E7BBB" w:rsidRDefault="001E7BBB" w:rsidP="001E7BBB">
            <w:r w:rsidRPr="003F64F6">
              <w:t>06</w:t>
            </w:r>
            <w:r w:rsidRPr="00103258">
              <w:t>/</w:t>
            </w:r>
            <w:r w:rsidRPr="003F64F6">
              <w:t>08</w:t>
            </w:r>
            <w:r w:rsidRPr="00103258">
              <w:t>/2026</w:t>
            </w:r>
          </w:p>
        </w:tc>
        <w:tc>
          <w:tcPr>
            <w:tcW w:w="2342" w:type="dxa"/>
          </w:tcPr>
          <w:p w14:paraId="05429C7F" w14:textId="033F9E11" w:rsidR="001E7BBB" w:rsidRDefault="001E7BBB" w:rsidP="001E7BBB">
            <w:r>
              <w:t>Completed</w:t>
            </w:r>
          </w:p>
        </w:tc>
      </w:tr>
      <w:tr w:rsidR="001E7BBB" w14:paraId="35EEC788" w14:textId="77777777" w:rsidTr="00765220">
        <w:tc>
          <w:tcPr>
            <w:tcW w:w="2724" w:type="dxa"/>
          </w:tcPr>
          <w:p w14:paraId="4AFB7FB7" w14:textId="178661A9" w:rsidR="001E7BBB" w:rsidRPr="003F64F6" w:rsidRDefault="001E7BBB" w:rsidP="001E7BBB">
            <w:pPr>
              <w:rPr>
                <w:rFonts w:ascii="Arial" w:hAnsi="Arial"/>
                <w:lang w:val="vi-VN"/>
              </w:rPr>
            </w:pPr>
            <w:r w:rsidRPr="003F64F6">
              <w:t>Identify potential data sources for the proposed project</w:t>
            </w:r>
          </w:p>
        </w:tc>
        <w:tc>
          <w:tcPr>
            <w:tcW w:w="2722" w:type="dxa"/>
          </w:tcPr>
          <w:p w14:paraId="2D5F5C82" w14:textId="28C2820A" w:rsidR="001E7BBB" w:rsidRDefault="001E7BBB" w:rsidP="001E7BBB">
            <w:r w:rsidRPr="004052FE">
              <w:t>All members</w:t>
            </w:r>
          </w:p>
        </w:tc>
        <w:tc>
          <w:tcPr>
            <w:tcW w:w="2302" w:type="dxa"/>
          </w:tcPr>
          <w:p w14:paraId="3E6CB693" w14:textId="28BC0073" w:rsidR="001E7BBB" w:rsidRPr="003F64F6" w:rsidRDefault="001E7BBB" w:rsidP="001E7BBB">
            <w:r w:rsidRPr="000507A9">
              <w:t>06/08/2026</w:t>
            </w:r>
          </w:p>
        </w:tc>
        <w:tc>
          <w:tcPr>
            <w:tcW w:w="2342" w:type="dxa"/>
          </w:tcPr>
          <w:p w14:paraId="6BA50CF3" w14:textId="32C68BD7" w:rsidR="001E7BBB" w:rsidRDefault="001E7BBB" w:rsidP="001E7BBB">
            <w:r>
              <w:t>Completed</w:t>
            </w:r>
          </w:p>
        </w:tc>
      </w:tr>
    </w:tbl>
    <w:p w14:paraId="699557DE" w14:textId="77777777" w:rsidR="00131ADA" w:rsidRPr="00693788" w:rsidRDefault="00131ADA">
      <w:pPr>
        <w:pStyle w:val="ListNumber"/>
        <w:numPr>
          <w:ilvl w:val="0"/>
          <w:numId w:val="0"/>
        </w:numPr>
        <w:ind w:left="360"/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7B24FB7E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492F0B">
        <w:rPr>
          <w:rFonts w:ascii="Calibri" w:hAnsi="Calibri" w:cs="Calibri"/>
        </w:rPr>
        <w:t xml:space="preserve">Around </w:t>
      </w:r>
      <w:r w:rsidR="001E7BBB">
        <w:rPr>
          <w:rFonts w:ascii="Arial" w:hAnsi="Arial" w:cs="Arial"/>
        </w:rPr>
        <w:t>06</w:t>
      </w:r>
      <w:r w:rsidR="00DC559A">
        <w:t>/</w:t>
      </w:r>
      <w:r w:rsidR="003F64F6">
        <w:rPr>
          <w:rFonts w:ascii="Arial" w:hAnsi="Arial" w:cs="Arial"/>
        </w:rPr>
        <w:t>08</w:t>
      </w:r>
      <w:r w:rsidR="00DC559A">
        <w:t>/2026</w:t>
      </w:r>
    </w:p>
    <w:p w14:paraId="33334A76" w14:textId="77777777" w:rsidR="00131ADA" w:rsidRDefault="00D75589">
      <w:pPr>
        <w:spacing w:line="240" w:lineRule="auto"/>
        <w:contextualSpacing/>
      </w:pPr>
      <w:r>
        <w:t>Time:</w:t>
      </w:r>
      <w:r w:rsidR="00DC559A">
        <w:t xml:space="preserve"> After </w:t>
      </w:r>
      <w:r w:rsidR="00973D29">
        <w:rPr>
          <w:rFonts w:ascii="Arial" w:hAnsi="Arial" w:cs="Arial"/>
        </w:rPr>
        <w:t>8</w:t>
      </w:r>
      <w:r w:rsidR="00DC559A">
        <w:t>:00</w:t>
      </w:r>
      <w:r w:rsidR="00901588">
        <w:t>P</w:t>
      </w:r>
      <w:r w:rsidR="00DC559A">
        <w:t>M</w:t>
      </w:r>
      <w:r>
        <w:br/>
        <w:t>Venue:</w:t>
      </w:r>
      <w:r w:rsidR="00DC559A">
        <w:t xml:space="preserve"> Online </w:t>
      </w:r>
    </w:p>
    <w:p w14:paraId="51BC4F35" w14:textId="77777777" w:rsidR="00131ADA" w:rsidRDefault="00131ADA"/>
    <w:p w14:paraId="403782E3" w14:textId="77777777" w:rsidR="00131ADA" w:rsidRDefault="00131ADA"/>
    <w:sectPr w:rsidR="00131A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02EF" w14:textId="77777777" w:rsidR="00E52EFC" w:rsidRDefault="00E52EFC">
      <w:pPr>
        <w:spacing w:line="240" w:lineRule="auto"/>
      </w:pPr>
      <w:r>
        <w:separator/>
      </w:r>
    </w:p>
  </w:endnote>
  <w:endnote w:type="continuationSeparator" w:id="0">
    <w:p w14:paraId="4E7C1AB8" w14:textId="77777777" w:rsidR="00E52EFC" w:rsidRDefault="00E52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IrisUPC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69F0" w14:textId="77777777" w:rsidR="00131ADA" w:rsidRDefault="00131A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07D1" w14:textId="77777777" w:rsidR="00131ADA" w:rsidRDefault="00131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05D" w14:textId="77777777" w:rsidR="00E52EFC" w:rsidRDefault="00E52EFC">
      <w:pPr>
        <w:spacing w:after="0"/>
      </w:pPr>
      <w:r>
        <w:separator/>
      </w:r>
    </w:p>
  </w:footnote>
  <w:footnote w:type="continuationSeparator" w:id="0">
    <w:p w14:paraId="3A3EAF3A" w14:textId="77777777" w:rsidR="00E52EFC" w:rsidRDefault="00E52E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C52B" w14:textId="77777777" w:rsidR="00131ADA" w:rsidRDefault="00131A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20D8" w14:textId="77777777" w:rsidR="00131ADA" w:rsidRDefault="00131A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4CF5" w14:textId="77777777" w:rsidR="00131ADA" w:rsidRDefault="00131A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8658771">
    <w:abstractNumId w:val="9"/>
  </w:num>
  <w:num w:numId="2" w16cid:durableId="1764836883">
    <w:abstractNumId w:val="7"/>
  </w:num>
  <w:num w:numId="3" w16cid:durableId="504055757">
    <w:abstractNumId w:val="6"/>
  </w:num>
  <w:num w:numId="4" w16cid:durableId="1340964159">
    <w:abstractNumId w:val="5"/>
  </w:num>
  <w:num w:numId="5" w16cid:durableId="2119642507">
    <w:abstractNumId w:val="4"/>
  </w:num>
  <w:num w:numId="6" w16cid:durableId="745886487">
    <w:abstractNumId w:val="8"/>
  </w:num>
  <w:num w:numId="7" w16cid:durableId="1312061035">
    <w:abstractNumId w:val="3"/>
  </w:num>
  <w:num w:numId="8" w16cid:durableId="261382346">
    <w:abstractNumId w:val="2"/>
  </w:num>
  <w:num w:numId="9" w16cid:durableId="666832787">
    <w:abstractNumId w:val="1"/>
  </w:num>
  <w:num w:numId="10" w16cid:durableId="1978606365">
    <w:abstractNumId w:val="0"/>
  </w:num>
  <w:num w:numId="11" w16cid:durableId="1159685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33C45"/>
    <w:rsid w:val="000356BF"/>
    <w:rsid w:val="00080CD8"/>
    <w:rsid w:val="00084110"/>
    <w:rsid w:val="000C01CA"/>
    <w:rsid w:val="000E571F"/>
    <w:rsid w:val="0012631A"/>
    <w:rsid w:val="00131ADA"/>
    <w:rsid w:val="0014174D"/>
    <w:rsid w:val="001633E2"/>
    <w:rsid w:val="001E7BBB"/>
    <w:rsid w:val="00242274"/>
    <w:rsid w:val="00257C12"/>
    <w:rsid w:val="002856ED"/>
    <w:rsid w:val="002C7A85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52CEE"/>
    <w:rsid w:val="0056330B"/>
    <w:rsid w:val="005712CC"/>
    <w:rsid w:val="005A2384"/>
    <w:rsid w:val="005C3B25"/>
    <w:rsid w:val="005D2430"/>
    <w:rsid w:val="00664D4D"/>
    <w:rsid w:val="00693788"/>
    <w:rsid w:val="006A715D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824F3"/>
    <w:rsid w:val="008E0954"/>
    <w:rsid w:val="008F3583"/>
    <w:rsid w:val="00901588"/>
    <w:rsid w:val="00905947"/>
    <w:rsid w:val="00973D29"/>
    <w:rsid w:val="00985B41"/>
    <w:rsid w:val="009A5612"/>
    <w:rsid w:val="00A305DC"/>
    <w:rsid w:val="00A6394D"/>
    <w:rsid w:val="00AC0DC2"/>
    <w:rsid w:val="00AF77C1"/>
    <w:rsid w:val="00B364FF"/>
    <w:rsid w:val="00BF12EF"/>
    <w:rsid w:val="00C2020E"/>
    <w:rsid w:val="00C263D9"/>
    <w:rsid w:val="00C44B55"/>
    <w:rsid w:val="00C535E4"/>
    <w:rsid w:val="00C877F5"/>
    <w:rsid w:val="00CF1054"/>
    <w:rsid w:val="00D2338E"/>
    <w:rsid w:val="00D40EC6"/>
    <w:rsid w:val="00D55EAD"/>
    <w:rsid w:val="00D75589"/>
    <w:rsid w:val="00D77536"/>
    <w:rsid w:val="00DC559A"/>
    <w:rsid w:val="00E02BFF"/>
    <w:rsid w:val="00E52EFC"/>
    <w:rsid w:val="00EC3FFB"/>
    <w:rsid w:val="00F06665"/>
    <w:rsid w:val="00F35A01"/>
    <w:rsid w:val="00F44334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DC014EC6F444FBCA8DBA071D50FA3" ma:contentTypeVersion="7" ma:contentTypeDescription="Create a new document." ma:contentTypeScope="" ma:versionID="13f0e34b92a02af291d8f23a280b6be5">
  <xsd:schema xmlns:xsd="http://www.w3.org/2001/XMLSchema" xmlns:xs="http://www.w3.org/2001/XMLSchema" xmlns:p="http://schemas.microsoft.com/office/2006/metadata/properties" xmlns:ns2="f55cc01b-d229-4dbb-8276-c4ce3f1fbc05" targetNamespace="http://schemas.microsoft.com/office/2006/metadata/properties" ma:root="true" ma:fieldsID="095d1c7886406edbd81e7aefd7cb82dc" ns2:_="">
    <xsd:import namespace="f55cc01b-d229-4dbb-8276-c4ce3f1fbc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c01b-d229-4dbb-8276-c4ce3f1fb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318DE79E-3ACA-4F3B-894E-6955FF54C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cc01b-d229-4dbb-8276-c4ce3f1fbc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huynh anh thi pham</cp:lastModifiedBy>
  <cp:revision>13</cp:revision>
  <dcterms:created xsi:type="dcterms:W3CDTF">2026-05-19T07:52:00Z</dcterms:created>
  <dcterms:modified xsi:type="dcterms:W3CDTF">2026-08-13T13:21:00Z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0x010100361DC014EC6F444FBCA8DBA071D50FA3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