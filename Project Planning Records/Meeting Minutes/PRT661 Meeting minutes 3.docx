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9E11E" w14:textId="4E08ACDD" w:rsidR="00131ADA" w:rsidRDefault="00F34054">
      <w:pPr>
        <w:pStyle w:val="Title"/>
      </w:pPr>
      <w:r>
        <w:rPr>
          <w:rFonts w:ascii="Arial" w:hAnsi="Arial" w:cs="Arial"/>
        </w:rPr>
        <w:t>PRT661</w:t>
      </w:r>
      <w:r w:rsidR="00973D29">
        <w:rPr>
          <w:rFonts w:ascii="Arial" w:hAnsi="Arial"/>
          <w:lang w:val="vi-VN"/>
        </w:rPr>
        <w:t xml:space="preserve">- </w:t>
      </w:r>
      <w:r>
        <w:rPr>
          <w:rFonts w:ascii="Arial" w:hAnsi="Arial" w:cs="Arial"/>
        </w:rPr>
        <w:t>Dan5</w:t>
      </w:r>
      <w:r w:rsidR="00F35A01">
        <w:t>-</w:t>
      </w:r>
      <w:r w:rsidR="00D75589">
        <w:t xml:space="preserve"> </w:t>
      </w:r>
      <w:r w:rsidR="00F35A01">
        <w:t>M</w:t>
      </w:r>
      <w:r w:rsidR="00D75589">
        <w:t xml:space="preserve">eeting </w:t>
      </w:r>
      <w:r w:rsidR="00F35A01">
        <w:t>M</w:t>
      </w:r>
      <w:r w:rsidR="00D75589">
        <w:t xml:space="preserve">inutes </w:t>
      </w:r>
      <w:r>
        <w:rPr>
          <w:rFonts w:ascii="Arial" w:hAnsi="Arial" w:cs="Arial"/>
        </w:rPr>
        <w:t>03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131ADA" w14:paraId="0469E86E" w14:textId="77777777">
        <w:tc>
          <w:tcPr>
            <w:tcW w:w="1712" w:type="dxa"/>
          </w:tcPr>
          <w:p w14:paraId="7EDE17AF" w14:textId="77777777" w:rsidR="00131ADA" w:rsidRDefault="00D75589"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 w14:paraId="293F81F9" w14:textId="77777777" w:rsidR="00131ADA" w:rsidRDefault="00F35A01">
            <w:pPr>
              <w:pStyle w:val="TableText"/>
            </w:pPr>
            <w:r>
              <w:t>Online Meeting via Teams</w:t>
            </w:r>
          </w:p>
        </w:tc>
      </w:tr>
      <w:tr w:rsidR="00131ADA" w14:paraId="06C5ACA0" w14:textId="77777777">
        <w:tc>
          <w:tcPr>
            <w:tcW w:w="1712" w:type="dxa"/>
          </w:tcPr>
          <w:p w14:paraId="6E067590" w14:textId="77777777" w:rsidR="00131ADA" w:rsidRDefault="00D75589"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 w14:paraId="08D8F899" w14:textId="64122F64" w:rsidR="00131ADA" w:rsidRDefault="008E21DD">
            <w:pPr>
              <w:pStyle w:val="TableText"/>
            </w:pPr>
            <w:r>
              <w:rPr>
                <w:rFonts w:ascii="Arial" w:hAnsi="Arial" w:cs="Arial"/>
              </w:rPr>
              <w:t>13</w:t>
            </w:r>
            <w:r w:rsidR="00F35A01">
              <w:t>/</w:t>
            </w:r>
            <w:r w:rsidR="00C44B55">
              <w:rPr>
                <w:rFonts w:ascii="Arial" w:hAnsi="Arial" w:cs="Arial"/>
              </w:rPr>
              <w:t>08</w:t>
            </w:r>
            <w:r w:rsidR="00F35A01">
              <w:t>/2026</w:t>
            </w:r>
          </w:p>
        </w:tc>
      </w:tr>
      <w:tr w:rsidR="00131ADA" w14:paraId="087E8F3D" w14:textId="77777777">
        <w:tc>
          <w:tcPr>
            <w:tcW w:w="1712" w:type="dxa"/>
          </w:tcPr>
          <w:p w14:paraId="687C1B96" w14:textId="77777777" w:rsidR="00131ADA" w:rsidRDefault="00D75589"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 w14:paraId="7C3B42CC" w14:textId="6D0E3A71" w:rsidR="00131ADA" w:rsidRDefault="008E21DD">
            <w:pPr>
              <w:pStyle w:val="TableText"/>
            </w:pPr>
            <w:r>
              <w:rPr>
                <w:rFonts w:ascii="Arial" w:hAnsi="Arial" w:cs="Arial"/>
              </w:rPr>
              <w:t>08</w:t>
            </w:r>
            <w:r w:rsidR="00F35A01">
              <w:t>:</w:t>
            </w:r>
            <w:r>
              <w:rPr>
                <w:rFonts w:ascii="Arial" w:hAnsi="Arial" w:cs="Arial"/>
              </w:rPr>
              <w:t>30</w:t>
            </w:r>
            <w:r w:rsidR="00905947">
              <w:t>P</w:t>
            </w:r>
            <w:r w:rsidR="00F35A01">
              <w:t xml:space="preserve">M - </w:t>
            </w:r>
            <w:r>
              <w:rPr>
                <w:rFonts w:ascii="Arial" w:hAnsi="Arial" w:cs="Arial"/>
              </w:rPr>
              <w:t>09</w:t>
            </w:r>
            <w:r w:rsidR="00F35A01">
              <w:t>:</w:t>
            </w:r>
            <w:r w:rsidR="00905947">
              <w:t>30</w:t>
            </w:r>
            <w:r w:rsidR="009A5612">
              <w:t>P</w:t>
            </w:r>
            <w:r w:rsidR="00F35A01">
              <w:t>M</w:t>
            </w:r>
          </w:p>
        </w:tc>
      </w:tr>
      <w:tr w:rsidR="00131ADA" w14:paraId="3D949231" w14:textId="77777777">
        <w:tc>
          <w:tcPr>
            <w:tcW w:w="1712" w:type="dxa"/>
          </w:tcPr>
          <w:p w14:paraId="7A49C5D6" w14:textId="77777777" w:rsidR="00131ADA" w:rsidRDefault="00D75589"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 w14:paraId="7B37A929" w14:textId="77777777" w:rsidR="00131ADA" w:rsidRDefault="00F35A01">
            <w:pPr>
              <w:pStyle w:val="TableText"/>
            </w:pPr>
            <w:r>
              <w:t>Huynh Anh Thi Pham</w:t>
            </w:r>
          </w:p>
          <w:p w14:paraId="21618501" w14:textId="77777777" w:rsidR="00F35A01" w:rsidRDefault="00F35A01">
            <w:pPr>
              <w:pStyle w:val="TableText"/>
            </w:pPr>
            <w:r>
              <w:t>Dieu Yen Diep</w:t>
            </w:r>
          </w:p>
          <w:p w14:paraId="35383BA0" w14:textId="77777777" w:rsidR="00F35A01" w:rsidRDefault="00F35A01">
            <w:pPr>
              <w:pStyle w:val="TableText"/>
            </w:pPr>
            <w:r w:rsidRPr="00F35A01">
              <w:t>Lihini Jinanjalie Deniyelge</w:t>
            </w:r>
          </w:p>
          <w:p w14:paraId="4A770E80" w14:textId="77777777" w:rsidR="00F35A01" w:rsidRDefault="00B364FF">
            <w:pPr>
              <w:pStyle w:val="TableText"/>
            </w:pPr>
            <w:r w:rsidRPr="00B364FF">
              <w:t>Navodya Piumanthi Siriwardhana Senarath Mudiyanselage</w:t>
            </w:r>
          </w:p>
          <w:p w14:paraId="49542ECF" w14:textId="13CA181E" w:rsidR="008E21DD" w:rsidRDefault="008E21DD">
            <w:pPr>
              <w:pStyle w:val="TableText"/>
            </w:pPr>
            <w:r w:rsidRPr="008E21DD">
              <w:t>Favour Ikponwosa Esangbedo</w:t>
            </w:r>
          </w:p>
        </w:tc>
      </w:tr>
    </w:tbl>
    <w:p w14:paraId="07B93739" w14:textId="77777777" w:rsidR="00131ADA" w:rsidRDefault="00D75589">
      <w:pPr>
        <w:pStyle w:val="Heading1"/>
      </w:pPr>
      <w:r>
        <w:t>Progress from last meetings</w:t>
      </w:r>
    </w:p>
    <w:tbl>
      <w:tblPr>
        <w:tblW w:w="50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2780"/>
        <w:gridCol w:w="2626"/>
        <w:gridCol w:w="2342"/>
        <w:gridCol w:w="2342"/>
      </w:tblGrid>
      <w:tr w:rsidR="00131ADA" w14:paraId="098E103A" w14:textId="77777777" w:rsidTr="00F35A01">
        <w:trPr>
          <w:tblHeader/>
        </w:trPr>
        <w:tc>
          <w:tcPr>
            <w:tcW w:w="2780" w:type="dxa"/>
          </w:tcPr>
          <w:p w14:paraId="67883BE1" w14:textId="77777777" w:rsidR="00131ADA" w:rsidRDefault="00D75589">
            <w:pPr>
              <w:pStyle w:val="Heading1"/>
            </w:pPr>
            <w:r>
              <w:t>Action items</w:t>
            </w:r>
          </w:p>
        </w:tc>
        <w:tc>
          <w:tcPr>
            <w:tcW w:w="2626" w:type="dxa"/>
          </w:tcPr>
          <w:p w14:paraId="706E0D16" w14:textId="77777777" w:rsidR="00131ADA" w:rsidRDefault="00D75589">
            <w:pPr>
              <w:pStyle w:val="Heading1"/>
            </w:pPr>
            <w:r>
              <w:t>Owner(s)</w:t>
            </w:r>
          </w:p>
        </w:tc>
        <w:tc>
          <w:tcPr>
            <w:tcW w:w="2342" w:type="dxa"/>
          </w:tcPr>
          <w:p w14:paraId="48F909D7" w14:textId="77777777" w:rsidR="00131ADA" w:rsidRDefault="00D75589">
            <w:pPr>
              <w:pStyle w:val="Heading1"/>
            </w:pPr>
            <w:r>
              <w:t>Deadline</w:t>
            </w:r>
          </w:p>
        </w:tc>
        <w:tc>
          <w:tcPr>
            <w:tcW w:w="2342" w:type="dxa"/>
          </w:tcPr>
          <w:p w14:paraId="14FB58E5" w14:textId="77777777" w:rsidR="00131ADA" w:rsidRDefault="00D75589">
            <w:pPr>
              <w:pStyle w:val="Heading1"/>
            </w:pPr>
            <w:r>
              <w:t>Status</w:t>
            </w:r>
          </w:p>
        </w:tc>
      </w:tr>
      <w:tr w:rsidR="00492F0B" w14:paraId="72DB89C3" w14:textId="77777777" w:rsidTr="00F35A01">
        <w:tc>
          <w:tcPr>
            <w:tcW w:w="2780" w:type="dxa"/>
          </w:tcPr>
          <w:p w14:paraId="2A113C0A" w14:textId="6A1C52D5" w:rsidR="00492F0B" w:rsidRPr="007277EF" w:rsidRDefault="008E21DD" w:rsidP="00492F0B">
            <w:pPr>
              <w:rPr>
                <w:rFonts w:asciiTheme="majorHAnsi" w:hAnsiTheme="majorHAnsi"/>
              </w:rPr>
            </w:pPr>
            <w:r w:rsidRPr="008E21DD">
              <w:rPr>
                <w:rFonts w:asciiTheme="majorHAnsi" w:hAnsiTheme="majorHAnsi" w:cs="Arial"/>
              </w:rPr>
              <w:t>Complete individual sections of the Assessment 1 report</w:t>
            </w:r>
          </w:p>
        </w:tc>
        <w:tc>
          <w:tcPr>
            <w:tcW w:w="2626" w:type="dxa"/>
          </w:tcPr>
          <w:p w14:paraId="72392399" w14:textId="77777777" w:rsidR="00492F0B" w:rsidRPr="00A038DA" w:rsidRDefault="00492F0B" w:rsidP="00492F0B">
            <w:r w:rsidRPr="004052FE">
              <w:t>All members</w:t>
            </w:r>
          </w:p>
        </w:tc>
        <w:tc>
          <w:tcPr>
            <w:tcW w:w="2342" w:type="dxa"/>
          </w:tcPr>
          <w:p w14:paraId="151787DD" w14:textId="5BB1274C" w:rsidR="00492F0B" w:rsidRPr="00AA45C0" w:rsidRDefault="008E21DD" w:rsidP="00492F0B">
            <w:r>
              <w:rPr>
                <w:rFonts w:ascii="Arial" w:hAnsi="Arial" w:cs="Arial"/>
              </w:rPr>
              <w:t>13</w:t>
            </w:r>
            <w:r w:rsidR="00492F0B" w:rsidRPr="00103258">
              <w:t>/</w:t>
            </w:r>
            <w:r w:rsidR="003F64F6" w:rsidRPr="003F64F6">
              <w:t>08</w:t>
            </w:r>
            <w:r w:rsidR="00492F0B" w:rsidRPr="00103258">
              <w:t>/2026</w:t>
            </w:r>
          </w:p>
        </w:tc>
        <w:tc>
          <w:tcPr>
            <w:tcW w:w="2342" w:type="dxa"/>
          </w:tcPr>
          <w:p w14:paraId="42C3F6B0" w14:textId="78927FAA" w:rsidR="00492F0B" w:rsidRPr="007529DA" w:rsidRDefault="000356BF" w:rsidP="00492F0B">
            <w:r>
              <w:t>Completed</w:t>
            </w:r>
          </w:p>
        </w:tc>
      </w:tr>
      <w:tr w:rsidR="003F64F6" w14:paraId="09D8FF09" w14:textId="77777777" w:rsidTr="00F35A01">
        <w:tc>
          <w:tcPr>
            <w:tcW w:w="2780" w:type="dxa"/>
          </w:tcPr>
          <w:p w14:paraId="5EBE555E" w14:textId="351B8631" w:rsidR="003F64F6" w:rsidRPr="00257C12" w:rsidRDefault="008E21DD" w:rsidP="003F64F6">
            <w:r w:rsidRPr="008E21DD">
              <w:t>Review the overall report before submission</w:t>
            </w:r>
          </w:p>
        </w:tc>
        <w:tc>
          <w:tcPr>
            <w:tcW w:w="2626" w:type="dxa"/>
          </w:tcPr>
          <w:p w14:paraId="46DDD363" w14:textId="77777777" w:rsidR="003F64F6" w:rsidRDefault="003F64F6" w:rsidP="003F64F6">
            <w:r w:rsidRPr="004052FE">
              <w:t>All members</w:t>
            </w:r>
          </w:p>
        </w:tc>
        <w:tc>
          <w:tcPr>
            <w:tcW w:w="2342" w:type="dxa"/>
          </w:tcPr>
          <w:p w14:paraId="47034772" w14:textId="204578E7" w:rsidR="003F64F6" w:rsidRDefault="008E21DD" w:rsidP="003F64F6">
            <w:r>
              <w:rPr>
                <w:rFonts w:ascii="Arial" w:hAnsi="Arial" w:cs="Arial"/>
              </w:rPr>
              <w:t>13</w:t>
            </w:r>
            <w:r w:rsidR="003F64F6" w:rsidRPr="00103258">
              <w:t>/</w:t>
            </w:r>
            <w:r w:rsidR="003F64F6" w:rsidRPr="003F64F6">
              <w:t>08</w:t>
            </w:r>
            <w:r w:rsidR="003F64F6" w:rsidRPr="00103258">
              <w:t>/2026</w:t>
            </w:r>
          </w:p>
        </w:tc>
        <w:tc>
          <w:tcPr>
            <w:tcW w:w="2342" w:type="dxa"/>
          </w:tcPr>
          <w:p w14:paraId="63D8A905" w14:textId="5F4346B4" w:rsidR="003F64F6" w:rsidRDefault="003F64F6" w:rsidP="003F64F6">
            <w:r>
              <w:t>Completed</w:t>
            </w:r>
          </w:p>
        </w:tc>
      </w:tr>
      <w:tr w:rsidR="003F64F6" w14:paraId="7E726511" w14:textId="77777777" w:rsidTr="00F35A01">
        <w:tc>
          <w:tcPr>
            <w:tcW w:w="2780" w:type="dxa"/>
          </w:tcPr>
          <w:p w14:paraId="64BCA40E" w14:textId="38F29B71" w:rsidR="003F64F6" w:rsidRPr="005D2430" w:rsidRDefault="008E21DD" w:rsidP="003F64F6">
            <w:r w:rsidRPr="008E21DD">
              <w:t>Continue preparing the remaining Risk Analysis section</w:t>
            </w:r>
          </w:p>
        </w:tc>
        <w:tc>
          <w:tcPr>
            <w:tcW w:w="2626" w:type="dxa"/>
          </w:tcPr>
          <w:p w14:paraId="33EE983C" w14:textId="77777777" w:rsidR="003F64F6" w:rsidRDefault="003F64F6" w:rsidP="003F64F6">
            <w:r w:rsidRPr="004052FE">
              <w:t>All members</w:t>
            </w:r>
          </w:p>
        </w:tc>
        <w:tc>
          <w:tcPr>
            <w:tcW w:w="2342" w:type="dxa"/>
          </w:tcPr>
          <w:p w14:paraId="635305E5" w14:textId="5213E594" w:rsidR="003F64F6" w:rsidRDefault="008E21DD" w:rsidP="003F64F6">
            <w:r>
              <w:rPr>
                <w:rFonts w:ascii="Arial" w:hAnsi="Arial" w:cs="Arial"/>
              </w:rPr>
              <w:t>13</w:t>
            </w:r>
            <w:r w:rsidR="003F64F6" w:rsidRPr="000507A9">
              <w:t>/08/2026</w:t>
            </w:r>
          </w:p>
        </w:tc>
        <w:tc>
          <w:tcPr>
            <w:tcW w:w="2342" w:type="dxa"/>
          </w:tcPr>
          <w:p w14:paraId="031602B4" w14:textId="0B447CF6" w:rsidR="003F64F6" w:rsidRDefault="003F64F6" w:rsidP="003F64F6">
            <w:r>
              <w:t>Completed</w:t>
            </w:r>
          </w:p>
        </w:tc>
      </w:tr>
    </w:tbl>
    <w:p w14:paraId="07466DFE" w14:textId="77777777" w:rsidR="00131ADA" w:rsidRDefault="00131ADA"/>
    <w:p w14:paraId="33F66D16" w14:textId="77777777" w:rsidR="00131ADA" w:rsidRDefault="00D75589">
      <w:pPr>
        <w:pStyle w:val="Heading1"/>
      </w:pPr>
      <w:r>
        <w:t>Discussion Point</w:t>
      </w:r>
    </w:p>
    <w:p w14:paraId="5FABD81F" w14:textId="77777777" w:rsidR="008E21DD" w:rsidRDefault="008E21DD" w:rsidP="008E21DD">
      <w:pPr>
        <w:pStyle w:val="ListNumber"/>
      </w:pPr>
      <w:r>
        <w:t>The group discussed the current progress of the Assessment 1 report. Members noted that most sections had been completed, with the Risk Analysis section still requiring further work.</w:t>
      </w:r>
    </w:p>
    <w:p w14:paraId="5E8F0ACE" w14:textId="77777777" w:rsidR="008E21DD" w:rsidRDefault="008E21DD" w:rsidP="008E21DD">
      <w:pPr>
        <w:pStyle w:val="ListNumber"/>
      </w:pPr>
      <w:r>
        <w:t>The group agreed that all members should read and review each other's sections of the report rather than only reviewing their own contributions.</w:t>
      </w:r>
    </w:p>
    <w:p w14:paraId="309E701B" w14:textId="77777777" w:rsidR="008E21DD" w:rsidRDefault="008E21DD" w:rsidP="008E21DD">
      <w:pPr>
        <w:pStyle w:val="ListNumber"/>
      </w:pPr>
      <w:r>
        <w:lastRenderedPageBreak/>
        <w:t>Members agreed to provide comments and identify mistakes, inconsistencies, or areas that need improvement in each section.</w:t>
      </w:r>
    </w:p>
    <w:p w14:paraId="493F8B88" w14:textId="77777777" w:rsidR="008E21DD" w:rsidRDefault="008E21DD" w:rsidP="008E21DD">
      <w:pPr>
        <w:pStyle w:val="ListNumber"/>
      </w:pPr>
      <w:r>
        <w:t>The group discussed completing the review after the remaining Risk Analysis section had been finalised.</w:t>
      </w:r>
    </w:p>
    <w:p w14:paraId="25D8C470" w14:textId="77777777" w:rsidR="008E21DD" w:rsidRDefault="008E21DD" w:rsidP="008E21DD">
      <w:pPr>
        <w:pStyle w:val="ListNumber"/>
      </w:pPr>
      <w:r>
        <w:t>The group reviewed the cover page and document formatting requirements. It was agreed that each member should ensure their name is included in the appropriate contribution/task section.</w:t>
      </w:r>
    </w:p>
    <w:p w14:paraId="07F4C2F9" w14:textId="77777777" w:rsidR="008E21DD" w:rsidRDefault="008E21DD" w:rsidP="008E21DD">
      <w:pPr>
        <w:pStyle w:val="ListNumber"/>
      </w:pPr>
      <w:r>
        <w:t>The group discussed adding the Group ID, Unit ID, and Unit Name as a footer on each page to make the document more consistent and professional.</w:t>
      </w:r>
    </w:p>
    <w:p w14:paraId="53E88C78" w14:textId="77777777" w:rsidR="008E21DD" w:rsidRDefault="008E21DD" w:rsidP="008E21DD">
      <w:pPr>
        <w:pStyle w:val="ListNumber"/>
      </w:pPr>
      <w:r>
        <w:t>The group agreed that it was not necessary to include each member's name in the footer. Only the group and unit information would be included.</w:t>
      </w:r>
    </w:p>
    <w:p w14:paraId="69A9B8AA" w14:textId="1B61B269" w:rsidR="00492F0B" w:rsidRDefault="008E21DD" w:rsidP="008E21DD">
      <w:pPr>
        <w:pStyle w:val="ListNumber"/>
      </w:pPr>
      <w:r>
        <w:t>The meeting date in the document was discussed and would be updated to 16.</w:t>
      </w:r>
    </w:p>
    <w:tbl>
      <w:tblPr>
        <w:tblW w:w="50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2724"/>
        <w:gridCol w:w="2722"/>
        <w:gridCol w:w="2302"/>
        <w:gridCol w:w="2342"/>
      </w:tblGrid>
      <w:tr w:rsidR="00131ADA" w14:paraId="775A3A43" w14:textId="77777777" w:rsidTr="00EC3FFB">
        <w:trPr>
          <w:tblHeader/>
        </w:trPr>
        <w:tc>
          <w:tcPr>
            <w:tcW w:w="2724" w:type="dxa"/>
          </w:tcPr>
          <w:p w14:paraId="2F1E4A65" w14:textId="77777777" w:rsidR="00131ADA" w:rsidRDefault="00D75589">
            <w:pPr>
              <w:pStyle w:val="Heading1"/>
            </w:pPr>
            <w:r>
              <w:t>Action items</w:t>
            </w:r>
          </w:p>
        </w:tc>
        <w:tc>
          <w:tcPr>
            <w:tcW w:w="2722" w:type="dxa"/>
          </w:tcPr>
          <w:p w14:paraId="3818C91A" w14:textId="77777777" w:rsidR="00131ADA" w:rsidRDefault="00D75589">
            <w:pPr>
              <w:pStyle w:val="Heading1"/>
            </w:pPr>
            <w:r>
              <w:t>Owner(s)</w:t>
            </w:r>
          </w:p>
        </w:tc>
        <w:tc>
          <w:tcPr>
            <w:tcW w:w="2302" w:type="dxa"/>
          </w:tcPr>
          <w:p w14:paraId="29E7BE11" w14:textId="77777777" w:rsidR="00131ADA" w:rsidRDefault="00D75589">
            <w:pPr>
              <w:pStyle w:val="Heading1"/>
            </w:pPr>
            <w:r>
              <w:t>Deadline</w:t>
            </w:r>
          </w:p>
        </w:tc>
        <w:tc>
          <w:tcPr>
            <w:tcW w:w="2342" w:type="dxa"/>
          </w:tcPr>
          <w:p w14:paraId="3A7360ED" w14:textId="77777777" w:rsidR="00131ADA" w:rsidRDefault="00D75589">
            <w:pPr>
              <w:pStyle w:val="Heading1"/>
            </w:pPr>
            <w:r>
              <w:t>Status</w:t>
            </w:r>
          </w:p>
        </w:tc>
      </w:tr>
      <w:tr w:rsidR="005C3B25" w14:paraId="523D0DFB" w14:textId="77777777" w:rsidTr="00EC3FFB">
        <w:tc>
          <w:tcPr>
            <w:tcW w:w="2724" w:type="dxa"/>
          </w:tcPr>
          <w:p w14:paraId="5B7A1832" w14:textId="19AEF034" w:rsidR="00460A41" w:rsidRDefault="008E21DD">
            <w:r w:rsidRPr="008E21DD">
              <w:t>Read and review other members' sections</w:t>
            </w:r>
          </w:p>
        </w:tc>
        <w:tc>
          <w:tcPr>
            <w:tcW w:w="2722" w:type="dxa"/>
          </w:tcPr>
          <w:p w14:paraId="75FF19BE" w14:textId="77777777" w:rsidR="00460A41" w:rsidRDefault="00AF77C1">
            <w:r>
              <w:t>All members</w:t>
            </w:r>
          </w:p>
        </w:tc>
        <w:tc>
          <w:tcPr>
            <w:tcW w:w="2302" w:type="dxa"/>
          </w:tcPr>
          <w:p w14:paraId="568B7739" w14:textId="0F38E1DC" w:rsidR="00460A41" w:rsidRDefault="008E21DD">
            <w:r>
              <w:rPr>
                <w:rFonts w:ascii="Arial" w:hAnsi="Arial" w:cs="Arial"/>
              </w:rPr>
              <w:t>15</w:t>
            </w:r>
            <w:r w:rsidR="00AF77C1">
              <w:t>/</w:t>
            </w:r>
            <w:r w:rsidR="003F64F6" w:rsidRPr="003F64F6">
              <w:t>08</w:t>
            </w:r>
            <w:r w:rsidR="00AF77C1">
              <w:t>/2026</w:t>
            </w:r>
          </w:p>
        </w:tc>
        <w:tc>
          <w:tcPr>
            <w:tcW w:w="2342" w:type="dxa"/>
          </w:tcPr>
          <w:p w14:paraId="3F69A072" w14:textId="77777777" w:rsidR="00460A41" w:rsidRDefault="00AF77C1">
            <w:r>
              <w:t>In progress</w:t>
            </w:r>
          </w:p>
        </w:tc>
      </w:tr>
      <w:tr w:rsidR="005C3B25" w14:paraId="677A5EC5" w14:textId="77777777" w:rsidTr="00EC3FFB">
        <w:tc>
          <w:tcPr>
            <w:tcW w:w="2724" w:type="dxa"/>
          </w:tcPr>
          <w:p w14:paraId="0B4E247D" w14:textId="7F9BA146" w:rsidR="00460A41" w:rsidRDefault="008E21DD">
            <w:r w:rsidRPr="008E21DD">
              <w:t>Provide comments and identify mistakes or inconsistencies</w:t>
            </w:r>
          </w:p>
        </w:tc>
        <w:tc>
          <w:tcPr>
            <w:tcW w:w="2722" w:type="dxa"/>
          </w:tcPr>
          <w:p w14:paraId="4FDA7BC4" w14:textId="77777777" w:rsidR="00460A41" w:rsidRDefault="00AF77C1">
            <w:r>
              <w:t>All members</w:t>
            </w:r>
          </w:p>
        </w:tc>
        <w:tc>
          <w:tcPr>
            <w:tcW w:w="2302" w:type="dxa"/>
          </w:tcPr>
          <w:p w14:paraId="0BCAFC6D" w14:textId="6CB98211" w:rsidR="00460A41" w:rsidRDefault="008E21DD">
            <w:r>
              <w:rPr>
                <w:rFonts w:ascii="Arial" w:hAnsi="Arial" w:cs="Arial"/>
              </w:rPr>
              <w:t>15</w:t>
            </w:r>
            <w:r w:rsidR="00AF77C1">
              <w:t>/</w:t>
            </w:r>
            <w:r w:rsidR="003F64F6" w:rsidRPr="003F64F6">
              <w:t>08</w:t>
            </w:r>
            <w:r w:rsidR="00AF77C1">
              <w:t>/2026</w:t>
            </w:r>
          </w:p>
        </w:tc>
        <w:tc>
          <w:tcPr>
            <w:tcW w:w="2342" w:type="dxa"/>
          </w:tcPr>
          <w:p w14:paraId="05429C7F" w14:textId="77777777" w:rsidR="00460A41" w:rsidRDefault="00AF77C1">
            <w:r>
              <w:t>In progress</w:t>
            </w:r>
          </w:p>
        </w:tc>
      </w:tr>
      <w:tr w:rsidR="003F64F6" w14:paraId="35EEC788" w14:textId="77777777" w:rsidTr="00765220">
        <w:tc>
          <w:tcPr>
            <w:tcW w:w="2724" w:type="dxa"/>
          </w:tcPr>
          <w:p w14:paraId="4AFB7FB7" w14:textId="526F54A9" w:rsidR="003F64F6" w:rsidRPr="003F64F6" w:rsidRDefault="008E21DD" w:rsidP="00765220">
            <w:pPr>
              <w:rPr>
                <w:rFonts w:ascii="Arial" w:hAnsi="Arial"/>
                <w:lang w:val="vi-VN"/>
              </w:rPr>
            </w:pPr>
            <w:r w:rsidRPr="008E21DD">
              <w:t>Add individual names to the appropriate contribution/task section</w:t>
            </w:r>
          </w:p>
        </w:tc>
        <w:tc>
          <w:tcPr>
            <w:tcW w:w="2722" w:type="dxa"/>
          </w:tcPr>
          <w:p w14:paraId="2D5F5C82" w14:textId="33FDD7DB" w:rsidR="003F64F6" w:rsidRDefault="003F64F6" w:rsidP="00765220">
            <w:r>
              <w:t>All members</w:t>
            </w:r>
          </w:p>
        </w:tc>
        <w:tc>
          <w:tcPr>
            <w:tcW w:w="2302" w:type="dxa"/>
          </w:tcPr>
          <w:p w14:paraId="3E6CB693" w14:textId="1576B97A" w:rsidR="003F64F6" w:rsidRPr="003F64F6" w:rsidRDefault="008E21DD" w:rsidP="00765220">
            <w:r>
              <w:rPr>
                <w:rFonts w:ascii="Arial" w:hAnsi="Arial" w:cs="Arial"/>
              </w:rPr>
              <w:t>15</w:t>
            </w:r>
            <w:r w:rsidR="003F64F6">
              <w:t>/</w:t>
            </w:r>
            <w:r w:rsidR="003F64F6" w:rsidRPr="003F64F6">
              <w:t>08</w:t>
            </w:r>
            <w:r w:rsidR="003F64F6">
              <w:t>/2026</w:t>
            </w:r>
          </w:p>
        </w:tc>
        <w:tc>
          <w:tcPr>
            <w:tcW w:w="2342" w:type="dxa"/>
          </w:tcPr>
          <w:p w14:paraId="6BA50CF3" w14:textId="468AF24D" w:rsidR="003F64F6" w:rsidRDefault="003F64F6" w:rsidP="00765220">
            <w:r>
              <w:t>In progress</w:t>
            </w:r>
          </w:p>
        </w:tc>
      </w:tr>
      <w:tr w:rsidR="005C3B25" w14:paraId="785E1621" w14:textId="77777777" w:rsidTr="00EC3FFB">
        <w:tc>
          <w:tcPr>
            <w:tcW w:w="2724" w:type="dxa"/>
          </w:tcPr>
          <w:p w14:paraId="5C9292F7" w14:textId="06B10E6D" w:rsidR="00460A41" w:rsidRDefault="008E21DD">
            <w:r w:rsidRPr="008E21DD">
              <w:t>Add Group ID, Unit ID and Unit Name to the footer</w:t>
            </w:r>
          </w:p>
        </w:tc>
        <w:tc>
          <w:tcPr>
            <w:tcW w:w="2722" w:type="dxa"/>
          </w:tcPr>
          <w:p w14:paraId="7E1D010B" w14:textId="77777777" w:rsidR="00460A41" w:rsidRDefault="00AF77C1">
            <w:r>
              <w:t>All members</w:t>
            </w:r>
          </w:p>
        </w:tc>
        <w:tc>
          <w:tcPr>
            <w:tcW w:w="2302" w:type="dxa"/>
          </w:tcPr>
          <w:p w14:paraId="39BDF1BE" w14:textId="48D6B289" w:rsidR="00460A41" w:rsidRDefault="008E21DD">
            <w:r>
              <w:rPr>
                <w:rFonts w:ascii="Arial" w:hAnsi="Arial" w:cs="Arial"/>
              </w:rPr>
              <w:t>15</w:t>
            </w:r>
            <w:r w:rsidR="00AF77C1">
              <w:t>/</w:t>
            </w:r>
            <w:r w:rsidR="003F64F6" w:rsidRPr="003F64F6">
              <w:t>08</w:t>
            </w:r>
            <w:r w:rsidR="00AF77C1">
              <w:t>/2026</w:t>
            </w:r>
          </w:p>
        </w:tc>
        <w:tc>
          <w:tcPr>
            <w:tcW w:w="2342" w:type="dxa"/>
          </w:tcPr>
          <w:p w14:paraId="46EFCB7B" w14:textId="77777777" w:rsidR="00460A41" w:rsidRDefault="00AF77C1">
            <w:r>
              <w:t>In progress</w:t>
            </w:r>
          </w:p>
        </w:tc>
      </w:tr>
      <w:tr w:rsidR="005C3B25" w14:paraId="26349B05" w14:textId="77777777" w:rsidTr="00EC3FFB">
        <w:tc>
          <w:tcPr>
            <w:tcW w:w="2724" w:type="dxa"/>
          </w:tcPr>
          <w:p w14:paraId="4C83F822" w14:textId="104B1865" w:rsidR="00460A41" w:rsidRDefault="008E21DD">
            <w:r w:rsidRPr="008E21DD">
              <w:t>Conduct a final review of the complete report</w:t>
            </w:r>
          </w:p>
        </w:tc>
        <w:tc>
          <w:tcPr>
            <w:tcW w:w="2722" w:type="dxa"/>
          </w:tcPr>
          <w:p w14:paraId="7DD30BD6" w14:textId="77777777" w:rsidR="00460A41" w:rsidRDefault="00AF77C1">
            <w:r>
              <w:t>All members</w:t>
            </w:r>
          </w:p>
        </w:tc>
        <w:tc>
          <w:tcPr>
            <w:tcW w:w="2302" w:type="dxa"/>
          </w:tcPr>
          <w:p w14:paraId="247A08A1" w14:textId="49838DE3" w:rsidR="00460A41" w:rsidRDefault="008E21DD">
            <w:r>
              <w:rPr>
                <w:rFonts w:ascii="Arial" w:hAnsi="Arial" w:cs="Arial"/>
              </w:rPr>
              <w:t>15</w:t>
            </w:r>
            <w:r w:rsidR="00AF77C1">
              <w:t>/</w:t>
            </w:r>
            <w:r w:rsidR="003F64F6" w:rsidRPr="003F64F6">
              <w:t>08</w:t>
            </w:r>
            <w:r w:rsidR="00AF77C1">
              <w:t>/2026</w:t>
            </w:r>
          </w:p>
        </w:tc>
        <w:tc>
          <w:tcPr>
            <w:tcW w:w="2342" w:type="dxa"/>
          </w:tcPr>
          <w:p w14:paraId="78A9D3F0" w14:textId="77777777" w:rsidR="00460A41" w:rsidRDefault="00AF77C1">
            <w:r>
              <w:t>In progress</w:t>
            </w:r>
          </w:p>
        </w:tc>
      </w:tr>
    </w:tbl>
    <w:p w14:paraId="699557DE" w14:textId="77777777" w:rsidR="00131ADA" w:rsidRDefault="00131ADA">
      <w:pPr>
        <w:pStyle w:val="ListNumber"/>
        <w:numPr>
          <w:ilvl w:val="0"/>
          <w:numId w:val="0"/>
        </w:numPr>
        <w:ind w:left="360"/>
      </w:pPr>
    </w:p>
    <w:p w14:paraId="2158BDFC" w14:textId="77777777" w:rsidR="00131ADA" w:rsidRDefault="00D75589">
      <w:pPr>
        <w:pStyle w:val="Heading1"/>
      </w:pPr>
      <w:r>
        <w:t>Next meeting time and venue</w:t>
      </w:r>
    </w:p>
    <w:p w14:paraId="647D3A52" w14:textId="5AE9D306" w:rsidR="00131ADA" w:rsidRDefault="00D75589">
      <w:pPr>
        <w:spacing w:line="240" w:lineRule="auto"/>
        <w:contextualSpacing/>
      </w:pPr>
      <w:r>
        <w:t>Date:</w:t>
      </w:r>
      <w:r w:rsidR="00DC559A">
        <w:t xml:space="preserve"> </w:t>
      </w:r>
      <w:r w:rsidR="00492F0B">
        <w:rPr>
          <w:rFonts w:ascii="Calibri" w:hAnsi="Calibri" w:cs="Calibri"/>
        </w:rPr>
        <w:t xml:space="preserve">Around </w:t>
      </w:r>
      <w:r w:rsidR="008E21DD">
        <w:rPr>
          <w:rFonts w:ascii="Arial" w:hAnsi="Arial" w:cs="Arial"/>
        </w:rPr>
        <w:t>15</w:t>
      </w:r>
      <w:r w:rsidR="00DC559A">
        <w:t>/</w:t>
      </w:r>
      <w:r w:rsidR="003F64F6">
        <w:rPr>
          <w:rFonts w:ascii="Arial" w:hAnsi="Arial" w:cs="Arial"/>
        </w:rPr>
        <w:t>08</w:t>
      </w:r>
      <w:r w:rsidR="00DC559A">
        <w:t>/2026</w:t>
      </w:r>
    </w:p>
    <w:p w14:paraId="33334A76" w14:textId="77777777" w:rsidR="00131ADA" w:rsidRDefault="00D75589">
      <w:pPr>
        <w:spacing w:line="240" w:lineRule="auto"/>
        <w:contextualSpacing/>
      </w:pPr>
      <w:r>
        <w:t>Time:</w:t>
      </w:r>
      <w:r w:rsidR="00DC559A">
        <w:t xml:space="preserve"> After </w:t>
      </w:r>
      <w:r w:rsidR="00973D29">
        <w:rPr>
          <w:rFonts w:ascii="Arial" w:hAnsi="Arial" w:cs="Arial"/>
        </w:rPr>
        <w:t>8</w:t>
      </w:r>
      <w:r w:rsidR="00DC559A">
        <w:t>:00</w:t>
      </w:r>
      <w:r w:rsidR="00901588">
        <w:t>P</w:t>
      </w:r>
      <w:r w:rsidR="00DC559A">
        <w:t>M</w:t>
      </w:r>
      <w:r>
        <w:br/>
        <w:t>Venue:</w:t>
      </w:r>
      <w:r w:rsidR="00DC559A">
        <w:t xml:space="preserve"> Online </w:t>
      </w:r>
    </w:p>
    <w:p w14:paraId="51BC4F35" w14:textId="77777777" w:rsidR="00131ADA" w:rsidRDefault="00131ADA"/>
    <w:p w14:paraId="403782E3" w14:textId="77777777" w:rsidR="00131ADA" w:rsidRDefault="00131ADA"/>
    <w:sectPr w:rsidR="00131AD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21F36" w14:textId="77777777" w:rsidR="00890D01" w:rsidRDefault="00890D01">
      <w:pPr>
        <w:spacing w:line="240" w:lineRule="auto"/>
      </w:pPr>
      <w:r>
        <w:separator/>
      </w:r>
    </w:p>
  </w:endnote>
  <w:endnote w:type="continuationSeparator" w:id="0">
    <w:p w14:paraId="42A27D49" w14:textId="77777777" w:rsidR="00890D01" w:rsidRDefault="00890D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IrisUPC">
    <w:altName w:val="IrisUPC"/>
    <w:charset w:val="DE"/>
    <w:family w:val="swiss"/>
    <w:pitch w:val="variable"/>
    <w:sig w:usb0="81000003" w:usb1="00000000" w:usb2="00000000" w:usb3="00000000" w:csb0="00010001" w:csb1="00000000"/>
  </w:font>
  <w:font w:name="方正姚体">
    <w:altName w:val="宋体"/>
    <w:charset w:val="00"/>
    <w:family w:val="auto"/>
    <w:pitch w:val="default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C69F0" w14:textId="77777777" w:rsidR="00131ADA" w:rsidRDefault="00131A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6FE37" w14:textId="77777777" w:rsidR="00131ADA" w:rsidRDefault="00D75589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807D1" w14:textId="77777777" w:rsidR="00131ADA" w:rsidRDefault="00131A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A5811" w14:textId="77777777" w:rsidR="00890D01" w:rsidRDefault="00890D01">
      <w:pPr>
        <w:spacing w:after="0"/>
      </w:pPr>
      <w:r>
        <w:separator/>
      </w:r>
    </w:p>
  </w:footnote>
  <w:footnote w:type="continuationSeparator" w:id="0">
    <w:p w14:paraId="59BE6FD9" w14:textId="77777777" w:rsidR="00890D01" w:rsidRDefault="00890D0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FC52B" w14:textId="77777777" w:rsidR="00131ADA" w:rsidRDefault="00131A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220D8" w14:textId="77777777" w:rsidR="00131ADA" w:rsidRDefault="00131A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14CF5" w14:textId="77777777" w:rsidR="00131ADA" w:rsidRDefault="00131A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C11BB5"/>
    <w:multiLevelType w:val="hybridMultilevel"/>
    <w:tmpl w:val="3A9CBB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30B"/>
    <w:rsid w:val="F6B3A034"/>
    <w:rsid w:val="0001008B"/>
    <w:rsid w:val="00033C45"/>
    <w:rsid w:val="000356BF"/>
    <w:rsid w:val="00080CD8"/>
    <w:rsid w:val="00084110"/>
    <w:rsid w:val="000E571F"/>
    <w:rsid w:val="0012631A"/>
    <w:rsid w:val="00131ADA"/>
    <w:rsid w:val="0014174D"/>
    <w:rsid w:val="001633E2"/>
    <w:rsid w:val="00242274"/>
    <w:rsid w:val="00257C12"/>
    <w:rsid w:val="002F7445"/>
    <w:rsid w:val="00390A70"/>
    <w:rsid w:val="003A26E5"/>
    <w:rsid w:val="003F64F6"/>
    <w:rsid w:val="004052FE"/>
    <w:rsid w:val="004575C1"/>
    <w:rsid w:val="00460A41"/>
    <w:rsid w:val="00474DF9"/>
    <w:rsid w:val="00481A88"/>
    <w:rsid w:val="0048290F"/>
    <w:rsid w:val="00492F0B"/>
    <w:rsid w:val="004A5B05"/>
    <w:rsid w:val="00552CEE"/>
    <w:rsid w:val="0056330B"/>
    <w:rsid w:val="005712CC"/>
    <w:rsid w:val="005A2384"/>
    <w:rsid w:val="005C3B25"/>
    <w:rsid w:val="005D2430"/>
    <w:rsid w:val="00664D4D"/>
    <w:rsid w:val="006A715D"/>
    <w:rsid w:val="006C40A5"/>
    <w:rsid w:val="006C5BB6"/>
    <w:rsid w:val="00724485"/>
    <w:rsid w:val="007277EF"/>
    <w:rsid w:val="007852D5"/>
    <w:rsid w:val="007E5A7C"/>
    <w:rsid w:val="008045C6"/>
    <w:rsid w:val="00815C33"/>
    <w:rsid w:val="00841867"/>
    <w:rsid w:val="008824F3"/>
    <w:rsid w:val="00890D01"/>
    <w:rsid w:val="008E21DD"/>
    <w:rsid w:val="008F3583"/>
    <w:rsid w:val="00901588"/>
    <w:rsid w:val="00905947"/>
    <w:rsid w:val="00973D29"/>
    <w:rsid w:val="009A5612"/>
    <w:rsid w:val="00A6394D"/>
    <w:rsid w:val="00AC0DC2"/>
    <w:rsid w:val="00AF77C1"/>
    <w:rsid w:val="00B364FF"/>
    <w:rsid w:val="00BF12EF"/>
    <w:rsid w:val="00C2020E"/>
    <w:rsid w:val="00C263D9"/>
    <w:rsid w:val="00C44B55"/>
    <w:rsid w:val="00C535E4"/>
    <w:rsid w:val="00D2338E"/>
    <w:rsid w:val="00D40EC6"/>
    <w:rsid w:val="00D55EAD"/>
    <w:rsid w:val="00D75589"/>
    <w:rsid w:val="00D77536"/>
    <w:rsid w:val="00DC559A"/>
    <w:rsid w:val="00E02BFF"/>
    <w:rsid w:val="00EC3FFB"/>
    <w:rsid w:val="00F06665"/>
    <w:rsid w:val="00F34054"/>
    <w:rsid w:val="00F35A01"/>
    <w:rsid w:val="00F44334"/>
    <w:rsid w:val="00F73961"/>
    <w:rsid w:val="00FC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22AFF"/>
  <w15:docId w15:val="{767CE586-A54B-451D-B4C8-64D7ED2AA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64" w:lineRule="auto"/>
    </w:pPr>
    <w:rPr>
      <w:color w:val="0D0D0D" w:themeColor="text1" w:themeTint="F2"/>
      <w:sz w:val="22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F38200" w:themeColor="accent1"/>
      <w:sz w:val="30"/>
      <w:szCs w:val="3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F38200" w:themeColor="accent1"/>
      <w:sz w:val="26"/>
      <w:szCs w:val="2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F38200" w:themeColor="accent1"/>
      <w:sz w:val="24"/>
      <w:szCs w:val="24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794000" w:themeColor="accent1" w:themeShade="80"/>
        <w:left w:val="single" w:sz="2" w:space="10" w:color="794000" w:themeColor="accent1" w:themeShade="80"/>
        <w:bottom w:val="single" w:sz="2" w:space="10" w:color="794000" w:themeColor="accent1" w:themeShade="80"/>
        <w:right w:val="single" w:sz="2" w:space="10" w:color="794000" w:themeColor="accent1" w:themeShade="80"/>
      </w:pBdr>
      <w:ind w:left="1152" w:right="1152"/>
    </w:pPr>
    <w:rPr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280"/>
      <w:ind w:firstLine="36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28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after="0" w:line="240" w:lineRule="auto"/>
      <w:ind w:left="4252"/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after="0" w:line="240" w:lineRule="auto"/>
    </w:p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A479B" w:themeColor="followedHyperlink"/>
      <w:sz w:val="22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jc w:val="right"/>
    </w:pPr>
    <w:rPr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styleId="FootnoteReference">
    <w:name w:val="foot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TMLAcronym">
    <w:name w:val="HTML Acronym"/>
    <w:basedOn w:val="DefaultParagraphFont"/>
    <w:uiPriority w:val="99"/>
    <w:semiHidden/>
    <w:unhideWhenUsed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0" w:line="240" w:lineRule="auto"/>
    </w:pPr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Pr>
      <w:color w:val="186B8A" w:themeColor="text2" w:themeTint="BF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Pr>
      <w:sz w:val="22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4"/>
    <w:unhideWhenUsed/>
    <w:qFormat/>
    <w:pPr>
      <w:numPr>
        <w:numId w:val="6"/>
      </w:numPr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</w:pPr>
    <w:rPr>
      <w:rFonts w:ascii="Consolas" w:hAnsi="Consolas"/>
      <w:color w:val="0D0D0D" w:themeColor="text1" w:themeTint="F2"/>
      <w:sz w:val="22"/>
      <w:lang w:val="en-US" w:eastAsia="ja-JP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rPr>
      <w:sz w:val="22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paragraph" w:styleId="Signature">
    <w:name w:val="Signature"/>
    <w:basedOn w:val="Normal"/>
    <w:link w:val="SignatureChar"/>
    <w:uiPriority w:val="99"/>
    <w:semiHidden/>
    <w:unhideWhenUsed/>
    <w:pPr>
      <w:spacing w:after="0" w:line="240" w:lineRule="auto"/>
      <w:ind w:left="4252"/>
    </w:p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spacing w:after="160"/>
    </w:pPr>
    <w:rPr>
      <w:color w:val="595959" w:themeColor="text1" w:themeTint="A6"/>
      <w:spacing w:val="15"/>
      <w:szCs w:val="22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uiPriority w:val="99"/>
    <w:semiHidden/>
    <w:unhideWhenUsed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uiPriority w:val="9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uiPriority w:val="9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5"/>
    <w:qFormat/>
    <w:pPr>
      <w:spacing w:after="400"/>
      <w:contextualSpacing/>
    </w:pPr>
    <w:rPr>
      <w:rFonts w:asciiTheme="majorHAnsi" w:eastAsiaTheme="majorEastAsia" w:hAnsiTheme="majorHAnsi" w:cstheme="majorBidi"/>
      <w:color w:val="F38200" w:themeColor="accent1"/>
      <w:kern w:val="28"/>
      <w:sz w:val="56"/>
      <w:szCs w:val="5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table" w:styleId="LightShading">
    <w:name w:val="Light Shading"/>
    <w:basedOn w:val="TableNormal"/>
    <w:uiPriority w:val="60"/>
    <w:semiHidden/>
    <w:unhideWhenUsed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Pr>
      <w:color w:val="B66100" w:themeColor="accent1" w:themeShade="BF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Pr>
      <w:color w:val="6E7B33" w:themeColor="accent2" w:themeShade="BF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Pr>
      <w:color w:val="99A306" w:themeColor="accent3" w:themeShade="BF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Pr>
      <w:color w:val="008CBF" w:themeColor="accent4" w:themeShade="BF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Pr>
      <w:color w:val="B00068" w:themeColor="accent5" w:themeShade="BF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Pr>
      <w:color w:val="673573" w:themeColor="accent6" w:themeShade="BF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table" w:styleId="LightList">
    <w:name w:val="Light List"/>
    <w:basedOn w:val="TableNormal"/>
    <w:uiPriority w:val="61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1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1A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C0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DD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BE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76C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79DD2" w:themeFill="accent6" w:themeFillTint="7F"/>
      </w:tcPr>
    </w:tblStylePr>
  </w:style>
  <w:style w:type="table" w:styleId="DarkList">
    <w:name w:val="Dark List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table" w:styleId="ColorfulShading">
    <w:name w:val="Colorful Shading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Grid">
    <w:name w:val="Colorful Grid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character" w:customStyle="1" w:styleId="TitleChar">
    <w:name w:val="Title Char"/>
    <w:basedOn w:val="DefaultParagraphFont"/>
    <w:link w:val="Title"/>
    <w:uiPriority w:val="5"/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paragraph" w:customStyle="1" w:styleId="FormHeading">
    <w:name w:val="Form Heading"/>
    <w:basedOn w:val="Normal"/>
    <w:uiPriority w:val="2"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Pr>
      <w:color w:val="794000" w:themeColor="accent1" w:themeShade="80"/>
      <w:sz w:val="22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22"/>
      <w:szCs w:val="18"/>
    </w:rPr>
  </w:style>
  <w:style w:type="paragraph" w:customStyle="1" w:styleId="Bibliography1">
    <w:name w:val="Bibliography1"/>
    <w:basedOn w:val="Normal"/>
    <w:next w:val="Normal"/>
    <w:uiPriority w:val="37"/>
    <w:semiHidden/>
    <w:unhideWhenUsed/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2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2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22"/>
      <w:szCs w:val="16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sz w:val="22"/>
      <w:szCs w:val="20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sz w:val="22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sz w:val="22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22"/>
      <w:szCs w:val="16"/>
    </w:rPr>
  </w:style>
  <w:style w:type="character" w:customStyle="1" w:styleId="BookTitle1">
    <w:name w:val="Book Title1"/>
    <w:basedOn w:val="DefaultParagraphFont"/>
    <w:uiPriority w:val="33"/>
    <w:semiHidden/>
    <w:unhideWhenUsed/>
    <w:qFormat/>
    <w:rPr>
      <w:b/>
      <w:bCs/>
      <w:i/>
      <w:iCs/>
      <w:spacing w:val="5"/>
      <w:sz w:val="22"/>
    </w:rPr>
  </w:style>
  <w:style w:type="character" w:customStyle="1" w:styleId="ClosingChar">
    <w:name w:val="Closing Char"/>
    <w:basedOn w:val="DefaultParagraphFont"/>
    <w:link w:val="Closing"/>
    <w:uiPriority w:val="99"/>
    <w:semiHidden/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2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2"/>
      <w:szCs w:val="20"/>
    </w:rPr>
  </w:style>
  <w:style w:type="character" w:customStyle="1" w:styleId="DateChar">
    <w:name w:val="Date Char"/>
    <w:basedOn w:val="DefaultParagraphFont"/>
    <w:link w:val="Date"/>
    <w:uiPriority w:val="99"/>
    <w:semiHidden/>
    <w:rPr>
      <w:sz w:val="22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22"/>
      <w:szCs w:val="16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2"/>
      <w:szCs w:val="20"/>
    </w:rPr>
  </w:style>
  <w:style w:type="table" w:customStyle="1" w:styleId="GridTable1Light1">
    <w:name w:val="Grid Table 1 Light1"/>
    <w:basedOn w:val="TableNormal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tblPr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tblPr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tblPr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tblPr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tblPr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tblPr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tblPr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5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tblPr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tblPr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tblPr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tblPr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5AB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tblPr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31">
    <w:name w:val="Grid Table 31"/>
    <w:basedOn w:val="TableNormal"/>
    <w:uiPriority w:val="48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2"/>
      <w:szCs w:val="21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 w:val="22"/>
      <w:szCs w:val="20"/>
    </w:rPr>
  </w:style>
  <w:style w:type="character" w:customStyle="1" w:styleId="IntenseEmphasis1">
    <w:name w:val="Intense Emphasis1"/>
    <w:basedOn w:val="DefaultParagraphFont"/>
    <w:uiPriority w:val="21"/>
    <w:semiHidden/>
    <w:unhideWhenUsed/>
    <w:qFormat/>
    <w:rPr>
      <w:i/>
      <w:iCs/>
      <w:color w:val="794000" w:themeColor="accent1" w:themeShade="8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794000" w:themeColor="accent1" w:themeShade="80"/>
        <w:bottom w:val="single" w:sz="4" w:space="10" w:color="794000" w:themeColor="accent1" w:themeShade="80"/>
      </w:pBdr>
      <w:spacing w:before="360" w:after="360"/>
      <w:ind w:left="864" w:right="864"/>
      <w:jc w:val="center"/>
    </w:pPr>
    <w:rPr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794000" w:themeColor="accent1" w:themeShade="80"/>
      <w:sz w:val="22"/>
      <w:szCs w:val="20"/>
    </w:rPr>
  </w:style>
  <w:style w:type="character" w:customStyle="1" w:styleId="IntenseReference1">
    <w:name w:val="Intense Reference1"/>
    <w:basedOn w:val="DefaultParagraphFont"/>
    <w:uiPriority w:val="32"/>
    <w:semiHidden/>
    <w:unhideWhenUsed/>
    <w:qFormat/>
    <w:rPr>
      <w:b/>
      <w:bCs/>
      <w:smallCaps/>
      <w:color w:val="794000" w:themeColor="accent1" w:themeShade="80"/>
      <w:spacing w:val="5"/>
      <w:sz w:val="22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21">
    <w:name w:val="List Table 21"/>
    <w:basedOn w:val="TableNormal"/>
    <w:uiPriority w:val="47"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tblPr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tblPr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tblPr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tblPr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tblPr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tblPr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31">
    <w:name w:val="List Table 31"/>
    <w:basedOn w:val="TableNormal"/>
    <w:uiPriority w:val="4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tblPr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tblPr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tblPr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tblPr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tblPr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tblPr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Pr>
      <w:color w:val="FFFFFF" w:themeColor="background1"/>
    </w:rPr>
    <w:tblPr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Pr>
      <w:color w:val="FFFFFF" w:themeColor="background1"/>
    </w:rPr>
    <w:tblPr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Pr>
      <w:color w:val="FFFFFF" w:themeColor="background1"/>
    </w:rPr>
    <w:tblPr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Pr>
      <w:color w:val="FFFFFF" w:themeColor="background1"/>
    </w:rPr>
    <w:tblPr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Pr>
      <w:color w:val="FFFFFF" w:themeColor="background1"/>
    </w:rPr>
    <w:tblPr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Pr>
      <w:color w:val="FFFFFF" w:themeColor="background1"/>
    </w:rPr>
    <w:tblPr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Pr>
      <w:color w:val="FFFFFF" w:themeColor="background1"/>
    </w:rPr>
    <w:tblPr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38200" w:themeColor="accent1"/>
        <w:bottom w:val="single" w:sz="4" w:space="0" w:color="F382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00BCFF" w:themeColor="accent4"/>
        <w:bottom w:val="single" w:sz="4" w:space="0" w:color="00BC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EC008C" w:themeColor="accent5"/>
        <w:bottom w:val="single" w:sz="4" w:space="0" w:color="EC008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Pr>
      <w:color w:val="000000" w:themeColor="text1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Pr>
      <w:color w:val="B66100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Pr>
      <w:color w:val="6E7B33" w:themeColor="accent2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Pr>
      <w:color w:val="99A306" w:themeColor="accent3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Pr>
      <w:color w:val="008CBF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Pr>
      <w:color w:val="B00068" w:themeColor="accent5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Pr>
      <w:color w:val="673573" w:themeColor="accent6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 w:val="22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qFormat/>
    <w:rPr>
      <w:color w:val="0D0D0D" w:themeColor="text1" w:themeTint="F2"/>
      <w:sz w:val="22"/>
      <w:lang w:val="en-US" w:eastAsia="ja-JP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sz w:val="22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  <w:sz w:val="22"/>
    </w:r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sz w:val="22"/>
      <w:szCs w:val="2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sz w:val="22"/>
      <w:szCs w:val="20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sz w:val="22"/>
      <w:szCs w:val="20"/>
    </w:rPr>
  </w:style>
  <w:style w:type="character" w:customStyle="1" w:styleId="SmartHyperlink1">
    <w:name w:val="Smart Hyperlink1"/>
    <w:basedOn w:val="DefaultParagraphFont"/>
    <w:uiPriority w:val="99"/>
    <w:semiHidden/>
    <w:unhideWhenUsed/>
    <w:rPr>
      <w:sz w:val="22"/>
      <w:u w:val="dotted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color w:val="595959" w:themeColor="text1" w:themeTint="A6"/>
      <w:spacing w:val="15"/>
      <w:sz w:val="22"/>
    </w:rPr>
  </w:style>
  <w:style w:type="character" w:customStyle="1" w:styleId="SubtleEmphasis1">
    <w:name w:val="Subtle Emphasis1"/>
    <w:basedOn w:val="DefaultParagraphFont"/>
    <w:uiPriority w:val="19"/>
    <w:semiHidden/>
    <w:unhideWhenUsed/>
    <w:qFormat/>
    <w:rPr>
      <w:i/>
      <w:iCs/>
      <w:color w:val="404040" w:themeColor="text1" w:themeTint="BF"/>
      <w:sz w:val="22"/>
    </w:rPr>
  </w:style>
  <w:style w:type="character" w:customStyle="1" w:styleId="SubtleReference1">
    <w:name w:val="Subtle Reference1"/>
    <w:basedOn w:val="DefaultParagraphFont"/>
    <w:uiPriority w:val="31"/>
    <w:semiHidden/>
    <w:unhideWhenUsed/>
    <w:qFormat/>
    <w:rPr>
      <w:smallCaps/>
      <w:color w:val="595959" w:themeColor="text1" w:themeTint="A6"/>
      <w:sz w:val="22"/>
    </w:r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spacing w:before="240" w:after="0"/>
      <w:outlineLvl w:val="9"/>
    </w:pPr>
    <w:rPr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D42BDC53834445AB68C1A7F0AD7194" ma:contentTypeVersion="7" ma:contentTypeDescription="Create a new document." ma:contentTypeScope="" ma:versionID="7d4e5c62bf9a2f00cf9a248a1ed9319c">
  <xsd:schema xmlns:xsd="http://www.w3.org/2001/XMLSchema" xmlns:xs="http://www.w3.org/2001/XMLSchema" xmlns:p="http://schemas.microsoft.com/office/2006/metadata/properties" xmlns:ns2="b381e731-aa00-4dae-b5e5-276fec7597ca" targetNamespace="http://schemas.microsoft.com/office/2006/metadata/properties" ma:root="true" ma:fieldsID="a852cb7cddec0718c4f62b1560633701" ns2:_="">
    <xsd:import namespace="b381e731-aa00-4dae-b5e5-276fec7597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1e731-aa00-4dae-b5e5-276fec7597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c="http://schemas.microsoft.com/office/infopath/2007/PartnerControls"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4C25171F-F1EF-42F4-B36E-32A08FDCAE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FAA7A1-F156-47B3-9DE4-02628FF23615}"/>
</file>

<file path=customXml/itemProps3.xml><?xml version="1.0" encoding="utf-8"?>
<ds:datastoreItem xmlns:ds="http://schemas.openxmlformats.org/officeDocument/2006/customXml" ds:itemID="{A6D4CFFC-AC98-4C66-B4CF-CECE1E85D97E}">
  <ds:schemaRefs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Cherry Narumon Sriratanaviriyakul</dc:creator>
  <cp:lastModifiedBy>Dieu Yen</cp:lastModifiedBy>
  <cp:revision>7</cp:revision>
  <dcterms:created xsi:type="dcterms:W3CDTF">2026-05-19T07:52:00Z</dcterms:created>
  <dcterms:modified xsi:type="dcterms:W3CDTF">2026-08-13T12:03:00Z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0x01010004D42BDC53834445AB68C1A7F0AD7194</vt:lpwstr>
  </property>
  <property fmtid="{D5CDD505-2E9C-101B-9397-08002B2CF9AE}" pid="3" name="KSOProductBuildVer">
    <vt:lpwstr>1033-6.15.0.8733</vt:lpwstr>
  </property>
  <property fmtid="{D5CDD505-2E9C-101B-9397-08002B2CF9AE}" pid="4" name="ICV">
    <vt:lpwstr>755CBDBEAFADC011FA7F7C6863127B70_42</vt:lpwstr>
  </property>
  <property fmtid="{D5CDD505-2E9C-101B-9397-08002B2CF9AE}" pid="5" name="GrammarlyDocumentId">
    <vt:lpwstr>6d664a25-3658-4450-a75e-a6c74df95199</vt:lpwstr>
  </property>
</Properties>
</file>