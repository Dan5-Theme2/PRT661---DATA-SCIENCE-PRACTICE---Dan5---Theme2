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E11E" w14:textId="71969F2E" w:rsidR="00131ADA" w:rsidRDefault="00F34054">
      <w:pPr>
        <w:pStyle w:val="Title"/>
      </w:pPr>
      <w:r>
        <w:rPr>
          <w:rFonts w:ascii="Arial" w:hAnsi="Arial" w:cs="Arial"/>
        </w:rPr>
        <w:t>PRT661</w:t>
      </w:r>
      <w:r w:rsidR="00973D29">
        <w:rPr>
          <w:rFonts w:ascii="Arial" w:hAnsi="Arial"/>
          <w:lang w:val="vi-VN"/>
        </w:rPr>
        <w:t xml:space="preserve">- </w:t>
      </w:r>
      <w:r>
        <w:rPr>
          <w:rFonts w:ascii="Arial" w:hAnsi="Arial" w:cs="Arial"/>
        </w:rPr>
        <w:t>Dan5</w:t>
      </w:r>
      <w:r w:rsidR="006B68E0">
        <w:rPr>
          <w:rFonts w:ascii="Arial" w:hAnsi="Arial" w:cs="Arial"/>
        </w:rPr>
        <w:t xml:space="preserve"> </w:t>
      </w:r>
      <w:r w:rsidR="00F35A01">
        <w:t>-</w:t>
      </w:r>
      <w:r w:rsidR="00D75589">
        <w:t xml:space="preserve"> </w:t>
      </w:r>
      <w:r w:rsidR="00F35A01">
        <w:t>M</w:t>
      </w:r>
      <w:r w:rsidR="00D75589">
        <w:t xml:space="preserve">eeting </w:t>
      </w:r>
      <w:r w:rsidR="00F35A01">
        <w:t>M</w:t>
      </w:r>
      <w:r w:rsidR="00D75589">
        <w:t xml:space="preserve">inutes </w:t>
      </w:r>
      <w:r>
        <w:rPr>
          <w:rFonts w:ascii="Arial" w:hAnsi="Arial" w:cs="Arial"/>
        </w:rPr>
        <w:t>0</w:t>
      </w:r>
      <w:r w:rsidR="00A777EA">
        <w:rPr>
          <w:rFonts w:ascii="Arial" w:hAnsi="Arial" w:cs="Arial"/>
        </w:rPr>
        <w:t>6</w:t>
      </w:r>
    </w:p>
    <w:tbl>
      <w:tblPr>
        <w:tblW w:w="5000" w:type="pct"/>
        <w:tblLayout w:type="fixed"/>
        <w:tblCellMar>
          <w:left w:w="0" w:type="dxa"/>
          <w:right w:w="0" w:type="dxa"/>
        </w:tblCellMar>
        <w:tblLook w:val="04A0" w:firstRow="1" w:lastRow="0" w:firstColumn="1" w:lastColumn="0" w:noHBand="0" w:noVBand="1"/>
        <w:tblCaption w:val="Location, date, time and attendees list"/>
      </w:tblPr>
      <w:tblGrid>
        <w:gridCol w:w="1712"/>
        <w:gridCol w:w="8368"/>
      </w:tblGrid>
      <w:tr w:rsidR="00131ADA" w14:paraId="0469E86E" w14:textId="77777777">
        <w:tc>
          <w:tcPr>
            <w:tcW w:w="1712" w:type="dxa"/>
          </w:tcPr>
          <w:p w14:paraId="7EDE17AF" w14:textId="77777777" w:rsidR="00131ADA" w:rsidRDefault="00D75589">
            <w:pPr>
              <w:pStyle w:val="FormHeading"/>
            </w:pPr>
            <w:r>
              <w:t>Location:</w:t>
            </w:r>
          </w:p>
        </w:tc>
        <w:tc>
          <w:tcPr>
            <w:tcW w:w="8368" w:type="dxa"/>
          </w:tcPr>
          <w:p w14:paraId="293F81F9" w14:textId="78144AA9" w:rsidR="00131ADA" w:rsidRPr="00C917AC" w:rsidRDefault="00A777EA">
            <w:pPr>
              <w:pStyle w:val="TableText"/>
              <w:rPr>
                <w:rFonts w:asciiTheme="majorHAnsi" w:hAnsiTheme="majorHAnsi" w:cs="Calibri"/>
              </w:rPr>
            </w:pPr>
            <w:r w:rsidRPr="00C917AC">
              <w:rPr>
                <w:rFonts w:asciiTheme="majorHAnsi" w:hAnsiTheme="majorHAnsi"/>
              </w:rPr>
              <w:t>Library</w:t>
            </w:r>
            <w:r w:rsidR="00C917AC" w:rsidRPr="00C917AC">
              <w:rPr>
                <w:rFonts w:asciiTheme="majorHAnsi" w:hAnsiTheme="majorHAnsi"/>
              </w:rPr>
              <w:t xml:space="preserve"> CDU D</w:t>
            </w:r>
            <w:r w:rsidR="00C917AC" w:rsidRPr="00C917AC">
              <w:rPr>
                <w:rFonts w:asciiTheme="majorHAnsi" w:hAnsiTheme="majorHAnsi" w:cs="Calibri"/>
              </w:rPr>
              <w:t>arwin Campus</w:t>
            </w:r>
          </w:p>
        </w:tc>
      </w:tr>
      <w:tr w:rsidR="00131ADA" w14:paraId="06C5ACA0" w14:textId="77777777">
        <w:tc>
          <w:tcPr>
            <w:tcW w:w="1712" w:type="dxa"/>
          </w:tcPr>
          <w:p w14:paraId="6E067590" w14:textId="77777777" w:rsidR="00131ADA" w:rsidRDefault="00D75589">
            <w:pPr>
              <w:pStyle w:val="FormHeading"/>
            </w:pPr>
            <w:r>
              <w:t>Date:</w:t>
            </w:r>
          </w:p>
        </w:tc>
        <w:tc>
          <w:tcPr>
            <w:tcW w:w="8368" w:type="dxa"/>
          </w:tcPr>
          <w:p w14:paraId="08D8F899" w14:textId="729170F8" w:rsidR="00131ADA" w:rsidRDefault="00A777EA">
            <w:pPr>
              <w:pStyle w:val="TableText"/>
            </w:pPr>
            <w:r>
              <w:rPr>
                <w:rFonts w:ascii="Arial" w:hAnsi="Arial" w:cs="Arial"/>
              </w:rPr>
              <w:t>08</w:t>
            </w:r>
            <w:r w:rsidR="00F35A01">
              <w:t>/</w:t>
            </w:r>
            <w:r w:rsidR="00C44B55">
              <w:rPr>
                <w:rFonts w:ascii="Arial" w:hAnsi="Arial" w:cs="Arial"/>
              </w:rPr>
              <w:t>0</w:t>
            </w:r>
            <w:r>
              <w:rPr>
                <w:rFonts w:ascii="Arial" w:hAnsi="Arial" w:cs="Arial"/>
              </w:rPr>
              <w:t>9</w:t>
            </w:r>
            <w:r w:rsidR="00F35A01">
              <w:t>/2026</w:t>
            </w:r>
          </w:p>
        </w:tc>
      </w:tr>
      <w:tr w:rsidR="00131ADA" w14:paraId="087E8F3D" w14:textId="77777777">
        <w:tc>
          <w:tcPr>
            <w:tcW w:w="1712" w:type="dxa"/>
          </w:tcPr>
          <w:p w14:paraId="687C1B96" w14:textId="77777777" w:rsidR="00131ADA" w:rsidRDefault="00D75589">
            <w:pPr>
              <w:pStyle w:val="FormHeading"/>
            </w:pPr>
            <w:r>
              <w:t>Time:</w:t>
            </w:r>
          </w:p>
        </w:tc>
        <w:tc>
          <w:tcPr>
            <w:tcW w:w="8368" w:type="dxa"/>
          </w:tcPr>
          <w:p w14:paraId="7C3B42CC" w14:textId="2A1D0CCA" w:rsidR="00131ADA" w:rsidRDefault="00A777EA">
            <w:pPr>
              <w:pStyle w:val="TableText"/>
            </w:pPr>
            <w:r>
              <w:rPr>
                <w:rFonts w:ascii="Arial" w:hAnsi="Arial" w:cs="Arial"/>
              </w:rPr>
              <w:t>16</w:t>
            </w:r>
            <w:r w:rsidR="00F35A01">
              <w:t>:</w:t>
            </w:r>
            <w:r>
              <w:rPr>
                <w:rFonts w:ascii="Arial" w:hAnsi="Arial" w:cs="Arial"/>
              </w:rPr>
              <w:t>3</w:t>
            </w:r>
            <w:r w:rsidR="008E21DD">
              <w:rPr>
                <w:rFonts w:ascii="Arial" w:hAnsi="Arial" w:cs="Arial"/>
              </w:rPr>
              <w:t>0</w:t>
            </w:r>
            <w:r w:rsidR="00905947">
              <w:t>P</w:t>
            </w:r>
            <w:r w:rsidR="00F35A01">
              <w:t xml:space="preserve">M - </w:t>
            </w:r>
            <w:r>
              <w:rPr>
                <w:rFonts w:ascii="Arial" w:hAnsi="Arial" w:cs="Arial"/>
              </w:rPr>
              <w:t>17</w:t>
            </w:r>
            <w:r w:rsidR="00F35A01">
              <w:t>:</w:t>
            </w:r>
            <w:r>
              <w:t>3</w:t>
            </w:r>
            <w:r w:rsidR="00905947">
              <w:t>0</w:t>
            </w:r>
            <w:r w:rsidR="009A5612">
              <w:t>P</w:t>
            </w:r>
            <w:r w:rsidR="00F35A01">
              <w:t>M</w:t>
            </w:r>
          </w:p>
        </w:tc>
      </w:tr>
      <w:tr w:rsidR="00131ADA" w14:paraId="3D949231" w14:textId="77777777">
        <w:tc>
          <w:tcPr>
            <w:tcW w:w="1712" w:type="dxa"/>
          </w:tcPr>
          <w:p w14:paraId="7A49C5D6" w14:textId="77777777" w:rsidR="00131ADA" w:rsidRDefault="00D75589">
            <w:pPr>
              <w:pStyle w:val="FormHeading"/>
            </w:pPr>
            <w:r>
              <w:t>Attendees:</w:t>
            </w:r>
          </w:p>
        </w:tc>
        <w:tc>
          <w:tcPr>
            <w:tcW w:w="8368" w:type="dxa"/>
          </w:tcPr>
          <w:p w14:paraId="7B37A929" w14:textId="77777777" w:rsidR="00131ADA" w:rsidRDefault="00F35A01">
            <w:pPr>
              <w:pStyle w:val="TableText"/>
            </w:pPr>
            <w:r>
              <w:t>Huynh Anh Thi Pham</w:t>
            </w:r>
          </w:p>
          <w:p w14:paraId="21618501" w14:textId="77777777" w:rsidR="00F35A01" w:rsidRDefault="00F35A01">
            <w:pPr>
              <w:pStyle w:val="TableText"/>
            </w:pPr>
            <w:r>
              <w:t>Dieu Yen Diep</w:t>
            </w:r>
          </w:p>
          <w:p w14:paraId="35383BA0" w14:textId="77777777" w:rsidR="00F35A01" w:rsidRDefault="00F35A01">
            <w:pPr>
              <w:pStyle w:val="TableText"/>
            </w:pPr>
            <w:r w:rsidRPr="00F35A01">
              <w:t>Lihini Jinanjalie Deniyelge</w:t>
            </w:r>
          </w:p>
          <w:p w14:paraId="4A770E80" w14:textId="77777777" w:rsidR="00F35A01" w:rsidRDefault="00B364FF">
            <w:pPr>
              <w:pStyle w:val="TableText"/>
            </w:pPr>
            <w:r w:rsidRPr="00B364FF">
              <w:t>Navodya Piumanthi Siriwardhana Senarath Mudiyanselage</w:t>
            </w:r>
          </w:p>
          <w:p w14:paraId="49542ECF" w14:textId="13CA181E" w:rsidR="008E21DD" w:rsidRDefault="008E21DD">
            <w:pPr>
              <w:pStyle w:val="TableText"/>
            </w:pPr>
            <w:r w:rsidRPr="008E21DD">
              <w:t>Favour Ikponwosa Esangbedo</w:t>
            </w:r>
          </w:p>
        </w:tc>
      </w:tr>
    </w:tbl>
    <w:p w14:paraId="07B93739" w14:textId="77777777" w:rsidR="00131ADA" w:rsidRDefault="00D75589">
      <w:pPr>
        <w:pStyle w:val="Heading1"/>
      </w:pPr>
      <w:r>
        <w:t>Progress from last meetings</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80"/>
        <w:gridCol w:w="2626"/>
        <w:gridCol w:w="2342"/>
        <w:gridCol w:w="2342"/>
      </w:tblGrid>
      <w:tr w:rsidR="00131ADA" w14:paraId="098E103A" w14:textId="77777777" w:rsidTr="00F35A01">
        <w:trPr>
          <w:tblHeader/>
        </w:trPr>
        <w:tc>
          <w:tcPr>
            <w:tcW w:w="2780" w:type="dxa"/>
          </w:tcPr>
          <w:p w14:paraId="67883BE1" w14:textId="77777777" w:rsidR="00131ADA" w:rsidRDefault="00D75589" w:rsidP="009475DC">
            <w:pPr>
              <w:pStyle w:val="Heading1"/>
              <w:jc w:val="center"/>
            </w:pPr>
            <w:r>
              <w:t>Action items</w:t>
            </w:r>
          </w:p>
        </w:tc>
        <w:tc>
          <w:tcPr>
            <w:tcW w:w="2626" w:type="dxa"/>
          </w:tcPr>
          <w:p w14:paraId="706E0D16" w14:textId="77777777" w:rsidR="00131ADA" w:rsidRDefault="00D75589" w:rsidP="009475DC">
            <w:pPr>
              <w:pStyle w:val="Heading1"/>
              <w:jc w:val="center"/>
            </w:pPr>
            <w:r>
              <w:t>Owner(s)</w:t>
            </w:r>
          </w:p>
        </w:tc>
        <w:tc>
          <w:tcPr>
            <w:tcW w:w="2342" w:type="dxa"/>
          </w:tcPr>
          <w:p w14:paraId="48F909D7" w14:textId="77777777" w:rsidR="00131ADA" w:rsidRDefault="00D75589" w:rsidP="009475DC">
            <w:pPr>
              <w:pStyle w:val="Heading1"/>
              <w:jc w:val="center"/>
            </w:pPr>
            <w:r>
              <w:t>Deadline</w:t>
            </w:r>
          </w:p>
        </w:tc>
        <w:tc>
          <w:tcPr>
            <w:tcW w:w="2342" w:type="dxa"/>
          </w:tcPr>
          <w:p w14:paraId="14FB58E5" w14:textId="77777777" w:rsidR="00131ADA" w:rsidRDefault="00D75589" w:rsidP="009475DC">
            <w:pPr>
              <w:pStyle w:val="Heading1"/>
              <w:jc w:val="center"/>
            </w:pPr>
            <w:r>
              <w:t>Status</w:t>
            </w:r>
          </w:p>
        </w:tc>
      </w:tr>
      <w:tr w:rsidR="00A777EA" w14:paraId="72DB89C3" w14:textId="77777777" w:rsidTr="00F35A01">
        <w:tc>
          <w:tcPr>
            <w:tcW w:w="2780" w:type="dxa"/>
          </w:tcPr>
          <w:p w14:paraId="2A113C0A" w14:textId="4C8DFCE2" w:rsidR="00A777EA" w:rsidRPr="007277EF" w:rsidRDefault="00A777EA" w:rsidP="00A777EA">
            <w:pPr>
              <w:rPr>
                <w:rFonts w:asciiTheme="majorHAnsi" w:hAnsiTheme="majorHAnsi"/>
              </w:rPr>
            </w:pPr>
            <w:r w:rsidRPr="00E07B36">
              <w:t>Deliver the project presentation and record feedback</w:t>
            </w:r>
          </w:p>
        </w:tc>
        <w:tc>
          <w:tcPr>
            <w:tcW w:w="2626" w:type="dxa"/>
          </w:tcPr>
          <w:p w14:paraId="72392399" w14:textId="1AFBFFFE" w:rsidR="00A777EA" w:rsidRPr="00A038DA" w:rsidRDefault="00A777EA" w:rsidP="00A777EA">
            <w:r>
              <w:t>All members</w:t>
            </w:r>
          </w:p>
        </w:tc>
        <w:tc>
          <w:tcPr>
            <w:tcW w:w="2342" w:type="dxa"/>
          </w:tcPr>
          <w:p w14:paraId="151787DD" w14:textId="11ACE8B4" w:rsidR="00A777EA" w:rsidRPr="00AA45C0" w:rsidRDefault="00A777EA" w:rsidP="00A777EA">
            <w:r>
              <w:rPr>
                <w:rFonts w:ascii="Arial" w:hAnsi="Arial" w:cs="Arial"/>
              </w:rPr>
              <w:t>01</w:t>
            </w:r>
            <w:r>
              <w:t>/</w:t>
            </w:r>
            <w:r w:rsidRPr="003F64F6">
              <w:t>0</w:t>
            </w:r>
            <w:r>
              <w:t>9/2026</w:t>
            </w:r>
          </w:p>
        </w:tc>
        <w:tc>
          <w:tcPr>
            <w:tcW w:w="2342" w:type="dxa"/>
          </w:tcPr>
          <w:p w14:paraId="42C3F6B0" w14:textId="03D84C56" w:rsidR="00A777EA" w:rsidRPr="007529DA" w:rsidRDefault="00A777EA" w:rsidP="00A777EA">
            <w:r>
              <w:t>In progress</w:t>
            </w:r>
          </w:p>
        </w:tc>
      </w:tr>
      <w:tr w:rsidR="00A777EA" w14:paraId="09D8FF09" w14:textId="77777777" w:rsidTr="00F35A01">
        <w:tc>
          <w:tcPr>
            <w:tcW w:w="2780" w:type="dxa"/>
          </w:tcPr>
          <w:p w14:paraId="5EBE555E" w14:textId="5CE5C5B4" w:rsidR="00A777EA" w:rsidRPr="00257C12" w:rsidRDefault="00A777EA" w:rsidP="00A777EA">
            <w:r w:rsidRPr="00E07B36">
              <w:t>Begin assigned report sections and gather supporting references</w:t>
            </w:r>
          </w:p>
        </w:tc>
        <w:tc>
          <w:tcPr>
            <w:tcW w:w="2626" w:type="dxa"/>
          </w:tcPr>
          <w:p w14:paraId="46DDD363" w14:textId="298204B0" w:rsidR="00A777EA" w:rsidRDefault="00A777EA" w:rsidP="00A777EA">
            <w:r>
              <w:t>All members</w:t>
            </w:r>
          </w:p>
        </w:tc>
        <w:tc>
          <w:tcPr>
            <w:tcW w:w="2342" w:type="dxa"/>
          </w:tcPr>
          <w:p w14:paraId="47034772" w14:textId="124486F6" w:rsidR="00A777EA" w:rsidRDefault="00A777EA" w:rsidP="00A777EA">
            <w:r>
              <w:rPr>
                <w:rFonts w:ascii="Arial" w:hAnsi="Arial" w:cs="Arial"/>
              </w:rPr>
              <w:t>08</w:t>
            </w:r>
            <w:r>
              <w:t>/</w:t>
            </w:r>
            <w:r w:rsidRPr="003F64F6">
              <w:t>0</w:t>
            </w:r>
            <w:r>
              <w:t>9/2026</w:t>
            </w:r>
          </w:p>
        </w:tc>
        <w:tc>
          <w:tcPr>
            <w:tcW w:w="2342" w:type="dxa"/>
          </w:tcPr>
          <w:p w14:paraId="63D8A905" w14:textId="59E6C89A" w:rsidR="00A777EA" w:rsidRDefault="00A777EA" w:rsidP="00A777EA">
            <w:r>
              <w:t>In progress</w:t>
            </w:r>
          </w:p>
        </w:tc>
      </w:tr>
      <w:tr w:rsidR="00A777EA" w14:paraId="7E726511" w14:textId="77777777" w:rsidTr="00F35A01">
        <w:tc>
          <w:tcPr>
            <w:tcW w:w="2780" w:type="dxa"/>
          </w:tcPr>
          <w:p w14:paraId="64BCA40E" w14:textId="72F3D7DB" w:rsidR="00A777EA" w:rsidRPr="005D2430" w:rsidRDefault="00A777EA" w:rsidP="00A777EA">
            <w:r w:rsidRPr="00E07B36">
              <w:t>Push component code and available outputs to GitHub</w:t>
            </w:r>
          </w:p>
        </w:tc>
        <w:tc>
          <w:tcPr>
            <w:tcW w:w="2626" w:type="dxa"/>
          </w:tcPr>
          <w:p w14:paraId="33EE983C" w14:textId="0CBCA65A" w:rsidR="00A777EA" w:rsidRDefault="00A777EA" w:rsidP="00A777EA">
            <w:r w:rsidRPr="00A777EA">
              <w:t>Relevant members</w:t>
            </w:r>
          </w:p>
        </w:tc>
        <w:tc>
          <w:tcPr>
            <w:tcW w:w="2342" w:type="dxa"/>
          </w:tcPr>
          <w:p w14:paraId="635305E5" w14:textId="46A54637" w:rsidR="00A777EA" w:rsidRDefault="00A777EA" w:rsidP="00A777EA">
            <w:r>
              <w:rPr>
                <w:rFonts w:ascii="Arial" w:hAnsi="Arial" w:cs="Arial"/>
              </w:rPr>
              <w:t>08</w:t>
            </w:r>
            <w:r>
              <w:t>/</w:t>
            </w:r>
            <w:r w:rsidRPr="003F64F6">
              <w:t>0</w:t>
            </w:r>
            <w:r>
              <w:t>9/2026</w:t>
            </w:r>
          </w:p>
        </w:tc>
        <w:tc>
          <w:tcPr>
            <w:tcW w:w="2342" w:type="dxa"/>
          </w:tcPr>
          <w:p w14:paraId="031602B4" w14:textId="6C5B74A8" w:rsidR="00A777EA" w:rsidRDefault="00A777EA" w:rsidP="00A777EA">
            <w:r>
              <w:t>In progress</w:t>
            </w:r>
          </w:p>
        </w:tc>
      </w:tr>
      <w:tr w:rsidR="00A777EA" w14:paraId="02B9FCB6" w14:textId="77777777" w:rsidTr="00F35A01">
        <w:tc>
          <w:tcPr>
            <w:tcW w:w="2780" w:type="dxa"/>
          </w:tcPr>
          <w:p w14:paraId="0A289945" w14:textId="785442F6" w:rsidR="00A777EA" w:rsidRPr="008E21DD" w:rsidRDefault="00A777EA" w:rsidP="00A777EA">
            <w:r w:rsidRPr="00E07B36">
              <w:t>Update Jira progress and retain contribution evidence</w:t>
            </w:r>
          </w:p>
        </w:tc>
        <w:tc>
          <w:tcPr>
            <w:tcW w:w="2626" w:type="dxa"/>
          </w:tcPr>
          <w:p w14:paraId="528C97E6" w14:textId="5FB77E1F" w:rsidR="00A777EA" w:rsidRDefault="00A777EA" w:rsidP="00A777EA">
            <w:r>
              <w:t>All members</w:t>
            </w:r>
          </w:p>
        </w:tc>
        <w:tc>
          <w:tcPr>
            <w:tcW w:w="2342" w:type="dxa"/>
          </w:tcPr>
          <w:p w14:paraId="76AC365B" w14:textId="34BACD83" w:rsidR="00A777EA" w:rsidRDefault="00A777EA" w:rsidP="00A777EA">
            <w:pPr>
              <w:rPr>
                <w:rFonts w:ascii="Arial" w:hAnsi="Arial" w:cs="Arial"/>
              </w:rPr>
            </w:pPr>
            <w:r>
              <w:rPr>
                <w:rFonts w:ascii="Arial" w:hAnsi="Arial" w:cs="Arial"/>
              </w:rPr>
              <w:t>08</w:t>
            </w:r>
            <w:r>
              <w:t>/</w:t>
            </w:r>
            <w:r w:rsidRPr="003F64F6">
              <w:t>0</w:t>
            </w:r>
            <w:r>
              <w:t>9/2026</w:t>
            </w:r>
          </w:p>
        </w:tc>
        <w:tc>
          <w:tcPr>
            <w:tcW w:w="2342" w:type="dxa"/>
          </w:tcPr>
          <w:p w14:paraId="47AE3F2A" w14:textId="2F099252" w:rsidR="00A777EA" w:rsidRDefault="00A777EA" w:rsidP="00A777EA">
            <w:r>
              <w:t>In progress</w:t>
            </w:r>
          </w:p>
        </w:tc>
      </w:tr>
      <w:tr w:rsidR="00A777EA" w14:paraId="789A81A9" w14:textId="77777777" w:rsidTr="00F35A01">
        <w:tc>
          <w:tcPr>
            <w:tcW w:w="2780" w:type="dxa"/>
          </w:tcPr>
          <w:p w14:paraId="43F72830" w14:textId="50DE6320" w:rsidR="00A777EA" w:rsidRPr="008E21DD" w:rsidRDefault="00A777EA" w:rsidP="00A777EA">
            <w:r w:rsidRPr="00E07B36">
              <w:t>Progress AWS Lab activities and retain screenshots</w:t>
            </w:r>
          </w:p>
        </w:tc>
        <w:tc>
          <w:tcPr>
            <w:tcW w:w="2626" w:type="dxa"/>
          </w:tcPr>
          <w:p w14:paraId="7BCD9E4A" w14:textId="2A1C2D43" w:rsidR="00A777EA" w:rsidRDefault="00A777EA" w:rsidP="00A777EA">
            <w:r>
              <w:t>All members</w:t>
            </w:r>
          </w:p>
        </w:tc>
        <w:tc>
          <w:tcPr>
            <w:tcW w:w="2342" w:type="dxa"/>
          </w:tcPr>
          <w:p w14:paraId="1A3E6975" w14:textId="5A786F9C" w:rsidR="00A777EA" w:rsidRDefault="00A777EA" w:rsidP="00A777EA">
            <w:pPr>
              <w:rPr>
                <w:rFonts w:ascii="Arial" w:hAnsi="Arial" w:cs="Arial"/>
              </w:rPr>
            </w:pPr>
            <w:r>
              <w:rPr>
                <w:rFonts w:ascii="Arial" w:hAnsi="Arial" w:cs="Arial"/>
              </w:rPr>
              <w:t>13</w:t>
            </w:r>
            <w:r>
              <w:t>/</w:t>
            </w:r>
            <w:r w:rsidRPr="003F64F6">
              <w:t>0</w:t>
            </w:r>
            <w:r>
              <w:t>9/2026</w:t>
            </w:r>
          </w:p>
        </w:tc>
        <w:tc>
          <w:tcPr>
            <w:tcW w:w="2342" w:type="dxa"/>
          </w:tcPr>
          <w:p w14:paraId="6760689F" w14:textId="456D23B9" w:rsidR="00A777EA" w:rsidRDefault="00A777EA" w:rsidP="00A777EA">
            <w:r>
              <w:t>In progress</w:t>
            </w:r>
          </w:p>
        </w:tc>
      </w:tr>
    </w:tbl>
    <w:p w14:paraId="07466DFE" w14:textId="77777777" w:rsidR="00131ADA" w:rsidRDefault="00131ADA"/>
    <w:p w14:paraId="33F66D16" w14:textId="77777777" w:rsidR="00131ADA" w:rsidRDefault="00D75589">
      <w:pPr>
        <w:pStyle w:val="Heading1"/>
      </w:pPr>
      <w:r>
        <w:lastRenderedPageBreak/>
        <w:t>Discussion Point</w:t>
      </w:r>
    </w:p>
    <w:p w14:paraId="69A9B8AA" w14:textId="2516BF05" w:rsidR="00492F0B" w:rsidRPr="006B68E0" w:rsidRDefault="00A777EA" w:rsidP="008E21DD">
      <w:pPr>
        <w:pStyle w:val="ListNumber"/>
      </w:pPr>
      <w:r w:rsidRPr="00A777EA">
        <w:t>Final code integration: The team reviewed the status of each code component and agreed to finalise GitHub updates, resolve integration issues and use the agreed shared checkpoint and output structure. Changes should remain traceable to the responsible member</w:t>
      </w:r>
      <w:r w:rsidR="006B68E0" w:rsidRPr="006B68E0">
        <w:t>.</w:t>
      </w:r>
    </w:p>
    <w:p w14:paraId="2B21A397" w14:textId="353F8F47" w:rsidR="00AD4803" w:rsidRDefault="00A777EA" w:rsidP="008E21DD">
      <w:pPr>
        <w:pStyle w:val="ListNumber"/>
      </w:pPr>
      <w:r w:rsidRPr="00A777EA">
        <w:t>Verification of results: Model metrics, figures and tables would be checked directly against saved outputs before being included in the report. Placeholder or estimated values would not be presented as final results</w:t>
      </w:r>
      <w:r w:rsidR="006B68E0" w:rsidRPr="006B68E0">
        <w:t>.</w:t>
      </w:r>
    </w:p>
    <w:p w14:paraId="3CEEF0AE" w14:textId="77777777" w:rsidR="00A777EA" w:rsidRPr="00A777EA" w:rsidRDefault="00A777EA" w:rsidP="00A777EA">
      <w:pPr>
        <w:pStyle w:val="ListNumber"/>
      </w:pPr>
      <w:r w:rsidRPr="00A777EA">
        <w:t>Assessment 2 report: Members reviewed the report structure, section ownership and remaining gaps. The final document would maintain consistent terminology, figure and table numbering, in-text citations, references and links to supporting evidence.</w:t>
      </w:r>
    </w:p>
    <w:p w14:paraId="26051C4C" w14:textId="4A96F64F" w:rsidR="002E295B" w:rsidRDefault="00A777EA" w:rsidP="008E21DD">
      <w:pPr>
        <w:pStyle w:val="ListNumber"/>
      </w:pPr>
      <w:r w:rsidRPr="00A777EA">
        <w:t>Individual evidence: Each member would include genuine GitHub, Jira and AWS Lab evidence relevant to their own work. Contribution statements would distinguish between creating technical components and documenting or visualising validated team outputs.</w:t>
      </w:r>
    </w:p>
    <w:p w14:paraId="2C97E7B6" w14:textId="7DD4AC17" w:rsidR="00A777EA" w:rsidRDefault="00A777EA" w:rsidP="008E21DD">
      <w:pPr>
        <w:pStyle w:val="ListNumber"/>
      </w:pPr>
      <w:r w:rsidRPr="00A777EA">
        <w:t>Quality and limitations: The final review would check data quality, temporal leakage, rare-event performance, uncertainty, ethical limitations and the distinction between implemented controls and future work.</w:t>
      </w:r>
    </w:p>
    <w:p w14:paraId="38B60162" w14:textId="348632C8" w:rsidR="00A777EA" w:rsidRDefault="00A777EA" w:rsidP="008E21DD">
      <w:pPr>
        <w:pStyle w:val="ListNumber"/>
      </w:pPr>
      <w:r w:rsidRPr="00A777EA">
        <w:t>Assessment 3 planning: Feedback from the 01/09 presentation that could not be completed safely before the current deadline would be retained as prioritised work for Assessment 3.</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288" w:type="dxa"/>
        </w:tblCellMar>
        <w:tblLook w:val="04A0" w:firstRow="1" w:lastRow="0" w:firstColumn="1" w:lastColumn="0" w:noHBand="0" w:noVBand="1"/>
      </w:tblPr>
      <w:tblGrid>
        <w:gridCol w:w="2724"/>
        <w:gridCol w:w="2722"/>
        <w:gridCol w:w="2302"/>
        <w:gridCol w:w="2342"/>
      </w:tblGrid>
      <w:tr w:rsidR="00131ADA" w14:paraId="775A3A43" w14:textId="77777777" w:rsidTr="00EC3FFB">
        <w:trPr>
          <w:tblHeader/>
        </w:trPr>
        <w:tc>
          <w:tcPr>
            <w:tcW w:w="2724" w:type="dxa"/>
          </w:tcPr>
          <w:p w14:paraId="2F1E4A65" w14:textId="77777777" w:rsidR="00131ADA" w:rsidRDefault="00D75589" w:rsidP="009475DC">
            <w:pPr>
              <w:pStyle w:val="Heading1"/>
              <w:jc w:val="center"/>
            </w:pPr>
            <w:r>
              <w:t>Action items</w:t>
            </w:r>
          </w:p>
        </w:tc>
        <w:tc>
          <w:tcPr>
            <w:tcW w:w="2722" w:type="dxa"/>
          </w:tcPr>
          <w:p w14:paraId="3818C91A" w14:textId="77777777" w:rsidR="00131ADA" w:rsidRDefault="00D75589" w:rsidP="009475DC">
            <w:pPr>
              <w:pStyle w:val="Heading1"/>
              <w:jc w:val="center"/>
            </w:pPr>
            <w:r>
              <w:t>Owner(s)</w:t>
            </w:r>
          </w:p>
        </w:tc>
        <w:tc>
          <w:tcPr>
            <w:tcW w:w="2302" w:type="dxa"/>
          </w:tcPr>
          <w:p w14:paraId="29E7BE11" w14:textId="77777777" w:rsidR="00131ADA" w:rsidRDefault="00D75589" w:rsidP="009475DC">
            <w:pPr>
              <w:pStyle w:val="Heading1"/>
              <w:jc w:val="center"/>
            </w:pPr>
            <w:r>
              <w:t>Deadline</w:t>
            </w:r>
          </w:p>
        </w:tc>
        <w:tc>
          <w:tcPr>
            <w:tcW w:w="2342" w:type="dxa"/>
          </w:tcPr>
          <w:p w14:paraId="3A7360ED" w14:textId="77777777" w:rsidR="00131ADA" w:rsidRDefault="00D75589" w:rsidP="009475DC">
            <w:pPr>
              <w:pStyle w:val="Heading1"/>
              <w:jc w:val="center"/>
            </w:pPr>
            <w:r>
              <w:t>Status</w:t>
            </w:r>
          </w:p>
        </w:tc>
      </w:tr>
      <w:tr w:rsidR="00A777EA" w14:paraId="523D0DFB" w14:textId="77777777" w:rsidTr="00EC3FFB">
        <w:tc>
          <w:tcPr>
            <w:tcW w:w="2724" w:type="dxa"/>
          </w:tcPr>
          <w:p w14:paraId="5B7A1832" w14:textId="21BC49FF" w:rsidR="00A777EA" w:rsidRDefault="00A777EA" w:rsidP="00A777EA">
            <w:r w:rsidRPr="00860413">
              <w:t>Finalise data-processing outputs, shared checkpoint and related report content</w:t>
            </w:r>
          </w:p>
        </w:tc>
        <w:tc>
          <w:tcPr>
            <w:tcW w:w="2722" w:type="dxa"/>
          </w:tcPr>
          <w:p w14:paraId="75FF19BE" w14:textId="23870229" w:rsidR="00A777EA" w:rsidRDefault="00A777EA" w:rsidP="00A777EA">
            <w:pPr>
              <w:jc w:val="center"/>
            </w:pPr>
            <w:r w:rsidRPr="00192949">
              <w:t>Huynh Anh Thi Pham</w:t>
            </w:r>
          </w:p>
        </w:tc>
        <w:tc>
          <w:tcPr>
            <w:tcW w:w="2302" w:type="dxa"/>
          </w:tcPr>
          <w:p w14:paraId="568B7739" w14:textId="2824A570" w:rsidR="00A777EA" w:rsidRDefault="00A777EA" w:rsidP="00A777EA">
            <w:pPr>
              <w:jc w:val="center"/>
            </w:pPr>
            <w:r w:rsidRPr="00913E00">
              <w:t>13/09/2026</w:t>
            </w:r>
          </w:p>
        </w:tc>
        <w:tc>
          <w:tcPr>
            <w:tcW w:w="2342" w:type="dxa"/>
          </w:tcPr>
          <w:p w14:paraId="3F69A072" w14:textId="178C050F" w:rsidR="00A777EA" w:rsidRDefault="00A777EA" w:rsidP="00A777EA">
            <w:pPr>
              <w:jc w:val="center"/>
            </w:pPr>
            <w:r w:rsidRPr="00B56B10">
              <w:t>In progress</w:t>
            </w:r>
          </w:p>
        </w:tc>
      </w:tr>
      <w:tr w:rsidR="00A777EA" w14:paraId="677A5EC5" w14:textId="77777777" w:rsidTr="00EC3FFB">
        <w:tc>
          <w:tcPr>
            <w:tcW w:w="2724" w:type="dxa"/>
          </w:tcPr>
          <w:p w14:paraId="0B4E247D" w14:textId="02EC475B" w:rsidR="00A777EA" w:rsidRDefault="00A777EA" w:rsidP="00A777EA">
            <w:r w:rsidRPr="00860413">
              <w:t>Finalise architecture, classification, workflow and limitations evidence</w:t>
            </w:r>
          </w:p>
        </w:tc>
        <w:tc>
          <w:tcPr>
            <w:tcW w:w="2722" w:type="dxa"/>
          </w:tcPr>
          <w:p w14:paraId="4FDA7BC4" w14:textId="4E9A7FDF" w:rsidR="00A777EA" w:rsidRDefault="00A777EA" w:rsidP="00A777EA">
            <w:pPr>
              <w:jc w:val="center"/>
            </w:pPr>
            <w:r w:rsidRPr="00192949">
              <w:t>Lihini J. Deniyelge</w:t>
            </w:r>
          </w:p>
        </w:tc>
        <w:tc>
          <w:tcPr>
            <w:tcW w:w="2302" w:type="dxa"/>
          </w:tcPr>
          <w:p w14:paraId="0BCAFC6D" w14:textId="0431E5A3" w:rsidR="00A777EA" w:rsidRDefault="00A777EA" w:rsidP="00A777EA">
            <w:pPr>
              <w:jc w:val="center"/>
            </w:pPr>
            <w:r w:rsidRPr="00913E00">
              <w:t>13/09/2026</w:t>
            </w:r>
          </w:p>
        </w:tc>
        <w:tc>
          <w:tcPr>
            <w:tcW w:w="2342" w:type="dxa"/>
          </w:tcPr>
          <w:p w14:paraId="05429C7F" w14:textId="656186FB" w:rsidR="00A777EA" w:rsidRDefault="00A777EA" w:rsidP="00A777EA">
            <w:pPr>
              <w:jc w:val="center"/>
            </w:pPr>
            <w:r w:rsidRPr="001C36F5">
              <w:t>In progress</w:t>
            </w:r>
          </w:p>
        </w:tc>
      </w:tr>
      <w:tr w:rsidR="00A777EA" w14:paraId="35EEC788" w14:textId="77777777" w:rsidTr="00765220">
        <w:tc>
          <w:tcPr>
            <w:tcW w:w="2724" w:type="dxa"/>
          </w:tcPr>
          <w:p w14:paraId="4AFB7FB7" w14:textId="10710171" w:rsidR="00A777EA" w:rsidRPr="003F64F6" w:rsidRDefault="00A777EA" w:rsidP="00A777EA">
            <w:pPr>
              <w:rPr>
                <w:rFonts w:ascii="Arial" w:hAnsi="Arial"/>
                <w:lang w:val="vi-VN"/>
              </w:rPr>
            </w:pPr>
            <w:r w:rsidRPr="00860413">
              <w:t>Finalise regression modelling results and interpretation</w:t>
            </w:r>
          </w:p>
        </w:tc>
        <w:tc>
          <w:tcPr>
            <w:tcW w:w="2722" w:type="dxa"/>
          </w:tcPr>
          <w:p w14:paraId="2D5F5C82" w14:textId="5FF43593" w:rsidR="00A777EA" w:rsidRDefault="00A777EA" w:rsidP="00A777EA">
            <w:pPr>
              <w:jc w:val="center"/>
            </w:pPr>
            <w:r w:rsidRPr="00192949">
              <w:t>Favour I. Esangbedo</w:t>
            </w:r>
          </w:p>
        </w:tc>
        <w:tc>
          <w:tcPr>
            <w:tcW w:w="2302" w:type="dxa"/>
          </w:tcPr>
          <w:p w14:paraId="3E6CB693" w14:textId="793CA6F7" w:rsidR="00A777EA" w:rsidRPr="003F64F6" w:rsidRDefault="00A777EA" w:rsidP="00A777EA">
            <w:pPr>
              <w:jc w:val="center"/>
            </w:pPr>
            <w:r w:rsidRPr="00913E00">
              <w:t>13/09/2026</w:t>
            </w:r>
          </w:p>
        </w:tc>
        <w:tc>
          <w:tcPr>
            <w:tcW w:w="2342" w:type="dxa"/>
          </w:tcPr>
          <w:p w14:paraId="6BA50CF3" w14:textId="698441A5" w:rsidR="00A777EA" w:rsidRDefault="00A777EA" w:rsidP="00A777EA">
            <w:pPr>
              <w:jc w:val="center"/>
            </w:pPr>
            <w:r w:rsidRPr="001C36F5">
              <w:t>In progress</w:t>
            </w:r>
          </w:p>
        </w:tc>
      </w:tr>
      <w:tr w:rsidR="00A777EA" w14:paraId="785E1621" w14:textId="77777777" w:rsidTr="00EC3FFB">
        <w:tc>
          <w:tcPr>
            <w:tcW w:w="2724" w:type="dxa"/>
          </w:tcPr>
          <w:p w14:paraId="5C9292F7" w14:textId="6EC9C256" w:rsidR="00A777EA" w:rsidRDefault="00A777EA" w:rsidP="00A777EA">
            <w:r w:rsidRPr="00860413">
              <w:t>Finalise count prediction, explainability, governance and appendix evidence</w:t>
            </w:r>
          </w:p>
        </w:tc>
        <w:tc>
          <w:tcPr>
            <w:tcW w:w="2722" w:type="dxa"/>
          </w:tcPr>
          <w:p w14:paraId="7E1D010B" w14:textId="532E5D5D" w:rsidR="00A777EA" w:rsidRDefault="00A777EA" w:rsidP="00A777EA">
            <w:pPr>
              <w:jc w:val="center"/>
            </w:pPr>
            <w:r w:rsidRPr="00192949">
              <w:t>Navodya P. Siriwardhana</w:t>
            </w:r>
          </w:p>
        </w:tc>
        <w:tc>
          <w:tcPr>
            <w:tcW w:w="2302" w:type="dxa"/>
          </w:tcPr>
          <w:p w14:paraId="39BDF1BE" w14:textId="3A5BCB2D" w:rsidR="00A777EA" w:rsidRDefault="00A777EA" w:rsidP="00A777EA">
            <w:pPr>
              <w:jc w:val="center"/>
            </w:pPr>
            <w:r w:rsidRPr="00913E00">
              <w:t>13/09/2026</w:t>
            </w:r>
          </w:p>
        </w:tc>
        <w:tc>
          <w:tcPr>
            <w:tcW w:w="2342" w:type="dxa"/>
          </w:tcPr>
          <w:p w14:paraId="46EFCB7B" w14:textId="11D73774" w:rsidR="00A777EA" w:rsidRDefault="00A777EA" w:rsidP="00A777EA">
            <w:pPr>
              <w:jc w:val="center"/>
            </w:pPr>
            <w:r w:rsidRPr="001C36F5">
              <w:t>In progress</w:t>
            </w:r>
          </w:p>
        </w:tc>
      </w:tr>
      <w:tr w:rsidR="00A777EA" w14:paraId="4AF96E0D" w14:textId="77777777" w:rsidTr="00EC3FFB">
        <w:tc>
          <w:tcPr>
            <w:tcW w:w="2724" w:type="dxa"/>
          </w:tcPr>
          <w:p w14:paraId="6697A7CC" w14:textId="4FAFD6B3" w:rsidR="00A777EA" w:rsidRPr="00B56B10" w:rsidRDefault="00A777EA" w:rsidP="00A777EA">
            <w:r w:rsidRPr="00A777EA">
              <w:t xml:space="preserve">Finalise EDA, visualisation, integration </w:t>
            </w:r>
            <w:r w:rsidRPr="00A777EA">
              <w:lastRenderedPageBreak/>
              <w:t>documentation, progress evaluation, risk and ethics content</w:t>
            </w:r>
          </w:p>
        </w:tc>
        <w:tc>
          <w:tcPr>
            <w:tcW w:w="2722" w:type="dxa"/>
          </w:tcPr>
          <w:p w14:paraId="630D19CB" w14:textId="17A819E1" w:rsidR="00A777EA" w:rsidRPr="00B56B10" w:rsidRDefault="00A777EA" w:rsidP="00B56B10">
            <w:pPr>
              <w:jc w:val="center"/>
            </w:pPr>
            <w:r w:rsidRPr="00A777EA">
              <w:lastRenderedPageBreak/>
              <w:t>Dieu Yen Diep</w:t>
            </w:r>
          </w:p>
        </w:tc>
        <w:tc>
          <w:tcPr>
            <w:tcW w:w="2302" w:type="dxa"/>
          </w:tcPr>
          <w:p w14:paraId="08A3750A" w14:textId="3ADC02D4" w:rsidR="00A777EA" w:rsidRPr="00FF1371" w:rsidRDefault="009475DC" w:rsidP="00B56B10">
            <w:pPr>
              <w:jc w:val="center"/>
            </w:pPr>
            <w:r w:rsidRPr="00913E00">
              <w:t>13/09/2026</w:t>
            </w:r>
          </w:p>
        </w:tc>
        <w:tc>
          <w:tcPr>
            <w:tcW w:w="2342" w:type="dxa"/>
          </w:tcPr>
          <w:p w14:paraId="01CDB084" w14:textId="6A822018" w:rsidR="00A777EA" w:rsidRPr="001C36F5" w:rsidRDefault="009475DC" w:rsidP="00B56B10">
            <w:pPr>
              <w:jc w:val="center"/>
            </w:pPr>
            <w:r w:rsidRPr="001C36F5">
              <w:t>In progress</w:t>
            </w:r>
          </w:p>
        </w:tc>
      </w:tr>
      <w:tr w:rsidR="009475DC" w14:paraId="3E6C85D1" w14:textId="77777777" w:rsidTr="00EC3FFB">
        <w:tc>
          <w:tcPr>
            <w:tcW w:w="2724" w:type="dxa"/>
          </w:tcPr>
          <w:p w14:paraId="5DFFC81B" w14:textId="60FA932C" w:rsidR="009475DC" w:rsidRPr="00B56B10" w:rsidRDefault="009475DC" w:rsidP="009475DC">
            <w:r w:rsidRPr="00A777EA">
              <w:t>Verify personal GitHub, Jira and AWS Lab evidence and complete individual contribution material</w:t>
            </w:r>
          </w:p>
        </w:tc>
        <w:tc>
          <w:tcPr>
            <w:tcW w:w="2722" w:type="dxa"/>
          </w:tcPr>
          <w:p w14:paraId="38ACAD6B" w14:textId="4141445F" w:rsidR="009475DC" w:rsidRPr="00B56B10" w:rsidRDefault="009475DC" w:rsidP="009475DC">
            <w:pPr>
              <w:jc w:val="center"/>
            </w:pPr>
            <w:r w:rsidRPr="009475DC">
              <w:t>All members</w:t>
            </w:r>
          </w:p>
        </w:tc>
        <w:tc>
          <w:tcPr>
            <w:tcW w:w="2302" w:type="dxa"/>
          </w:tcPr>
          <w:p w14:paraId="5385B424" w14:textId="39FCCB47" w:rsidR="009475DC" w:rsidRPr="00FF1371" w:rsidRDefault="009475DC" w:rsidP="009475DC">
            <w:pPr>
              <w:jc w:val="center"/>
            </w:pPr>
            <w:r w:rsidRPr="00713260">
              <w:t>13/09/2026</w:t>
            </w:r>
          </w:p>
        </w:tc>
        <w:tc>
          <w:tcPr>
            <w:tcW w:w="2342" w:type="dxa"/>
          </w:tcPr>
          <w:p w14:paraId="4B5CB3DA" w14:textId="79F067AD" w:rsidR="009475DC" w:rsidRPr="001C36F5" w:rsidRDefault="009475DC" w:rsidP="009475DC">
            <w:pPr>
              <w:jc w:val="center"/>
            </w:pPr>
            <w:r w:rsidRPr="000C2C24">
              <w:t>In progress</w:t>
            </w:r>
          </w:p>
        </w:tc>
      </w:tr>
      <w:tr w:rsidR="009475DC" w14:paraId="5CA6841A" w14:textId="77777777" w:rsidTr="00EC3FFB">
        <w:tc>
          <w:tcPr>
            <w:tcW w:w="2724" w:type="dxa"/>
          </w:tcPr>
          <w:p w14:paraId="645671AC" w14:textId="60A56CCB" w:rsidR="009475DC" w:rsidRPr="00B56B10" w:rsidRDefault="009475DC" w:rsidP="009475DC">
            <w:r w:rsidRPr="00A777EA">
              <w:t>Complete final report review, link checking and submission packaging</w:t>
            </w:r>
          </w:p>
        </w:tc>
        <w:tc>
          <w:tcPr>
            <w:tcW w:w="2722" w:type="dxa"/>
          </w:tcPr>
          <w:p w14:paraId="6353D003" w14:textId="35268C4D" w:rsidR="009475DC" w:rsidRPr="00B56B10" w:rsidRDefault="009475DC" w:rsidP="009475DC">
            <w:pPr>
              <w:jc w:val="center"/>
            </w:pPr>
            <w:r w:rsidRPr="009475DC">
              <w:t>All members</w:t>
            </w:r>
          </w:p>
        </w:tc>
        <w:tc>
          <w:tcPr>
            <w:tcW w:w="2302" w:type="dxa"/>
          </w:tcPr>
          <w:p w14:paraId="215FFEF3" w14:textId="320F2BBD" w:rsidR="009475DC" w:rsidRPr="00FF1371" w:rsidRDefault="009475DC" w:rsidP="009475DC">
            <w:pPr>
              <w:jc w:val="center"/>
            </w:pPr>
            <w:r w:rsidRPr="00713260">
              <w:t>13/09/2026</w:t>
            </w:r>
          </w:p>
        </w:tc>
        <w:tc>
          <w:tcPr>
            <w:tcW w:w="2342" w:type="dxa"/>
          </w:tcPr>
          <w:p w14:paraId="7AC46D6A" w14:textId="16C64492" w:rsidR="009475DC" w:rsidRPr="001C36F5" w:rsidRDefault="009475DC" w:rsidP="009475DC">
            <w:pPr>
              <w:jc w:val="center"/>
            </w:pPr>
            <w:r w:rsidRPr="000C2C24">
              <w:t>In progress</w:t>
            </w:r>
          </w:p>
        </w:tc>
      </w:tr>
    </w:tbl>
    <w:p w14:paraId="699557DE" w14:textId="77777777" w:rsidR="00131ADA" w:rsidRDefault="00131ADA" w:rsidP="00B56B10">
      <w:pPr>
        <w:pStyle w:val="ListNumber"/>
        <w:numPr>
          <w:ilvl w:val="0"/>
          <w:numId w:val="0"/>
        </w:numPr>
      </w:pPr>
    </w:p>
    <w:p w14:paraId="2158BDFC" w14:textId="77777777" w:rsidR="00131ADA" w:rsidRDefault="00D75589">
      <w:pPr>
        <w:pStyle w:val="Heading1"/>
      </w:pPr>
      <w:r>
        <w:t>Next meeting time and venue</w:t>
      </w:r>
    </w:p>
    <w:p w14:paraId="647D3A52" w14:textId="2BC00116" w:rsidR="00131ADA" w:rsidRDefault="00D75589">
      <w:pPr>
        <w:spacing w:line="240" w:lineRule="auto"/>
        <w:contextualSpacing/>
      </w:pPr>
      <w:r>
        <w:t>Date:</w:t>
      </w:r>
      <w:r w:rsidR="00DC559A">
        <w:t xml:space="preserve"> </w:t>
      </w:r>
    </w:p>
    <w:p w14:paraId="33334A76" w14:textId="5CD63980" w:rsidR="00131ADA" w:rsidRDefault="00D75589">
      <w:pPr>
        <w:spacing w:line="240" w:lineRule="auto"/>
        <w:contextualSpacing/>
      </w:pPr>
      <w:r>
        <w:t>Time:</w:t>
      </w:r>
      <w:r w:rsidR="00DC559A">
        <w:t xml:space="preserve"> </w:t>
      </w:r>
      <w:r>
        <w:br/>
        <w:t>Venue:</w:t>
      </w:r>
      <w:r w:rsidR="00DC559A">
        <w:t xml:space="preserve"> </w:t>
      </w:r>
    </w:p>
    <w:p w14:paraId="51BC4F35" w14:textId="77777777" w:rsidR="00131ADA" w:rsidRDefault="00131ADA"/>
    <w:p w14:paraId="403782E3" w14:textId="77777777" w:rsidR="00131ADA" w:rsidRDefault="00131ADA"/>
    <w:sectPr w:rsidR="00131ADA">
      <w:footerReference w:type="default" r:id="rId10"/>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F5CF2" w14:textId="77777777" w:rsidR="00D31261" w:rsidRDefault="00D31261">
      <w:pPr>
        <w:spacing w:line="240" w:lineRule="auto"/>
      </w:pPr>
      <w:r>
        <w:separator/>
      </w:r>
    </w:p>
  </w:endnote>
  <w:endnote w:type="continuationSeparator" w:id="0">
    <w:p w14:paraId="4C9E5FD0" w14:textId="77777777" w:rsidR="00D31261" w:rsidRDefault="00D312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TXinwei">
    <w:charset w:val="86"/>
    <w:family w:val="auto"/>
    <w:pitch w:val="variable"/>
    <w:sig w:usb0="00000001" w:usb1="080F0000" w:usb2="00000010" w:usb3="00000000" w:csb0="00040000" w:csb1="00000000"/>
  </w:font>
  <w:font w:name="IrisUPC">
    <w:altName w:val="IrisUPC"/>
    <w:charset w:val="DE"/>
    <w:family w:val="swiss"/>
    <w:pitch w:val="variable"/>
    <w:sig w:usb0="81000003" w:usb1="00000000" w:usb2="00000000" w:usb3="00000000" w:csb0="00010001" w:csb1="00000000"/>
  </w:font>
  <w:font w:name="方正姚体">
    <w:altName w:val="宋体"/>
    <w:charset w:val="00"/>
    <w:family w:val="auto"/>
    <w:pitch w:val="default"/>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FE37" w14:textId="77777777" w:rsidR="00131ADA" w:rsidRDefault="00D75589">
    <w:pPr>
      <w:pStyle w:val="Foo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138B2" w14:textId="77777777" w:rsidR="00D31261" w:rsidRDefault="00D31261">
      <w:pPr>
        <w:spacing w:after="0"/>
      </w:pPr>
      <w:r>
        <w:separator/>
      </w:r>
    </w:p>
  </w:footnote>
  <w:footnote w:type="continuationSeparator" w:id="0">
    <w:p w14:paraId="450B61CD" w14:textId="77777777" w:rsidR="00D31261" w:rsidRDefault="00D312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rPr>
        <w:rFonts w:hint="default"/>
        <w:color w:val="595959" w:themeColor="text1" w:themeTint="A6"/>
      </w:r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BC11BB5"/>
    <w:multiLevelType w:val="hybridMultilevel"/>
    <w:tmpl w:val="3A9CB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6395016">
    <w:abstractNumId w:val="9"/>
  </w:num>
  <w:num w:numId="2" w16cid:durableId="686519617">
    <w:abstractNumId w:val="7"/>
  </w:num>
  <w:num w:numId="3" w16cid:durableId="183518296">
    <w:abstractNumId w:val="6"/>
  </w:num>
  <w:num w:numId="4" w16cid:durableId="574319112">
    <w:abstractNumId w:val="5"/>
  </w:num>
  <w:num w:numId="5" w16cid:durableId="464545780">
    <w:abstractNumId w:val="4"/>
  </w:num>
  <w:num w:numId="6" w16cid:durableId="257563049">
    <w:abstractNumId w:val="8"/>
  </w:num>
  <w:num w:numId="7" w16cid:durableId="671496380">
    <w:abstractNumId w:val="3"/>
  </w:num>
  <w:num w:numId="8" w16cid:durableId="1785154588">
    <w:abstractNumId w:val="2"/>
  </w:num>
  <w:num w:numId="9" w16cid:durableId="1567255727">
    <w:abstractNumId w:val="1"/>
  </w:num>
  <w:num w:numId="10" w16cid:durableId="1361318547">
    <w:abstractNumId w:val="0"/>
  </w:num>
  <w:num w:numId="11" w16cid:durableId="16870944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30B"/>
    <w:rsid w:val="0001008B"/>
    <w:rsid w:val="00033C45"/>
    <w:rsid w:val="000356BF"/>
    <w:rsid w:val="00072AF0"/>
    <w:rsid w:val="00080CD8"/>
    <w:rsid w:val="00084110"/>
    <w:rsid w:val="000E571F"/>
    <w:rsid w:val="0012631A"/>
    <w:rsid w:val="00131ADA"/>
    <w:rsid w:val="0014174D"/>
    <w:rsid w:val="001633E2"/>
    <w:rsid w:val="00242274"/>
    <w:rsid w:val="00257C12"/>
    <w:rsid w:val="002E295B"/>
    <w:rsid w:val="002F7445"/>
    <w:rsid w:val="00390A70"/>
    <w:rsid w:val="003A26E5"/>
    <w:rsid w:val="003F64F6"/>
    <w:rsid w:val="004052FE"/>
    <w:rsid w:val="004575C1"/>
    <w:rsid w:val="00460A41"/>
    <w:rsid w:val="00474DF9"/>
    <w:rsid w:val="00481A88"/>
    <w:rsid w:val="0048290F"/>
    <w:rsid w:val="00492F0B"/>
    <w:rsid w:val="004A5B05"/>
    <w:rsid w:val="00542D9B"/>
    <w:rsid w:val="00552CEE"/>
    <w:rsid w:val="0056330B"/>
    <w:rsid w:val="005712CC"/>
    <w:rsid w:val="005A2384"/>
    <w:rsid w:val="005C3B25"/>
    <w:rsid w:val="005D2430"/>
    <w:rsid w:val="00664D4D"/>
    <w:rsid w:val="006A715D"/>
    <w:rsid w:val="006B68E0"/>
    <w:rsid w:val="006B6C99"/>
    <w:rsid w:val="006C40A5"/>
    <w:rsid w:val="006C5BB6"/>
    <w:rsid w:val="00724485"/>
    <w:rsid w:val="007277EF"/>
    <w:rsid w:val="007852D5"/>
    <w:rsid w:val="007E5A7C"/>
    <w:rsid w:val="008045C6"/>
    <w:rsid w:val="00815C33"/>
    <w:rsid w:val="00841867"/>
    <w:rsid w:val="008824F3"/>
    <w:rsid w:val="00890D01"/>
    <w:rsid w:val="008E21DD"/>
    <w:rsid w:val="008F3583"/>
    <w:rsid w:val="00901588"/>
    <w:rsid w:val="00905947"/>
    <w:rsid w:val="009475DC"/>
    <w:rsid w:val="00973D29"/>
    <w:rsid w:val="009A5612"/>
    <w:rsid w:val="00A6394D"/>
    <w:rsid w:val="00A777EA"/>
    <w:rsid w:val="00AA1C29"/>
    <w:rsid w:val="00AC0DC2"/>
    <w:rsid w:val="00AC2FC3"/>
    <w:rsid w:val="00AD4803"/>
    <w:rsid w:val="00AF77C1"/>
    <w:rsid w:val="00B364FF"/>
    <w:rsid w:val="00B56B10"/>
    <w:rsid w:val="00BF12EF"/>
    <w:rsid w:val="00BF2C07"/>
    <w:rsid w:val="00C2020E"/>
    <w:rsid w:val="00C23CD3"/>
    <w:rsid w:val="00C263D9"/>
    <w:rsid w:val="00C44B55"/>
    <w:rsid w:val="00C535E4"/>
    <w:rsid w:val="00C917AC"/>
    <w:rsid w:val="00D2338E"/>
    <w:rsid w:val="00D31261"/>
    <w:rsid w:val="00D40EC6"/>
    <w:rsid w:val="00D55EAD"/>
    <w:rsid w:val="00D75589"/>
    <w:rsid w:val="00D77536"/>
    <w:rsid w:val="00DC559A"/>
    <w:rsid w:val="00E02BFF"/>
    <w:rsid w:val="00EC3FFB"/>
    <w:rsid w:val="00F06665"/>
    <w:rsid w:val="00F13577"/>
    <w:rsid w:val="00F34054"/>
    <w:rsid w:val="00F35A01"/>
    <w:rsid w:val="00F44334"/>
    <w:rsid w:val="00F73961"/>
    <w:rsid w:val="00FC08A9"/>
    <w:rsid w:val="F6B3A03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22AFF"/>
  <w15:docId w15:val="{767CE586-A54B-451D-B4C8-64D7ED2A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en-AU"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64" w:lineRule="auto"/>
    </w:pPr>
    <w:rPr>
      <w:color w:val="0D0D0D" w:themeColor="text1" w:themeTint="F2"/>
      <w:sz w:val="22"/>
      <w:lang w:val="en-US" w:eastAsia="ja-JP"/>
    </w:rPr>
  </w:style>
  <w:style w:type="paragraph" w:styleId="Heading1">
    <w:name w:val="heading 1"/>
    <w:basedOn w:val="Normal"/>
    <w:next w:val="Normal"/>
    <w:link w:val="Heading1Char"/>
    <w:uiPriority w:val="4"/>
    <w:qFormat/>
    <w:pPr>
      <w:keepNext/>
      <w:keepLines/>
      <w:spacing w:before="360"/>
      <w:outlineLvl w:val="0"/>
    </w:pPr>
    <w:rPr>
      <w:rFonts w:asciiTheme="majorHAnsi" w:eastAsiaTheme="majorEastAsia" w:hAnsiTheme="majorHAnsi" w:cstheme="majorBidi"/>
      <w:color w:val="F38200" w:themeColor="accent1"/>
      <w:sz w:val="30"/>
      <w:szCs w:val="30"/>
      <w14:textFill>
        <w14:solidFill>
          <w14:schemeClr w14:val="accent1">
            <w14:lumMod w14:val="50000"/>
            <w14:lumMod w14:val="95000"/>
            <w14:lumOff w14:val="5000"/>
          </w14:schemeClr>
        </w14:solidFill>
      </w14:textFill>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F38200" w:themeColor="accent1"/>
      <w:sz w:val="26"/>
      <w:szCs w:val="26"/>
      <w14:textFill>
        <w14:solidFill>
          <w14:schemeClr w14:val="accent1">
            <w14:lumMod w14:val="50000"/>
            <w14:lumMod w14:val="95000"/>
            <w14:lumOff w14:val="5000"/>
          </w14:schemeClr>
        </w14:solidFill>
      </w14:textFil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F38200" w:themeColor="accent1"/>
      <w:sz w:val="24"/>
      <w:szCs w:val="24"/>
      <w14:textFill>
        <w14:solidFill>
          <w14:schemeClr w14:val="accent1">
            <w14:lumMod w14:val="50000"/>
            <w14:lumMod w14:val="95000"/>
            <w14:lumOff w14:val="5000"/>
          </w14:schemeClr>
        </w14:solidFill>
      </w14:textFill>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F38200" w:themeColor="accent1"/>
      <w14:textFill>
        <w14:solidFill>
          <w14:schemeClr w14:val="accent1">
            <w14:lumMod w14:val="50000"/>
            <w14:lumMod w14:val="95000"/>
            <w14:lumOff w14:val="5000"/>
          </w14:schemeClr>
        </w14:solidFill>
      </w14:textFil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F38200" w:themeColor="accent1"/>
      <w14:textFill>
        <w14:solidFill>
          <w14:schemeClr w14:val="accent1">
            <w14:lumMod w14:val="50000"/>
            <w14:lumMod w14:val="95000"/>
            <w14:lumOff w14:val="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paragraph" w:styleId="BlockText">
    <w:name w:val="Block Text"/>
    <w:basedOn w:val="Normal"/>
    <w:uiPriority w:val="99"/>
    <w:semiHidden/>
    <w:unhideWhenUsed/>
    <w:pPr>
      <w:pBdr>
        <w:top w:val="single" w:sz="2" w:space="10" w:color="794000" w:themeColor="accent1" w:themeShade="80"/>
        <w:left w:val="single" w:sz="2" w:space="10" w:color="794000" w:themeColor="accent1" w:themeShade="80"/>
        <w:bottom w:val="single" w:sz="2" w:space="10" w:color="794000" w:themeColor="accent1" w:themeShade="80"/>
        <w:right w:val="single" w:sz="2" w:space="10" w:color="794000" w:themeColor="accent1" w:themeShade="80"/>
      </w:pBdr>
      <w:ind w:left="1152" w:right="1152"/>
    </w:pPr>
    <w:rPr>
      <w:i/>
      <w:iCs/>
      <w:color w:val="F38200" w:themeColor="accent1"/>
      <w14:textFill>
        <w14:solidFill>
          <w14:schemeClr w14:val="accent1">
            <w14:lumMod w14:val="50000"/>
            <w14:lumMod w14:val="95000"/>
            <w14:lumOff w14:val="5000"/>
          </w14:schemeClr>
        </w14:solidFill>
      </w14:textFill>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pPr>
      <w:spacing w:after="120"/>
    </w:pPr>
    <w:rPr>
      <w:szCs w:val="16"/>
    </w:rPr>
  </w:style>
  <w:style w:type="paragraph" w:styleId="BodyTextFirstIndent">
    <w:name w:val="Body Text First Indent"/>
    <w:basedOn w:val="BodyText"/>
    <w:link w:val="BodyTextFirstIndentChar"/>
    <w:uiPriority w:val="99"/>
    <w:semiHidden/>
    <w:unhideWhenUsed/>
    <w:pPr>
      <w:spacing w:after="280"/>
      <w:ind w:firstLine="360"/>
    </w:pPr>
  </w:style>
  <w:style w:type="paragraph" w:styleId="BodyTextIndent">
    <w:name w:val="Body Text Indent"/>
    <w:basedOn w:val="Normal"/>
    <w:link w:val="BodyTextIndentChar"/>
    <w:uiPriority w:val="99"/>
    <w:semiHidden/>
    <w:unhideWhenUsed/>
    <w:pPr>
      <w:spacing w:after="120"/>
      <w:ind w:left="283"/>
    </w:pPr>
  </w:style>
  <w:style w:type="paragraph" w:styleId="BodyTextFirstIndent2">
    <w:name w:val="Body Text First Indent 2"/>
    <w:basedOn w:val="BodyTextIndent"/>
    <w:link w:val="BodyTextFirstIndent2Char"/>
    <w:uiPriority w:val="99"/>
    <w:semiHidden/>
    <w:unhideWhenUsed/>
    <w:pPr>
      <w:spacing w:after="280"/>
      <w:ind w:left="360" w:firstLine="360"/>
    </w:pPr>
  </w:style>
  <w:style w:type="paragraph" w:styleId="BodyTextIndent2">
    <w:name w:val="Body Text Indent 2"/>
    <w:basedOn w:val="Normal"/>
    <w:link w:val="BodyTextIndent2Char"/>
    <w:uiPriority w:val="99"/>
    <w:semiHidden/>
    <w:unhideWhenUsed/>
    <w:pPr>
      <w:spacing w:after="120" w:line="480" w:lineRule="auto"/>
      <w:ind w:left="283"/>
    </w:pPr>
  </w:style>
  <w:style w:type="paragraph" w:styleId="BodyTextIndent3">
    <w:name w:val="Body Text Indent 3"/>
    <w:basedOn w:val="Normal"/>
    <w:link w:val="BodyTextIndent3Char"/>
    <w:uiPriority w:val="99"/>
    <w:semiHidden/>
    <w:unhideWhenUsed/>
    <w:pPr>
      <w:spacing w:after="120"/>
      <w:ind w:left="283"/>
    </w:pPr>
    <w:rPr>
      <w:szCs w:val="16"/>
    </w:rPr>
  </w:style>
  <w:style w:type="paragraph" w:styleId="Caption">
    <w:name w:val="caption"/>
    <w:basedOn w:val="Normal"/>
    <w:next w:val="Normal"/>
    <w:uiPriority w:val="35"/>
    <w:semiHidden/>
    <w:unhideWhenUsed/>
    <w:qFormat/>
    <w:pPr>
      <w:spacing w:line="240" w:lineRule="auto"/>
    </w:pPr>
    <w:rPr>
      <w:i/>
      <w:iCs/>
      <w:color w:val="071F28" w:themeColor="text2"/>
      <w:szCs w:val="18"/>
    </w:rPr>
  </w:style>
  <w:style w:type="paragraph" w:styleId="Closing">
    <w:name w:val="Closing"/>
    <w:basedOn w:val="Normal"/>
    <w:link w:val="ClosingChar"/>
    <w:uiPriority w:val="99"/>
    <w:semiHidden/>
    <w:unhideWhenUsed/>
    <w:pPr>
      <w:spacing w:after="0" w:line="240" w:lineRule="auto"/>
      <w:ind w:left="4252"/>
    </w:p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Normal"/>
    <w:link w:val="DateChar"/>
    <w:uiPriority w:val="99"/>
    <w:semiHidden/>
    <w:unhideWhenUsed/>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styleId="Emphasis">
    <w:name w:val="Emphasis"/>
    <w:basedOn w:val="DefaultParagraphFont"/>
    <w:uiPriority w:val="20"/>
    <w:semiHidden/>
    <w:unhideWhenUsed/>
    <w:qFormat/>
    <w:rPr>
      <w:i/>
      <w:iCs/>
      <w:sz w:val="22"/>
    </w:rPr>
  </w:style>
  <w:style w:type="character" w:styleId="EndnoteReference">
    <w:name w:val="endnote reference"/>
    <w:basedOn w:val="DefaultParagraphFont"/>
    <w:uiPriority w:val="99"/>
    <w:semiHidden/>
    <w:unhideWhenUsed/>
    <w:rPr>
      <w:sz w:val="22"/>
      <w:vertAlign w:val="superscript"/>
    </w:rPr>
  </w:style>
  <w:style w:type="paragraph" w:styleId="EndnoteText">
    <w:name w:val="endnote text"/>
    <w:basedOn w:val="Normal"/>
    <w:link w:val="EndnoteTextChar"/>
    <w:uiPriority w:val="99"/>
    <w:semiHidden/>
    <w:unhideWhenUsed/>
    <w:pPr>
      <w:spacing w:after="0" w:line="240" w:lineRule="auto"/>
    </w:p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8A479B" w:themeColor="followedHyperlink"/>
      <w:sz w:val="22"/>
      <w:u w:val="single"/>
    </w:rPr>
  </w:style>
  <w:style w:type="paragraph" w:styleId="Footer">
    <w:name w:val="footer"/>
    <w:basedOn w:val="Normal"/>
    <w:link w:val="FooterChar"/>
    <w:uiPriority w:val="99"/>
    <w:unhideWhenUsed/>
    <w:qFormat/>
    <w:pPr>
      <w:spacing w:after="0" w:line="240" w:lineRule="auto"/>
      <w:jc w:val="right"/>
    </w:pPr>
    <w:rPr>
      <w:color w:val="F38200" w:themeColor="accent1"/>
      <w14:textFill>
        <w14:solidFill>
          <w14:schemeClr w14:val="accent1">
            <w14:lumMod w14:val="50000"/>
            <w14:lumMod w14:val="95000"/>
            <w14:lumOff w14:val="5000"/>
          </w14:schemeClr>
        </w14:solidFill>
      </w14:textFill>
    </w:rPr>
  </w:style>
  <w:style w:type="character" w:styleId="FootnoteReference">
    <w:name w:val="footnote reference"/>
    <w:basedOn w:val="DefaultParagraphFont"/>
    <w:uiPriority w:val="99"/>
    <w:semiHidden/>
    <w:unhideWhenUsed/>
    <w:rPr>
      <w:sz w:val="22"/>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Acronym">
    <w:name w:val="HTML Acronym"/>
    <w:basedOn w:val="DefaultParagraphFont"/>
    <w:uiPriority w:val="99"/>
    <w:semiHidden/>
    <w:unhideWhenUsed/>
    <w:rPr>
      <w:sz w:val="22"/>
    </w:rPr>
  </w:style>
  <w:style w:type="paragraph" w:styleId="HTMLAddress">
    <w:name w:val="HTML Address"/>
    <w:basedOn w:val="Normal"/>
    <w:link w:val="HTMLAddressChar"/>
    <w:uiPriority w:val="99"/>
    <w:semiHidden/>
    <w:unhideWhenUsed/>
    <w:pPr>
      <w:spacing w:after="0" w:line="240" w:lineRule="auto"/>
    </w:pPr>
    <w:rPr>
      <w:i/>
      <w:iCs/>
    </w:rPr>
  </w:style>
  <w:style w:type="character" w:styleId="HTMLCite">
    <w:name w:val="HTML Cite"/>
    <w:basedOn w:val="DefaultParagraphFont"/>
    <w:uiPriority w:val="99"/>
    <w:semiHidden/>
    <w:unhideWhenUsed/>
    <w:rPr>
      <w:i/>
      <w:iCs/>
      <w:sz w:val="22"/>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sz w:val="22"/>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sz w:val="22"/>
    </w:rPr>
  </w:style>
  <w:style w:type="character" w:styleId="Hyperlink">
    <w:name w:val="Hyperlink"/>
    <w:basedOn w:val="DefaultParagraphFont"/>
    <w:uiPriority w:val="99"/>
    <w:semiHidden/>
    <w:unhideWhenUsed/>
    <w:rPr>
      <w:color w:val="186B8A" w:themeColor="text2" w:themeTint="BF"/>
      <w:sz w:val="22"/>
      <w:u w:val="single"/>
    </w:rPr>
  </w:style>
  <w:style w:type="paragraph" w:styleId="Index1">
    <w:name w:val="index 1"/>
    <w:basedOn w:val="Normal"/>
    <w:next w:val="Normal"/>
    <w:autoRedefine/>
    <w:uiPriority w:val="99"/>
    <w:semiHidden/>
    <w:unhideWhenUsed/>
    <w:pPr>
      <w:spacing w:after="0" w:line="240" w:lineRule="auto"/>
      <w:ind w:left="200" w:hanging="200"/>
    </w:pPr>
  </w:style>
  <w:style w:type="paragraph" w:styleId="Index2">
    <w:name w:val="index 2"/>
    <w:basedOn w:val="Normal"/>
    <w:next w:val="Normal"/>
    <w:autoRedefine/>
    <w:uiPriority w:val="99"/>
    <w:semiHidden/>
    <w:unhideWhenUsed/>
    <w:pPr>
      <w:spacing w:after="0" w:line="240" w:lineRule="auto"/>
      <w:ind w:left="400" w:hanging="200"/>
    </w:pPr>
  </w:style>
  <w:style w:type="paragraph" w:styleId="Index3">
    <w:name w:val="index 3"/>
    <w:basedOn w:val="Normal"/>
    <w:next w:val="Normal"/>
    <w:autoRedefine/>
    <w:uiPriority w:val="99"/>
    <w:semiHidden/>
    <w:unhideWhenUsed/>
    <w:pPr>
      <w:spacing w:after="0" w:line="240" w:lineRule="auto"/>
      <w:ind w:left="600" w:hanging="200"/>
    </w:pPr>
  </w:style>
  <w:style w:type="paragraph" w:styleId="Index4">
    <w:name w:val="index 4"/>
    <w:basedOn w:val="Normal"/>
    <w:next w:val="Normal"/>
    <w:autoRedefine/>
    <w:uiPriority w:val="99"/>
    <w:semiHidden/>
    <w:unhideWhenUsed/>
    <w:pPr>
      <w:spacing w:after="0" w:line="240" w:lineRule="auto"/>
      <w:ind w:left="800" w:hanging="200"/>
    </w:pPr>
  </w:style>
  <w:style w:type="paragraph" w:styleId="Index5">
    <w:name w:val="index 5"/>
    <w:basedOn w:val="Normal"/>
    <w:next w:val="Normal"/>
    <w:autoRedefine/>
    <w:uiPriority w:val="99"/>
    <w:semiHidden/>
    <w:unhideWhenUsed/>
    <w:pPr>
      <w:spacing w:after="0" w:line="240" w:lineRule="auto"/>
      <w:ind w:left="1000" w:hanging="200"/>
    </w:pPr>
  </w:style>
  <w:style w:type="paragraph" w:styleId="Index6">
    <w:name w:val="index 6"/>
    <w:basedOn w:val="Normal"/>
    <w:next w:val="Normal"/>
    <w:autoRedefine/>
    <w:uiPriority w:val="99"/>
    <w:semiHidden/>
    <w:unhideWhenUsed/>
    <w:pPr>
      <w:spacing w:after="0" w:line="240" w:lineRule="auto"/>
      <w:ind w:left="1200" w:hanging="200"/>
    </w:pPr>
  </w:style>
  <w:style w:type="paragraph" w:styleId="Index7">
    <w:name w:val="index 7"/>
    <w:basedOn w:val="Normal"/>
    <w:next w:val="Normal"/>
    <w:autoRedefine/>
    <w:uiPriority w:val="99"/>
    <w:semiHidden/>
    <w:unhideWhenUsed/>
    <w:pPr>
      <w:spacing w:after="0" w:line="240" w:lineRule="auto"/>
      <w:ind w:left="1400" w:hanging="200"/>
    </w:pPr>
  </w:style>
  <w:style w:type="paragraph" w:styleId="Index8">
    <w:name w:val="index 8"/>
    <w:basedOn w:val="Normal"/>
    <w:next w:val="Normal"/>
    <w:autoRedefine/>
    <w:uiPriority w:val="99"/>
    <w:semiHidden/>
    <w:unhideWhenUsed/>
    <w:pPr>
      <w:spacing w:after="0" w:line="240" w:lineRule="auto"/>
      <w:ind w:left="1600" w:hanging="200"/>
    </w:pPr>
  </w:style>
  <w:style w:type="paragraph" w:styleId="Index9">
    <w:name w:val="index 9"/>
    <w:basedOn w:val="Normal"/>
    <w:next w:val="Normal"/>
    <w:autoRedefine/>
    <w:uiPriority w:val="99"/>
    <w:semiHidden/>
    <w:unhideWhenUsed/>
    <w:pPr>
      <w:spacing w:after="0" w:line="240" w:lineRule="auto"/>
      <w:ind w:left="1800" w:hanging="20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LineNumber">
    <w:name w:val="line number"/>
    <w:basedOn w:val="DefaultParagraphFont"/>
    <w:uiPriority w:val="99"/>
    <w:semiHidden/>
    <w:unhideWhenUsed/>
    <w:rPr>
      <w:sz w:val="22"/>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
      </w:numPr>
      <w:contextualSpacing/>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4"/>
    <w:unhideWhenUsed/>
    <w:qFormat/>
    <w:pPr>
      <w:numPr>
        <w:numId w:val="6"/>
      </w:numPr>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hAnsi="Consolas"/>
      <w:color w:val="0D0D0D" w:themeColor="text1" w:themeTint="F2"/>
      <w:sz w:val="22"/>
      <w:lang w:val="en-US" w:eastAsia="ja-JP"/>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styleId="PageNumber">
    <w:name w:val="page number"/>
    <w:basedOn w:val="DefaultParagraphFont"/>
    <w:uiPriority w:val="99"/>
    <w:semiHidden/>
    <w:unhideWhenUsed/>
    <w:rPr>
      <w:sz w:val="22"/>
    </w:rPr>
  </w:style>
  <w:style w:type="paragraph" w:styleId="PlainText">
    <w:name w:val="Plain Text"/>
    <w:basedOn w:val="Normal"/>
    <w:link w:val="PlainTextChar"/>
    <w:uiPriority w:val="99"/>
    <w:semiHidden/>
    <w:unhideWhenUsed/>
    <w:pPr>
      <w:spacing w:after="0" w:line="240" w:lineRule="auto"/>
    </w:pPr>
    <w:rPr>
      <w:rFonts w:ascii="Consolas" w:hAnsi="Consolas"/>
      <w:szCs w:val="21"/>
    </w:rPr>
  </w:style>
  <w:style w:type="paragraph" w:styleId="Salutation">
    <w:name w:val="Salutation"/>
    <w:basedOn w:val="Normal"/>
    <w:next w:val="Normal"/>
    <w:link w:val="SalutationChar"/>
    <w:uiPriority w:val="99"/>
    <w:semiHidden/>
    <w:unhideWhenUsed/>
  </w:style>
  <w:style w:type="paragraph" w:styleId="Signature">
    <w:name w:val="Signature"/>
    <w:basedOn w:val="Normal"/>
    <w:link w:val="SignatureChar"/>
    <w:uiPriority w:val="99"/>
    <w:semiHidden/>
    <w:unhideWhenUsed/>
    <w:pPr>
      <w:spacing w:after="0" w:line="240" w:lineRule="auto"/>
      <w:ind w:left="4252"/>
    </w:pPr>
  </w:style>
  <w:style w:type="character" w:styleId="Strong">
    <w:name w:val="Strong"/>
    <w:basedOn w:val="DefaultParagraphFont"/>
    <w:uiPriority w:val="22"/>
    <w:unhideWhenUsed/>
    <w:qFormat/>
    <w:rPr>
      <w:b/>
      <w:bCs/>
      <w:sz w:val="22"/>
    </w:rPr>
  </w:style>
  <w:style w:type="paragraph" w:styleId="Subtitle">
    <w:name w:val="Subtitle"/>
    <w:basedOn w:val="Normal"/>
    <w:next w:val="Normal"/>
    <w:link w:val="SubtitleChar"/>
    <w:uiPriority w:val="11"/>
    <w:semiHidden/>
    <w:unhideWhenUsed/>
    <w:qFormat/>
    <w:pPr>
      <w:spacing w:after="160"/>
    </w:pPr>
    <w:rPr>
      <w:color w:val="595959" w:themeColor="text1" w:themeTint="A6"/>
      <w:spacing w:val="15"/>
      <w:szCs w:val="22"/>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u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u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u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5"/>
    <w:qFormat/>
    <w:pPr>
      <w:spacing w:after="400"/>
      <w:contextualSpacing/>
    </w:pPr>
    <w:rPr>
      <w:rFonts w:asciiTheme="majorHAnsi" w:eastAsiaTheme="majorEastAsia" w:hAnsiTheme="majorHAnsi" w:cstheme="majorBidi"/>
      <w:color w:val="F38200" w:themeColor="accent1"/>
      <w:kern w:val="28"/>
      <w:sz w:val="56"/>
      <w:szCs w:val="56"/>
      <w14:textFill>
        <w14:solidFill>
          <w14:schemeClr w14:val="accent1">
            <w14:lumMod w14:val="50000"/>
            <w14:lumMod w14:val="95000"/>
            <w14:lumOff w14:val="5000"/>
          </w14:schemeClr>
        </w14:solidFill>
      </w14:textFil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table" w:styleId="LightShading">
    <w:name w:val="Light Shading"/>
    <w:basedOn w:val="TableNormal"/>
    <w:uiPriority w:val="60"/>
    <w:semiHidden/>
    <w:unhideWhenUsed/>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Pr>
      <w:color w:val="B66100" w:themeColor="accent1" w:themeShade="BF"/>
    </w:rPr>
    <w:tblPr>
      <w:tblBorders>
        <w:top w:val="single" w:sz="8" w:space="0" w:color="F38200" w:themeColor="accent1"/>
        <w:bottom w:val="single" w:sz="8" w:space="0" w:color="F38200" w:themeColor="accent1"/>
      </w:tblBorders>
    </w:tblPr>
    <w:tblStylePr w:type="fir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lastRow">
      <w:pPr>
        <w:spacing w:before="0" w:after="0" w:line="240" w:lineRule="auto"/>
      </w:pPr>
      <w:rPr>
        <w:b/>
        <w:bCs/>
      </w:rPr>
      <w:tblPr/>
      <w:tcPr>
        <w:tcBorders>
          <w:top w:val="single" w:sz="8" w:space="0" w:color="F38200" w:themeColor="accent1"/>
          <w:left w:val="nil"/>
          <w:bottom w:val="single" w:sz="8" w:space="0" w:color="F382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left w:val="nil"/>
          <w:right w:val="nil"/>
          <w:insideH w:val="nil"/>
          <w:insideV w:val="nil"/>
        </w:tcBorders>
        <w:shd w:val="clear" w:color="auto" w:fill="FFE0BD" w:themeFill="accent1" w:themeFillTint="3F"/>
      </w:tcPr>
    </w:tblStylePr>
  </w:style>
  <w:style w:type="table" w:styleId="LightShading-Accent2">
    <w:name w:val="Light Shading Accent 2"/>
    <w:basedOn w:val="TableNormal"/>
    <w:uiPriority w:val="60"/>
    <w:semiHidden/>
    <w:unhideWhenUsed/>
    <w:rPr>
      <w:color w:val="6E7B33" w:themeColor="accent2" w:themeShade="BF"/>
    </w:rPr>
    <w:tblPr>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Pr>
      <w:color w:val="99A306" w:themeColor="accent3" w:themeShade="BF"/>
    </w:rPr>
    <w:tblPr>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Pr>
      <w:color w:val="008CBF" w:themeColor="accent4" w:themeShade="BF"/>
    </w:rPr>
    <w:tblPr>
      <w:tblBorders>
        <w:top w:val="single" w:sz="8" w:space="0" w:color="00BCFF" w:themeColor="accent4"/>
        <w:bottom w:val="single" w:sz="8" w:space="0" w:color="00BCFF" w:themeColor="accent4"/>
      </w:tblBorders>
    </w:tblPr>
    <w:tblStylePr w:type="fir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lastRow">
      <w:pPr>
        <w:spacing w:before="0" w:after="0" w:line="240" w:lineRule="auto"/>
      </w:pPr>
      <w:rPr>
        <w:b/>
        <w:bCs/>
      </w:rPr>
      <w:tblPr/>
      <w:tcPr>
        <w:tcBorders>
          <w:top w:val="single" w:sz="8" w:space="0" w:color="00BCFF" w:themeColor="accent4"/>
          <w:left w:val="nil"/>
          <w:bottom w:val="single" w:sz="8" w:space="0" w:color="00B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left w:val="nil"/>
          <w:right w:val="nil"/>
          <w:insideH w:val="nil"/>
          <w:insideV w:val="nil"/>
        </w:tcBorders>
        <w:shd w:val="clear" w:color="auto" w:fill="C0EEFF" w:themeFill="accent4" w:themeFillTint="3F"/>
      </w:tcPr>
    </w:tblStylePr>
  </w:style>
  <w:style w:type="table" w:styleId="LightShading-Accent5">
    <w:name w:val="Light Shading Accent 5"/>
    <w:basedOn w:val="TableNormal"/>
    <w:uiPriority w:val="60"/>
    <w:semiHidden/>
    <w:unhideWhenUsed/>
    <w:rPr>
      <w:color w:val="B00068" w:themeColor="accent5" w:themeShade="BF"/>
    </w:rPr>
    <w:tblPr>
      <w:tblBorders>
        <w:top w:val="single" w:sz="8" w:space="0" w:color="EC008C" w:themeColor="accent5"/>
        <w:bottom w:val="single" w:sz="8" w:space="0" w:color="EC008C" w:themeColor="accent5"/>
      </w:tblBorders>
    </w:tblPr>
    <w:tblStylePr w:type="fir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lastRow">
      <w:pPr>
        <w:spacing w:before="0" w:after="0" w:line="240" w:lineRule="auto"/>
      </w:pPr>
      <w:rPr>
        <w:b/>
        <w:bCs/>
      </w:rPr>
      <w:tblPr/>
      <w:tcPr>
        <w:tcBorders>
          <w:top w:val="single" w:sz="8" w:space="0" w:color="EC008C" w:themeColor="accent5"/>
          <w:left w:val="nil"/>
          <w:bottom w:val="single" w:sz="8" w:space="0" w:color="EC008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left w:val="nil"/>
          <w:right w:val="nil"/>
          <w:insideH w:val="nil"/>
          <w:insideV w:val="nil"/>
        </w:tcBorders>
        <w:shd w:val="clear" w:color="auto" w:fill="FFBBE3" w:themeFill="accent5" w:themeFillTint="3F"/>
      </w:tcPr>
    </w:tblStylePr>
  </w:style>
  <w:style w:type="table" w:styleId="LightShading-Accent6">
    <w:name w:val="Light Shading Accent 6"/>
    <w:basedOn w:val="TableNormal"/>
    <w:uiPriority w:val="60"/>
    <w:semiHidden/>
    <w:unhideWhenUsed/>
    <w:rPr>
      <w:color w:val="673573" w:themeColor="accent6" w:themeShade="BF"/>
    </w:rPr>
    <w:tblPr>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pPr>
        <w:spacing w:before="0" w:after="0" w:line="240" w:lineRule="auto"/>
      </w:pPr>
      <w:rPr>
        <w:b/>
        <w:bCs/>
        <w:color w:val="FFFFFF" w:themeColor="background1"/>
      </w:rPr>
      <w:tblPr/>
      <w:tcPr>
        <w:shd w:val="clear" w:color="auto" w:fill="F38200" w:themeFill="accent1"/>
      </w:tcPr>
    </w:tblStylePr>
    <w:tblStylePr w:type="lastRow">
      <w:pPr>
        <w:spacing w:before="0" w:after="0" w:line="240" w:lineRule="auto"/>
      </w:pPr>
      <w:rPr>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tcBorders>
      </w:tcPr>
    </w:tblStylePr>
    <w:tblStylePr w:type="firstCol">
      <w:rPr>
        <w:b/>
        <w:bCs/>
      </w:rPr>
    </w:tblStylePr>
    <w:tblStylePr w:type="lastCol">
      <w:rPr>
        <w:b/>
        <w:bCs/>
      </w:r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style>
  <w:style w:type="table" w:styleId="LightList-Accent2">
    <w:name w:val="Light List Accent 2"/>
    <w:basedOn w:val="TableNormal"/>
    <w:uiPriority w:val="61"/>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pPr>
        <w:spacing w:before="0" w:after="0" w:line="240" w:lineRule="auto"/>
      </w:pPr>
      <w:rPr>
        <w:b/>
        <w:bCs/>
        <w:color w:val="FFFFFF" w:themeColor="background1"/>
      </w:rPr>
      <w:tblPr/>
      <w:tcPr>
        <w:shd w:val="clear" w:color="auto" w:fill="00BCFF" w:themeFill="accent4"/>
      </w:tcPr>
    </w:tblStylePr>
    <w:tblStylePr w:type="lastRow">
      <w:pPr>
        <w:spacing w:before="0" w:after="0" w:line="240" w:lineRule="auto"/>
      </w:pPr>
      <w:rPr>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tcBorders>
      </w:tcPr>
    </w:tblStylePr>
    <w:tblStylePr w:type="firstCol">
      <w:rPr>
        <w:b/>
        <w:bCs/>
      </w:rPr>
    </w:tblStylePr>
    <w:tblStylePr w:type="lastCol">
      <w:rPr>
        <w:b/>
        <w:bCs/>
      </w:r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style>
  <w:style w:type="table" w:styleId="LightList-Accent5">
    <w:name w:val="Light List Accent 5"/>
    <w:basedOn w:val="TableNormal"/>
    <w:uiPriority w:val="61"/>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pPr>
        <w:spacing w:before="0" w:after="0" w:line="240" w:lineRule="auto"/>
      </w:pPr>
      <w:rPr>
        <w:b/>
        <w:bCs/>
        <w:color w:val="FFFFFF" w:themeColor="background1"/>
      </w:rPr>
      <w:tblPr/>
      <w:tcPr>
        <w:shd w:val="clear" w:color="auto" w:fill="EC008C" w:themeFill="accent5"/>
      </w:tcPr>
    </w:tblStylePr>
    <w:tblStylePr w:type="lastRow">
      <w:pPr>
        <w:spacing w:before="0" w:after="0" w:line="240" w:lineRule="auto"/>
      </w:pPr>
      <w:rPr>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tcBorders>
      </w:tcPr>
    </w:tblStylePr>
    <w:tblStylePr w:type="firstCol">
      <w:rPr>
        <w:b/>
        <w:bCs/>
      </w:rPr>
    </w:tblStylePr>
    <w:tblStylePr w:type="lastCol">
      <w:rPr>
        <w:b/>
        <w:bCs/>
      </w:r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style>
  <w:style w:type="table" w:styleId="LightList-Accent6">
    <w:name w:val="Light List Accent 6"/>
    <w:basedOn w:val="TableNormal"/>
    <w:uiPriority w:val="61"/>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Grid">
    <w:name w:val="Light Grid"/>
    <w:basedOn w:val="TableNormal"/>
    <w:uiPriority w:val="62"/>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18" w:space="0" w:color="F38200" w:themeColor="accent1"/>
          <w:right w:val="single" w:sz="8" w:space="0" w:color="F38200"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38200" w:themeColor="accent1"/>
          <w:left w:val="single" w:sz="8" w:space="0" w:color="F38200" w:themeColor="accent1"/>
          <w:bottom w:val="single" w:sz="8" w:space="0" w:color="F38200" w:themeColor="accent1"/>
          <w:right w:val="single" w:sz="8" w:space="0" w:color="F38200"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tcPr>
    </w:tblStylePr>
    <w:tblStylePr w:type="band1Vert">
      <w:tblPr/>
      <w:tcPr>
        <w:tcBorders>
          <w:top w:val="single" w:sz="8" w:space="0" w:color="F38200" w:themeColor="accent1"/>
          <w:left w:val="single" w:sz="8" w:space="0" w:color="F38200" w:themeColor="accent1"/>
          <w:bottom w:val="single" w:sz="8" w:space="0" w:color="F38200" w:themeColor="accent1"/>
          <w:right w:val="single" w:sz="8" w:space="0" w:color="F38200" w:themeColor="accent1"/>
        </w:tcBorders>
        <w:shd w:val="clear" w:color="auto" w:fill="FFE0BD" w:themeFill="accent1" w:themeFillTint="3F"/>
      </w:tcPr>
    </w:tblStylePr>
    <w:tblStylePr w:type="band1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shd w:val="clear" w:color="auto" w:fill="FFE0BD" w:themeFill="accent1" w:themeFillTint="3F"/>
      </w:tcPr>
    </w:tblStylePr>
    <w:tblStylePr w:type="band2Horz">
      <w:tblPr/>
      <w:tcPr>
        <w:tcBorders>
          <w:top w:val="single" w:sz="8" w:space="0" w:color="F38200" w:themeColor="accent1"/>
          <w:left w:val="single" w:sz="8" w:space="0" w:color="F38200" w:themeColor="accent1"/>
          <w:bottom w:val="single" w:sz="8" w:space="0" w:color="F38200" w:themeColor="accent1"/>
          <w:right w:val="single" w:sz="8" w:space="0" w:color="F38200"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auto"/>
        </w:tcBorders>
      </w:tcPr>
    </w:tblStylePr>
  </w:style>
  <w:style w:type="table" w:styleId="LightGrid-Accent3">
    <w:name w:val="Light Grid Accent 3"/>
    <w:basedOn w:val="TableNormal"/>
    <w:uiPriority w:val="62"/>
    <w:semiHidden/>
    <w:unhideWhenUsed/>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18" w:space="0" w:color="00BCFF" w:themeColor="accent4"/>
          <w:right w:val="single" w:sz="8" w:space="0" w:color="00BCFF"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CFF" w:themeColor="accent4"/>
          <w:left w:val="single" w:sz="8" w:space="0" w:color="00BCFF" w:themeColor="accent4"/>
          <w:bottom w:val="single" w:sz="8" w:space="0" w:color="00BCFF" w:themeColor="accent4"/>
          <w:right w:val="single" w:sz="8" w:space="0" w:color="00BCFF"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tcPr>
    </w:tblStylePr>
    <w:tblStylePr w:type="band1Vert">
      <w:tblPr/>
      <w:tcPr>
        <w:tcBorders>
          <w:top w:val="single" w:sz="8" w:space="0" w:color="00BCFF" w:themeColor="accent4"/>
          <w:left w:val="single" w:sz="8" w:space="0" w:color="00BCFF" w:themeColor="accent4"/>
          <w:bottom w:val="single" w:sz="8" w:space="0" w:color="00BCFF" w:themeColor="accent4"/>
          <w:right w:val="single" w:sz="8" w:space="0" w:color="00BCFF" w:themeColor="accent4"/>
        </w:tcBorders>
        <w:shd w:val="clear" w:color="auto" w:fill="C0EEFF" w:themeFill="accent4" w:themeFillTint="3F"/>
      </w:tcPr>
    </w:tblStylePr>
    <w:tblStylePr w:type="band1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shd w:val="clear" w:color="auto" w:fill="C0EEFF" w:themeFill="accent4" w:themeFillTint="3F"/>
      </w:tcPr>
    </w:tblStylePr>
    <w:tblStylePr w:type="band2Horz">
      <w:tblPr/>
      <w:tcPr>
        <w:tcBorders>
          <w:top w:val="single" w:sz="8" w:space="0" w:color="00BCFF" w:themeColor="accent4"/>
          <w:left w:val="single" w:sz="8" w:space="0" w:color="00BCFF" w:themeColor="accent4"/>
          <w:bottom w:val="single" w:sz="8" w:space="0" w:color="00BCFF" w:themeColor="accent4"/>
          <w:right w:val="single" w:sz="8" w:space="0" w:color="00BCFF" w:themeColor="accent4"/>
          <w:insideV w:val="single" w:sz="8" w:space="0" w:color="auto"/>
        </w:tcBorders>
      </w:tcPr>
    </w:tblStylePr>
  </w:style>
  <w:style w:type="table" w:styleId="LightGrid-Accent5">
    <w:name w:val="Light Grid Accent 5"/>
    <w:basedOn w:val="TableNormal"/>
    <w:uiPriority w:val="62"/>
    <w:semiHidden/>
    <w:unhideWhenUsed/>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18" w:space="0" w:color="EC008C" w:themeColor="accent5"/>
          <w:right w:val="single" w:sz="8" w:space="0" w:color="EC008C"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008C" w:themeColor="accent5"/>
          <w:left w:val="single" w:sz="8" w:space="0" w:color="EC008C" w:themeColor="accent5"/>
          <w:bottom w:val="single" w:sz="8" w:space="0" w:color="EC008C" w:themeColor="accent5"/>
          <w:right w:val="single" w:sz="8" w:space="0" w:color="EC008C"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tcPr>
    </w:tblStylePr>
    <w:tblStylePr w:type="band1Vert">
      <w:tblPr/>
      <w:tcPr>
        <w:tcBorders>
          <w:top w:val="single" w:sz="8" w:space="0" w:color="EC008C" w:themeColor="accent5"/>
          <w:left w:val="single" w:sz="8" w:space="0" w:color="EC008C" w:themeColor="accent5"/>
          <w:bottom w:val="single" w:sz="8" w:space="0" w:color="EC008C" w:themeColor="accent5"/>
          <w:right w:val="single" w:sz="8" w:space="0" w:color="EC008C" w:themeColor="accent5"/>
        </w:tcBorders>
        <w:shd w:val="clear" w:color="auto" w:fill="FFBBE3" w:themeFill="accent5" w:themeFillTint="3F"/>
      </w:tcPr>
    </w:tblStylePr>
    <w:tblStylePr w:type="band1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shd w:val="clear" w:color="auto" w:fill="FFBBE3" w:themeFill="accent5" w:themeFillTint="3F"/>
      </w:tcPr>
    </w:tblStylePr>
    <w:tblStylePr w:type="band2Horz">
      <w:tblPr/>
      <w:tcPr>
        <w:tcBorders>
          <w:top w:val="single" w:sz="8" w:space="0" w:color="EC008C" w:themeColor="accent5"/>
          <w:left w:val="single" w:sz="8" w:space="0" w:color="EC008C" w:themeColor="accent5"/>
          <w:bottom w:val="single" w:sz="8" w:space="0" w:color="EC008C" w:themeColor="accent5"/>
          <w:right w:val="single" w:sz="8" w:space="0" w:color="EC008C"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tblBorders>
    </w:tblPr>
    <w:tblStylePr w:type="firstRow">
      <w:pPr>
        <w:spacing w:before="0" w:after="0" w:line="240" w:lineRule="auto"/>
      </w:pPr>
      <w:rPr>
        <w:b/>
        <w:bCs/>
        <w:color w:val="FFFFFF" w:themeColor="background1"/>
      </w:rPr>
      <w:tblPr/>
      <w:tcPr>
        <w:tc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shd w:val="clear" w:color="auto" w:fill="F38200" w:themeFill="accent1"/>
      </w:tcPr>
    </w:tblStylePr>
    <w:tblStylePr w:type="lastRow">
      <w:pPr>
        <w:spacing w:before="0" w:after="0" w:line="240" w:lineRule="auto"/>
      </w:pPr>
      <w:rPr>
        <w:b/>
        <w:bCs/>
      </w:rPr>
      <w:tblPr/>
      <w:tcPr>
        <w:tcBorders>
          <w:top w:val="double" w:sz="6"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0BD" w:themeFill="accent1" w:themeFillTint="3F"/>
      </w:tcPr>
    </w:tblStylePr>
    <w:tblStylePr w:type="band1Horz">
      <w:tblPr/>
      <w:tcPr>
        <w:tcBorders>
          <w:insideH w:val="nil"/>
          <w:insideV w:val="nil"/>
        </w:tcBorders>
        <w:shd w:val="clear" w:color="auto" w:fill="FFE0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tblBorders>
    </w:tblPr>
    <w:tblStylePr w:type="firstRow">
      <w:pPr>
        <w:spacing w:before="0" w:after="0" w:line="240" w:lineRule="auto"/>
      </w:pPr>
      <w:rPr>
        <w:b/>
        <w:bCs/>
        <w:color w:val="FFFFFF" w:themeColor="background1"/>
      </w:rPr>
      <w:tblPr/>
      <w:tcPr>
        <w:tc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shd w:val="clear" w:color="auto" w:fill="00BCFF" w:themeFill="accent4"/>
      </w:tcPr>
    </w:tblStylePr>
    <w:tblStylePr w:type="lastRow">
      <w:pPr>
        <w:spacing w:before="0" w:after="0" w:line="240" w:lineRule="auto"/>
      </w:pPr>
      <w:rPr>
        <w:b/>
        <w:bCs/>
      </w:rPr>
      <w:tblPr/>
      <w:tcPr>
        <w:tcBorders>
          <w:top w:val="double" w:sz="6"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0EEFF" w:themeFill="accent4" w:themeFillTint="3F"/>
      </w:tcPr>
    </w:tblStylePr>
    <w:tblStylePr w:type="band1Horz">
      <w:tblPr/>
      <w:tcPr>
        <w:tcBorders>
          <w:insideH w:val="nil"/>
          <w:insideV w:val="nil"/>
        </w:tcBorders>
        <w:shd w:val="clear" w:color="auto" w:fill="C0EE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tblBorders>
    </w:tblPr>
    <w:tblStylePr w:type="firstRow">
      <w:pPr>
        <w:spacing w:before="0" w:after="0" w:line="240" w:lineRule="auto"/>
      </w:pPr>
      <w:rPr>
        <w:b/>
        <w:bCs/>
        <w:color w:val="FFFFFF" w:themeColor="background1"/>
      </w:rPr>
      <w:tblPr/>
      <w:tcPr>
        <w:tc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shd w:val="clear" w:color="auto" w:fill="EC008C" w:themeFill="accent5"/>
      </w:tcPr>
    </w:tblStylePr>
    <w:tblStylePr w:type="lastRow">
      <w:pPr>
        <w:spacing w:before="0" w:after="0" w:line="240" w:lineRule="auto"/>
      </w:pPr>
      <w:rPr>
        <w:b/>
        <w:bCs/>
      </w:rPr>
      <w:tblPr/>
      <w:tcPr>
        <w:tcBorders>
          <w:top w:val="double" w:sz="6"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BBE3" w:themeFill="accent5" w:themeFillTint="3F"/>
      </w:tcPr>
    </w:tblStylePr>
    <w:tblStylePr w:type="band1Horz">
      <w:tblPr/>
      <w:tcPr>
        <w:tcBorders>
          <w:insideH w:val="nil"/>
          <w:insideV w:val="nil"/>
        </w:tcBorders>
        <w:shd w:val="clear" w:color="auto" w:fill="FFBBE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382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38200" w:themeFill="accent1"/>
      </w:tcPr>
    </w:tblStylePr>
    <w:tblStylePr w:type="lastCol">
      <w:rPr>
        <w:b/>
        <w:bCs/>
        <w:color w:val="FFFFFF" w:themeColor="background1"/>
      </w:rPr>
      <w:tblPr/>
      <w:tcPr>
        <w:tcBorders>
          <w:left w:val="nil"/>
          <w:right w:val="nil"/>
          <w:insideH w:val="nil"/>
          <w:insideV w:val="nil"/>
        </w:tcBorders>
        <w:shd w:val="clear" w:color="auto" w:fill="F382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BC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BCFF" w:themeFill="accent4"/>
      </w:tcPr>
    </w:tblStylePr>
    <w:tblStylePr w:type="lastCol">
      <w:rPr>
        <w:b/>
        <w:bCs/>
        <w:color w:val="FFFFFF" w:themeColor="background1"/>
      </w:rPr>
      <w:tblPr/>
      <w:tcPr>
        <w:tcBorders>
          <w:left w:val="nil"/>
          <w:right w:val="nil"/>
          <w:insideH w:val="nil"/>
          <w:insideV w:val="nil"/>
        </w:tcBorders>
        <w:shd w:val="clear" w:color="auto" w:fill="00BC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008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C008C" w:themeFill="accent5"/>
      </w:tcPr>
    </w:tblStylePr>
    <w:tblStylePr w:type="lastCol">
      <w:rPr>
        <w:b/>
        <w:bCs/>
        <w:color w:val="FFFFFF" w:themeColor="background1"/>
      </w:rPr>
      <w:tblPr/>
      <w:tcPr>
        <w:tcBorders>
          <w:left w:val="nil"/>
          <w:right w:val="nil"/>
          <w:insideH w:val="nil"/>
          <w:insideV w:val="nil"/>
        </w:tcBorders>
        <w:shd w:val="clear" w:color="auto" w:fill="EC008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F38200" w:themeColor="accent1"/>
        <w:bottom w:val="single" w:sz="8" w:space="0" w:color="F38200" w:themeColor="accent1"/>
      </w:tblBorders>
    </w:tblPr>
    <w:tblStylePr w:type="firstRow">
      <w:rPr>
        <w:rFonts w:asciiTheme="majorHAnsi" w:eastAsiaTheme="majorEastAsia" w:hAnsiTheme="majorHAnsi" w:cstheme="majorBidi"/>
      </w:rPr>
      <w:tblPr/>
      <w:tcPr>
        <w:tcBorders>
          <w:top w:val="nil"/>
          <w:bottom w:val="single" w:sz="8" w:space="0" w:color="F38200" w:themeColor="accent1"/>
        </w:tcBorders>
      </w:tcPr>
    </w:tblStylePr>
    <w:tblStylePr w:type="lastRow">
      <w:rPr>
        <w:b/>
        <w:bCs/>
        <w:color w:val="071F28" w:themeColor="text2"/>
      </w:rPr>
      <w:tblPr/>
      <w:tcPr>
        <w:tcBorders>
          <w:top w:val="single" w:sz="8" w:space="0" w:color="F38200" w:themeColor="accent1"/>
          <w:bottom w:val="single" w:sz="8" w:space="0" w:color="F38200" w:themeColor="accent1"/>
        </w:tcBorders>
      </w:tcPr>
    </w:tblStylePr>
    <w:tblStylePr w:type="firstCol">
      <w:rPr>
        <w:b/>
        <w:bCs/>
      </w:rPr>
    </w:tblStylePr>
    <w:tblStylePr w:type="lastCol">
      <w:rPr>
        <w:b/>
        <w:bCs/>
      </w:rPr>
      <w:tblPr/>
      <w:tcPr>
        <w:tcBorders>
          <w:top w:val="single" w:sz="8" w:space="0" w:color="F38200" w:themeColor="accent1"/>
          <w:bottom w:val="single" w:sz="8" w:space="0" w:color="F38200" w:themeColor="accent1"/>
        </w:tcBorders>
      </w:tcPr>
    </w:tblStylePr>
    <w:tblStylePr w:type="band1Vert">
      <w:tblPr/>
      <w:tcPr>
        <w:shd w:val="clear" w:color="auto" w:fill="FFE0BD" w:themeFill="accent1" w:themeFillTint="3F"/>
      </w:tcPr>
    </w:tblStylePr>
    <w:tblStylePr w:type="band1Horz">
      <w:tblPr/>
      <w:tcPr>
        <w:shd w:val="clear" w:color="auto" w:fill="FFE0BD"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Pr>
      <w:color w:val="000000" w:themeColor="text1"/>
    </w:rPr>
    <w:tblPr>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00BCFF" w:themeColor="accent4"/>
        <w:bottom w:val="single" w:sz="8" w:space="0" w:color="00BCFF" w:themeColor="accent4"/>
      </w:tblBorders>
    </w:tblPr>
    <w:tblStylePr w:type="firstRow">
      <w:rPr>
        <w:rFonts w:asciiTheme="majorHAnsi" w:eastAsiaTheme="majorEastAsia" w:hAnsiTheme="majorHAnsi" w:cstheme="majorBidi"/>
      </w:rPr>
      <w:tblPr/>
      <w:tcPr>
        <w:tcBorders>
          <w:top w:val="nil"/>
          <w:bottom w:val="single" w:sz="8" w:space="0" w:color="00BCFF" w:themeColor="accent4"/>
        </w:tcBorders>
      </w:tcPr>
    </w:tblStylePr>
    <w:tblStylePr w:type="lastRow">
      <w:rPr>
        <w:b/>
        <w:bCs/>
        <w:color w:val="071F28" w:themeColor="text2"/>
      </w:rPr>
      <w:tblPr/>
      <w:tcPr>
        <w:tcBorders>
          <w:top w:val="single" w:sz="8" w:space="0" w:color="00BCFF" w:themeColor="accent4"/>
          <w:bottom w:val="single" w:sz="8" w:space="0" w:color="00BCFF" w:themeColor="accent4"/>
        </w:tcBorders>
      </w:tcPr>
    </w:tblStylePr>
    <w:tblStylePr w:type="firstCol">
      <w:rPr>
        <w:b/>
        <w:bCs/>
      </w:rPr>
    </w:tblStylePr>
    <w:tblStylePr w:type="lastCol">
      <w:rPr>
        <w:b/>
        <w:bCs/>
      </w:rPr>
      <w:tblPr/>
      <w:tcPr>
        <w:tcBorders>
          <w:top w:val="single" w:sz="8" w:space="0" w:color="00BCFF" w:themeColor="accent4"/>
          <w:bottom w:val="single" w:sz="8" w:space="0" w:color="00BCFF" w:themeColor="accent4"/>
        </w:tcBorders>
      </w:tcPr>
    </w:tblStylePr>
    <w:tblStylePr w:type="band1Vert">
      <w:tblPr/>
      <w:tcPr>
        <w:shd w:val="clear" w:color="auto" w:fill="C0EEFF" w:themeFill="accent4" w:themeFillTint="3F"/>
      </w:tcPr>
    </w:tblStylePr>
    <w:tblStylePr w:type="band1Horz">
      <w:tblPr/>
      <w:tcPr>
        <w:shd w:val="clear" w:color="auto" w:fill="C0EEFF"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EC008C" w:themeColor="accent5"/>
        <w:bottom w:val="single" w:sz="8" w:space="0" w:color="EC008C" w:themeColor="accent5"/>
      </w:tblBorders>
    </w:tblPr>
    <w:tblStylePr w:type="firstRow">
      <w:rPr>
        <w:rFonts w:asciiTheme="majorHAnsi" w:eastAsiaTheme="majorEastAsia" w:hAnsiTheme="majorHAnsi" w:cstheme="majorBidi"/>
      </w:rPr>
      <w:tblPr/>
      <w:tcPr>
        <w:tcBorders>
          <w:top w:val="nil"/>
          <w:bottom w:val="single" w:sz="8" w:space="0" w:color="EC008C" w:themeColor="accent5"/>
        </w:tcBorders>
      </w:tcPr>
    </w:tblStylePr>
    <w:tblStylePr w:type="lastRow">
      <w:rPr>
        <w:b/>
        <w:bCs/>
        <w:color w:val="071F28" w:themeColor="text2"/>
      </w:rPr>
      <w:tblPr/>
      <w:tcPr>
        <w:tcBorders>
          <w:top w:val="single" w:sz="8" w:space="0" w:color="EC008C" w:themeColor="accent5"/>
          <w:bottom w:val="single" w:sz="8" w:space="0" w:color="EC008C" w:themeColor="accent5"/>
        </w:tcBorders>
      </w:tcPr>
    </w:tblStylePr>
    <w:tblStylePr w:type="firstCol">
      <w:rPr>
        <w:b/>
        <w:bCs/>
      </w:rPr>
    </w:tblStylePr>
    <w:tblStylePr w:type="lastCol">
      <w:rPr>
        <w:b/>
        <w:bCs/>
      </w:rPr>
      <w:tblPr/>
      <w:tcPr>
        <w:tcBorders>
          <w:top w:val="single" w:sz="8" w:space="0" w:color="EC008C" w:themeColor="accent5"/>
          <w:bottom w:val="single" w:sz="8" w:space="0" w:color="EC008C" w:themeColor="accent5"/>
        </w:tcBorders>
      </w:tcPr>
    </w:tblStylePr>
    <w:tblStylePr w:type="band1Vert">
      <w:tblPr/>
      <w:tcPr>
        <w:shd w:val="clear" w:color="auto" w:fill="FFBBE3" w:themeFill="accent5" w:themeFillTint="3F"/>
      </w:tcPr>
    </w:tblStylePr>
    <w:tblStylePr w:type="band1Horz">
      <w:tblPr/>
      <w:tcPr>
        <w:shd w:val="clear" w:color="auto" w:fill="FFBBE3"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tblBorders>
    </w:tblPr>
    <w:tblStylePr w:type="firstRow">
      <w:rPr>
        <w:sz w:val="24"/>
        <w:szCs w:val="24"/>
      </w:rPr>
      <w:tblPr/>
      <w:tcPr>
        <w:tcBorders>
          <w:top w:val="nil"/>
          <w:left w:val="nil"/>
          <w:bottom w:val="single" w:sz="24" w:space="0" w:color="F3820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38200" w:themeColor="accent1"/>
          <w:insideH w:val="nil"/>
          <w:insideV w:val="nil"/>
        </w:tcBorders>
        <w:shd w:val="clear" w:color="auto" w:fill="FFFFFF" w:themeFill="background1"/>
      </w:tcPr>
    </w:tblStylePr>
    <w:tblStylePr w:type="lastCol">
      <w:tblPr/>
      <w:tcPr>
        <w:tcBorders>
          <w:top w:val="nil"/>
          <w:left w:val="single" w:sz="8" w:space="0" w:color="F382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D" w:themeFill="accent1" w:themeFillTint="3F"/>
      </w:tcPr>
    </w:tblStylePr>
    <w:tblStylePr w:type="band1Horz">
      <w:tblPr/>
      <w:tcPr>
        <w:tcBorders>
          <w:top w:val="nil"/>
          <w:bottom w:val="nil"/>
          <w:insideH w:val="nil"/>
          <w:insideV w:val="nil"/>
        </w:tcBorders>
        <w:shd w:val="clear" w:color="auto" w:fill="FFE0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tblBorders>
    </w:tblPr>
    <w:tblStylePr w:type="firstRow">
      <w:rPr>
        <w:sz w:val="24"/>
        <w:szCs w:val="24"/>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BCFF" w:themeColor="accent4"/>
          <w:insideH w:val="nil"/>
          <w:insideV w:val="nil"/>
        </w:tcBorders>
        <w:shd w:val="clear" w:color="auto" w:fill="FFFFFF" w:themeFill="background1"/>
      </w:tcPr>
    </w:tblStylePr>
    <w:tblStylePr w:type="lastCol">
      <w:tblPr/>
      <w:tcPr>
        <w:tcBorders>
          <w:top w:val="nil"/>
          <w:left w:val="single" w:sz="8" w:space="0" w:color="00BC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EEFF" w:themeFill="accent4" w:themeFillTint="3F"/>
      </w:tcPr>
    </w:tblStylePr>
    <w:tblStylePr w:type="band1Horz">
      <w:tblPr/>
      <w:tcPr>
        <w:tcBorders>
          <w:top w:val="nil"/>
          <w:bottom w:val="nil"/>
          <w:insideH w:val="nil"/>
          <w:insideV w:val="nil"/>
        </w:tcBorders>
        <w:shd w:val="clear" w:color="auto" w:fill="C0EE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tblBorders>
    </w:tblPr>
    <w:tblStylePr w:type="firstRow">
      <w:rPr>
        <w:sz w:val="24"/>
        <w:szCs w:val="24"/>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008C" w:themeColor="accent5"/>
          <w:insideH w:val="nil"/>
          <w:insideV w:val="nil"/>
        </w:tcBorders>
        <w:shd w:val="clear" w:color="auto" w:fill="FFFFFF" w:themeFill="background1"/>
      </w:tcPr>
    </w:tblStylePr>
    <w:tblStylePr w:type="lastCol">
      <w:tblPr/>
      <w:tcPr>
        <w:tcBorders>
          <w:top w:val="nil"/>
          <w:left w:val="single" w:sz="8" w:space="0" w:color="EC008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BE3" w:themeFill="accent5" w:themeFillTint="3F"/>
      </w:tcPr>
    </w:tblStylePr>
    <w:tblStylePr w:type="band1Horz">
      <w:tblPr/>
      <w:tcPr>
        <w:tcBorders>
          <w:top w:val="nil"/>
          <w:bottom w:val="nil"/>
          <w:insideH w:val="nil"/>
          <w:insideV w:val="nil"/>
        </w:tcBorders>
        <w:shd w:val="clear" w:color="auto" w:fill="FFBBE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tblPr>
      <w:tblBorders>
        <w:top w:val="single" w:sz="8" w:space="0" w:color="FFA137" w:themeColor="accent1" w:themeTint="BF"/>
        <w:left w:val="single" w:sz="8" w:space="0" w:color="FFA137" w:themeColor="accent1" w:themeTint="BF"/>
        <w:bottom w:val="single" w:sz="8" w:space="0" w:color="FFA137" w:themeColor="accent1" w:themeTint="BF"/>
        <w:right w:val="single" w:sz="8" w:space="0" w:color="FFA137" w:themeColor="accent1" w:themeTint="BF"/>
        <w:insideH w:val="single" w:sz="8" w:space="0" w:color="FFA137" w:themeColor="accent1" w:themeTint="BF"/>
        <w:insideV w:val="single" w:sz="8" w:space="0" w:color="FFA137" w:themeColor="accent1" w:themeTint="BF"/>
      </w:tblBorders>
    </w:tblPr>
    <w:tcPr>
      <w:shd w:val="clear" w:color="auto" w:fill="FFE0BD" w:themeFill="accent1" w:themeFillTint="3F"/>
    </w:tcPr>
    <w:tblStylePr w:type="firstRow">
      <w:rPr>
        <w:b/>
        <w:bCs/>
      </w:rPr>
    </w:tblStylePr>
    <w:tblStylePr w:type="lastRow">
      <w:rPr>
        <w:b/>
        <w:bCs/>
      </w:rPr>
      <w:tblPr/>
      <w:tcPr>
        <w:tcBorders>
          <w:top w:val="single" w:sz="18" w:space="0" w:color="FFA137" w:themeColor="accent1" w:themeTint="BF"/>
        </w:tcBorders>
      </w:tcPr>
    </w:tblStylePr>
    <w:tblStylePr w:type="firstCol">
      <w:rPr>
        <w:b/>
        <w:bCs/>
      </w:rPr>
    </w:tblStylePr>
    <w:tblStylePr w:type="lastCol">
      <w:rPr>
        <w:b/>
        <w:bCs/>
      </w:r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MediumGrid1-Accent2">
    <w:name w:val="Medium Grid 1 Accent 2"/>
    <w:basedOn w:val="TableNormal"/>
    <w:uiPriority w:val="67"/>
    <w:semiHidden/>
    <w:unhideWhenUsed/>
    <w:tblPr>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tblPr>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tblPr>
      <w:tblBorders>
        <w:top w:val="single" w:sz="8" w:space="0" w:color="40CCFF" w:themeColor="accent4" w:themeTint="BF"/>
        <w:left w:val="single" w:sz="8" w:space="0" w:color="40CCFF" w:themeColor="accent4" w:themeTint="BF"/>
        <w:bottom w:val="single" w:sz="8" w:space="0" w:color="40CCFF" w:themeColor="accent4" w:themeTint="BF"/>
        <w:right w:val="single" w:sz="8" w:space="0" w:color="40CCFF" w:themeColor="accent4" w:themeTint="BF"/>
        <w:insideH w:val="single" w:sz="8" w:space="0" w:color="40CCFF" w:themeColor="accent4" w:themeTint="BF"/>
        <w:insideV w:val="single" w:sz="8" w:space="0" w:color="40CCFF" w:themeColor="accent4" w:themeTint="BF"/>
      </w:tblBorders>
    </w:tblPr>
    <w:tcPr>
      <w:shd w:val="clear" w:color="auto" w:fill="C0EEFF" w:themeFill="accent4" w:themeFillTint="3F"/>
    </w:tcPr>
    <w:tblStylePr w:type="firstRow">
      <w:rPr>
        <w:b/>
        <w:bCs/>
      </w:rPr>
    </w:tblStylePr>
    <w:tblStylePr w:type="lastRow">
      <w:rPr>
        <w:b/>
        <w:bCs/>
      </w:rPr>
      <w:tblPr/>
      <w:tcPr>
        <w:tcBorders>
          <w:top w:val="single" w:sz="18" w:space="0" w:color="40CCFF" w:themeColor="accent4" w:themeTint="BF"/>
        </w:tcBorders>
      </w:tcPr>
    </w:tblStylePr>
    <w:tblStylePr w:type="firstCol">
      <w:rPr>
        <w:b/>
        <w:bCs/>
      </w:rPr>
    </w:tblStylePr>
    <w:tblStylePr w:type="lastCol">
      <w:rPr>
        <w:b/>
        <w:bCs/>
      </w:r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MediumGrid1-Accent5">
    <w:name w:val="Medium Grid 1 Accent 5"/>
    <w:basedOn w:val="TableNormal"/>
    <w:uiPriority w:val="67"/>
    <w:semiHidden/>
    <w:unhideWhenUsed/>
    <w:tblPr>
      <w:tblBorders>
        <w:top w:val="single" w:sz="8" w:space="0" w:color="FF31AB" w:themeColor="accent5" w:themeTint="BF"/>
        <w:left w:val="single" w:sz="8" w:space="0" w:color="FF31AB" w:themeColor="accent5" w:themeTint="BF"/>
        <w:bottom w:val="single" w:sz="8" w:space="0" w:color="FF31AB" w:themeColor="accent5" w:themeTint="BF"/>
        <w:right w:val="single" w:sz="8" w:space="0" w:color="FF31AB" w:themeColor="accent5" w:themeTint="BF"/>
        <w:insideH w:val="single" w:sz="8" w:space="0" w:color="FF31AB" w:themeColor="accent5" w:themeTint="BF"/>
        <w:insideV w:val="single" w:sz="8" w:space="0" w:color="FF31AB" w:themeColor="accent5" w:themeTint="BF"/>
      </w:tblBorders>
    </w:tblPr>
    <w:tcPr>
      <w:shd w:val="clear" w:color="auto" w:fill="FFBBE3" w:themeFill="accent5" w:themeFillTint="3F"/>
    </w:tcPr>
    <w:tblStylePr w:type="firstRow">
      <w:rPr>
        <w:b/>
        <w:bCs/>
      </w:rPr>
    </w:tblStylePr>
    <w:tblStylePr w:type="lastRow">
      <w:rPr>
        <w:b/>
        <w:bCs/>
      </w:rPr>
      <w:tblPr/>
      <w:tcPr>
        <w:tcBorders>
          <w:top w:val="single" w:sz="18" w:space="0" w:color="FF31AB" w:themeColor="accent5" w:themeTint="BF"/>
        </w:tcBorders>
      </w:tcPr>
    </w:tblStylePr>
    <w:tblStylePr w:type="firstCol">
      <w:rPr>
        <w:b/>
        <w:bCs/>
      </w:rPr>
    </w:tblStylePr>
    <w:tblStylePr w:type="lastCol">
      <w:rPr>
        <w:b/>
        <w:bCs/>
      </w:r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MediumGrid1-Accent6">
    <w:name w:val="Medium Grid 1 Accent 6"/>
    <w:basedOn w:val="TableNormal"/>
    <w:uiPriority w:val="67"/>
    <w:semiHidden/>
    <w:unhideWhenUsed/>
    <w:tblPr>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F38200" w:themeColor="accent1"/>
        <w:left w:val="single" w:sz="8" w:space="0" w:color="F38200" w:themeColor="accent1"/>
        <w:bottom w:val="single" w:sz="8" w:space="0" w:color="F38200" w:themeColor="accent1"/>
        <w:right w:val="single" w:sz="8" w:space="0" w:color="F38200" w:themeColor="accent1"/>
        <w:insideH w:val="single" w:sz="8" w:space="0" w:color="F38200" w:themeColor="accent1"/>
        <w:insideV w:val="single" w:sz="8" w:space="0" w:color="F38200" w:themeColor="accent1"/>
      </w:tblBorders>
    </w:tblPr>
    <w:tcPr>
      <w:shd w:val="clear" w:color="auto" w:fill="FFE0BD" w:themeFill="accent1" w:themeFillTint="3F"/>
    </w:tcPr>
    <w:tblStylePr w:type="firstRow">
      <w:rPr>
        <w:b/>
        <w:bCs/>
        <w:color w:val="000000" w:themeColor="text1"/>
      </w:rPr>
      <w:tblPr/>
      <w:tcPr>
        <w:shd w:val="clear" w:color="auto" w:fill="FFF2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9" w:themeFill="accent1" w:themeFillTint="33"/>
      </w:tcPr>
    </w:tblStylePr>
    <w:tblStylePr w:type="band1Vert">
      <w:tblPr/>
      <w:tcPr>
        <w:shd w:val="clear" w:color="auto" w:fill="FFC07A" w:themeFill="accent1" w:themeFillTint="7F"/>
      </w:tcPr>
    </w:tblStylePr>
    <w:tblStylePr w:type="band1Horz">
      <w:tblPr/>
      <w:tcPr>
        <w:tcBorders>
          <w:insideH w:val="single" w:sz="6" w:space="0" w:color="auto"/>
          <w:insideV w:val="single" w:sz="6" w:space="0" w:color="auto"/>
        </w:tcBorders>
        <w:shd w:val="clear" w:color="auto" w:fill="FFC0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auto"/>
          <w:insideV w:val="single" w:sz="6" w:space="0" w:color="auto"/>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auto"/>
          <w:insideV w:val="single" w:sz="6" w:space="0" w:color="auto"/>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00BCFF" w:themeColor="accent4"/>
        <w:left w:val="single" w:sz="8" w:space="0" w:color="00BCFF" w:themeColor="accent4"/>
        <w:bottom w:val="single" w:sz="8" w:space="0" w:color="00BCFF" w:themeColor="accent4"/>
        <w:right w:val="single" w:sz="8" w:space="0" w:color="00BCFF" w:themeColor="accent4"/>
        <w:insideH w:val="single" w:sz="8" w:space="0" w:color="00BCFF" w:themeColor="accent4"/>
        <w:insideV w:val="single" w:sz="8" w:space="0" w:color="00BCFF" w:themeColor="accent4"/>
      </w:tblBorders>
    </w:tblPr>
    <w:tcPr>
      <w:shd w:val="clear" w:color="auto" w:fill="C0EEFF" w:themeFill="accent4" w:themeFillTint="3F"/>
    </w:tcPr>
    <w:tblStylePr w:type="firstRow">
      <w:rPr>
        <w:b/>
        <w:bCs/>
        <w:color w:val="000000" w:themeColor="text1"/>
      </w:rPr>
      <w:tblPr/>
      <w:tcPr>
        <w:shd w:val="clear" w:color="auto" w:fill="E6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1FF" w:themeFill="accent4" w:themeFillTint="33"/>
      </w:tcPr>
    </w:tblStylePr>
    <w:tblStylePr w:type="band1Vert">
      <w:tblPr/>
      <w:tcPr>
        <w:shd w:val="clear" w:color="auto" w:fill="80DDFF" w:themeFill="accent4" w:themeFillTint="7F"/>
      </w:tcPr>
    </w:tblStylePr>
    <w:tblStylePr w:type="band1Horz">
      <w:tblPr/>
      <w:tcPr>
        <w:tcBorders>
          <w:insideH w:val="single" w:sz="6" w:space="0" w:color="auto"/>
          <w:insideV w:val="single" w:sz="6" w:space="0" w:color="auto"/>
        </w:tcBorders>
        <w:shd w:val="clear" w:color="auto" w:fill="80DD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EC008C" w:themeColor="accent5"/>
        <w:left w:val="single" w:sz="8" w:space="0" w:color="EC008C" w:themeColor="accent5"/>
        <w:bottom w:val="single" w:sz="8" w:space="0" w:color="EC008C" w:themeColor="accent5"/>
        <w:right w:val="single" w:sz="8" w:space="0" w:color="EC008C" w:themeColor="accent5"/>
        <w:insideH w:val="single" w:sz="8" w:space="0" w:color="EC008C" w:themeColor="accent5"/>
        <w:insideV w:val="single" w:sz="8" w:space="0" w:color="EC008C" w:themeColor="accent5"/>
      </w:tblBorders>
    </w:tblPr>
    <w:tcPr>
      <w:shd w:val="clear" w:color="auto" w:fill="FFBBE3" w:themeFill="accent5" w:themeFillTint="3F"/>
    </w:tcPr>
    <w:tblStylePr w:type="firstRow">
      <w:rPr>
        <w:b/>
        <w:bCs/>
        <w:color w:val="000000" w:themeColor="text1"/>
      </w:rPr>
      <w:tblPr/>
      <w:tcPr>
        <w:shd w:val="clear" w:color="auto" w:fill="FFE4F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8E8" w:themeFill="accent5" w:themeFillTint="33"/>
      </w:tcPr>
    </w:tblStylePr>
    <w:tblStylePr w:type="band1Vert">
      <w:tblPr/>
      <w:tcPr>
        <w:shd w:val="clear" w:color="auto" w:fill="FF76C7" w:themeFill="accent5" w:themeFillTint="7F"/>
      </w:tcPr>
    </w:tblStylePr>
    <w:tblStylePr w:type="band1Horz">
      <w:tblPr/>
      <w:tcPr>
        <w:tcBorders>
          <w:insideH w:val="single" w:sz="6" w:space="0" w:color="auto"/>
          <w:insideV w:val="single" w:sz="6" w:space="0" w:color="auto"/>
        </w:tcBorders>
        <w:shd w:val="clear" w:color="auto" w:fill="FF76C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auto"/>
          <w:insideV w:val="single" w:sz="6" w:space="0" w:color="auto"/>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382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382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382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382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C07A"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CD69D"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F977"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EE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BC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BC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B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BC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DD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DDFF"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BE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C008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C008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008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008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6C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76C7"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79DD2"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F382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4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6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6100" w:themeFill="accent1" w:themeFillShade="BF"/>
      </w:tcPr>
    </w:tblStylePr>
    <w:tblStylePr w:type="band1Vert">
      <w:tblPr/>
      <w:tcPr>
        <w:tcBorders>
          <w:top w:val="nil"/>
          <w:left w:val="nil"/>
          <w:bottom w:val="nil"/>
          <w:right w:val="nil"/>
          <w:insideH w:val="nil"/>
          <w:insideV w:val="nil"/>
        </w:tcBorders>
        <w:shd w:val="clear" w:color="auto" w:fill="B66100" w:themeFill="accent1" w:themeFillShade="BF"/>
      </w:tcPr>
    </w:tblStylePr>
    <w:tblStylePr w:type="band1Horz">
      <w:tblPr/>
      <w:tcPr>
        <w:tcBorders>
          <w:top w:val="nil"/>
          <w:left w:val="nil"/>
          <w:bottom w:val="nil"/>
          <w:right w:val="nil"/>
          <w:insideH w:val="nil"/>
          <w:insideV w:val="nil"/>
        </w:tcBorders>
        <w:shd w:val="clear" w:color="auto" w:fill="B66100"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00BC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D7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CB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CBF" w:themeFill="accent4" w:themeFillShade="BF"/>
      </w:tcPr>
    </w:tblStylePr>
    <w:tblStylePr w:type="band1Vert">
      <w:tblPr/>
      <w:tcPr>
        <w:tcBorders>
          <w:top w:val="nil"/>
          <w:left w:val="nil"/>
          <w:bottom w:val="nil"/>
          <w:right w:val="nil"/>
          <w:insideH w:val="nil"/>
          <w:insideV w:val="nil"/>
        </w:tcBorders>
        <w:shd w:val="clear" w:color="auto" w:fill="008CBF" w:themeFill="accent4" w:themeFillShade="BF"/>
      </w:tcPr>
    </w:tblStylePr>
    <w:tblStylePr w:type="band1Horz">
      <w:tblPr/>
      <w:tcPr>
        <w:tcBorders>
          <w:top w:val="nil"/>
          <w:left w:val="nil"/>
          <w:bottom w:val="nil"/>
          <w:right w:val="nil"/>
          <w:insideH w:val="nil"/>
          <w:insideV w:val="nil"/>
        </w:tcBorders>
        <w:shd w:val="clear" w:color="auto" w:fill="008CBF"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EC008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5004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0006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00068" w:themeFill="accent5" w:themeFillShade="BF"/>
      </w:tcPr>
    </w:tblStylePr>
    <w:tblStylePr w:type="band1Vert">
      <w:tblPr/>
      <w:tcPr>
        <w:tcBorders>
          <w:top w:val="nil"/>
          <w:left w:val="nil"/>
          <w:bottom w:val="nil"/>
          <w:right w:val="nil"/>
          <w:insideH w:val="nil"/>
          <w:insideV w:val="nil"/>
        </w:tcBorders>
        <w:shd w:val="clear" w:color="auto" w:fill="B00068" w:themeFill="accent5" w:themeFillShade="BF"/>
      </w:tcPr>
    </w:tblStylePr>
    <w:tblStylePr w:type="band1Horz">
      <w:tblPr/>
      <w:tcPr>
        <w:tcBorders>
          <w:top w:val="nil"/>
          <w:left w:val="nil"/>
          <w:bottom w:val="nil"/>
          <w:right w:val="nil"/>
          <w:insideH w:val="nil"/>
          <w:insideV w:val="nil"/>
        </w:tcBorders>
        <w:shd w:val="clear" w:color="auto" w:fill="B00068"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table" w:styleId="ColourfulShading">
    <w:name w:val="Colorful Shading"/>
    <w:basedOn w:val="TableNormal"/>
    <w:uiPriority w:val="71"/>
    <w:semiHidden/>
    <w:unhideWhenUsed/>
    <w:rPr>
      <w:color w:val="000000" w:themeColor="text1"/>
    </w:rPr>
    <w:tblPr>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Pr>
      <w:color w:val="000000" w:themeColor="text1"/>
    </w:rPr>
    <w:tblPr>
      <w:tblBorders>
        <w:top w:val="single" w:sz="24" w:space="0" w:color="94A545" w:themeColor="accent2"/>
        <w:left w:val="single" w:sz="4" w:space="0" w:color="F38200" w:themeColor="accent1"/>
        <w:bottom w:val="single" w:sz="4" w:space="0" w:color="F38200" w:themeColor="accent1"/>
        <w:right w:val="single" w:sz="4" w:space="0" w:color="F38200" w:themeColor="accent1"/>
        <w:insideH w:val="single" w:sz="4" w:space="0" w:color="FFFFFF" w:themeColor="background1"/>
        <w:insideV w:val="single" w:sz="4" w:space="0" w:color="FFFFFF" w:themeColor="background1"/>
      </w:tblBorders>
    </w:tblPr>
    <w:tcPr>
      <w:shd w:val="clear" w:color="auto" w:fill="FFF2E4"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4D00"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4D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14D00" w:themeFill="accent1" w:themeFillShade="99"/>
      </w:tcPr>
    </w:tblStylePr>
    <w:tblStylePr w:type="band1Vert">
      <w:tblPr/>
      <w:tcPr>
        <w:shd w:val="clear" w:color="auto" w:fill="FFCD94" w:themeFill="accent1" w:themeFillTint="66"/>
      </w:tcPr>
    </w:tblStylePr>
    <w:tblStylePr w:type="band1Horz">
      <w:tblPr/>
      <w:tcPr>
        <w:shd w:val="clear" w:color="auto" w:fill="FFC07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Pr>
      <w:color w:val="000000" w:themeColor="text1"/>
    </w:rPr>
    <w:tblPr>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Pr>
      <w:color w:val="000000" w:themeColor="text1"/>
    </w:rPr>
    <w:tblPr>
      <w:tblBorders>
        <w:top w:val="single" w:sz="24" w:space="0" w:color="00BCFF"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00BC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urfulShadingAccent4">
    <w:name w:val="Colorful Shading Accent 4"/>
    <w:basedOn w:val="TableNormal"/>
    <w:uiPriority w:val="71"/>
    <w:semiHidden/>
    <w:unhideWhenUsed/>
    <w:rPr>
      <w:color w:val="000000" w:themeColor="text1"/>
    </w:rPr>
    <w:tblPr>
      <w:tblBorders>
        <w:top w:val="single" w:sz="24" w:space="0" w:color="CDDA09" w:themeColor="accent3"/>
        <w:left w:val="single" w:sz="4" w:space="0" w:color="00BCFF" w:themeColor="accent4"/>
        <w:bottom w:val="single" w:sz="4" w:space="0" w:color="00BCFF" w:themeColor="accent4"/>
        <w:right w:val="single" w:sz="4" w:space="0" w:color="00BCFF" w:themeColor="accent4"/>
        <w:insideH w:val="single" w:sz="4" w:space="0" w:color="FFFFFF" w:themeColor="background1"/>
        <w:insideV w:val="single" w:sz="4" w:space="0" w:color="FFFFFF" w:themeColor="background1"/>
      </w:tblBorders>
    </w:tblPr>
    <w:tcPr>
      <w:shd w:val="clear" w:color="auto" w:fill="E6F8FF"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7099"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709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7099" w:themeFill="accent4" w:themeFillShade="99"/>
      </w:tcPr>
    </w:tblStylePr>
    <w:tblStylePr w:type="band1Vert">
      <w:tblPr/>
      <w:tcPr>
        <w:shd w:val="clear" w:color="auto" w:fill="99E4FF" w:themeFill="accent4" w:themeFillTint="66"/>
      </w:tcPr>
    </w:tblStylePr>
    <w:tblStylePr w:type="band1Horz">
      <w:tblPr/>
      <w:tcPr>
        <w:shd w:val="clear" w:color="auto" w:fill="80DDF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Pr>
      <w:color w:val="000000" w:themeColor="text1"/>
    </w:rPr>
    <w:tblPr>
      <w:tblBorders>
        <w:top w:val="single" w:sz="24" w:space="0" w:color="8A479B" w:themeColor="accent6"/>
        <w:left w:val="single" w:sz="4" w:space="0" w:color="EC008C" w:themeColor="accent5"/>
        <w:bottom w:val="single" w:sz="4" w:space="0" w:color="EC008C" w:themeColor="accent5"/>
        <w:right w:val="single" w:sz="4" w:space="0" w:color="EC008C" w:themeColor="accent5"/>
        <w:insideH w:val="single" w:sz="4" w:space="0" w:color="FFFFFF" w:themeColor="background1"/>
        <w:insideV w:val="single" w:sz="4" w:space="0" w:color="FFFFFF" w:themeColor="background1"/>
      </w:tblBorders>
    </w:tblPr>
    <w:tcPr>
      <w:shd w:val="clear" w:color="auto" w:fill="FFE4F3"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D0053"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8D005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D0053" w:themeFill="accent5" w:themeFillShade="99"/>
      </w:tcPr>
    </w:tblStylePr>
    <w:tblStylePr w:type="band1Vert">
      <w:tblPr/>
      <w:tcPr>
        <w:shd w:val="clear" w:color="auto" w:fill="FF91D2" w:themeFill="accent5" w:themeFillTint="66"/>
      </w:tcPr>
    </w:tblStylePr>
    <w:tblStylePr w:type="band1Horz">
      <w:tblPr/>
      <w:tcPr>
        <w:shd w:val="clear" w:color="auto" w:fill="FF76C7"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Pr>
      <w:color w:val="000000" w:themeColor="text1"/>
    </w:rPr>
    <w:tblPr>
      <w:tblBorders>
        <w:top w:val="single" w:sz="24" w:space="0" w:color="EC008C"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EC008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Pr>
      <w:color w:val="000000" w:themeColor="text1"/>
    </w:rPr>
    <w:tblPr>
      <w:tblStyleRowBandSize w:val="1"/>
      <w:tblStyleColBandSize w:val="1"/>
    </w:tblPr>
    <w:tcPr>
      <w:shd w:val="clear" w:color="auto" w:fill="FFF2E4"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D" w:themeFill="accent1" w:themeFillTint="3F"/>
      </w:tcPr>
    </w:tblStylePr>
    <w:tblStylePr w:type="band1Horz">
      <w:tblPr/>
      <w:tcPr>
        <w:shd w:val="clear" w:color="auto" w:fill="FFE5C9" w:themeFill="accent1" w:themeFillTint="33"/>
      </w:tcPr>
    </w:tblStylePr>
  </w:style>
  <w:style w:type="table" w:styleId="ColourfulListAccent2">
    <w:name w:val="Colorful List Accent 2"/>
    <w:basedOn w:val="TableNormal"/>
    <w:uiPriority w:val="72"/>
    <w:semiHidden/>
    <w:unhideWhenUsed/>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urfulListAccent3">
    <w:name w:val="Colorful List Accent 3"/>
    <w:basedOn w:val="TableNormal"/>
    <w:uiPriority w:val="72"/>
    <w:semiHidden/>
    <w:unhideWhenUsed/>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0096CC" w:themeFill="accent4" w:themeFillShade="CC"/>
      </w:tcPr>
    </w:tblStylePr>
    <w:tblStylePr w:type="lastRow">
      <w:rPr>
        <w:b/>
        <w:bCs/>
        <w:color w:val="0096C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urfulListAccent4">
    <w:name w:val="Colorful List Accent 4"/>
    <w:basedOn w:val="TableNormal"/>
    <w:uiPriority w:val="72"/>
    <w:semiHidden/>
    <w:unhideWhenUsed/>
    <w:rPr>
      <w:color w:val="000000" w:themeColor="text1"/>
    </w:rPr>
    <w:tblPr>
      <w:tblStyleRowBandSize w:val="1"/>
      <w:tblStyleColBandSize w:val="1"/>
    </w:tblPr>
    <w:tcPr>
      <w:shd w:val="clear" w:color="auto" w:fill="E6F8FF"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EEFF" w:themeFill="accent4" w:themeFillTint="3F"/>
      </w:tcPr>
    </w:tblStylePr>
    <w:tblStylePr w:type="band1Horz">
      <w:tblPr/>
      <w:tcPr>
        <w:shd w:val="clear" w:color="auto" w:fill="CCF1FF" w:themeFill="accent4" w:themeFillTint="33"/>
      </w:tcPr>
    </w:tblStylePr>
  </w:style>
  <w:style w:type="table" w:styleId="ColourfulListAccent5">
    <w:name w:val="Colorful List Accent 5"/>
    <w:basedOn w:val="TableNormal"/>
    <w:uiPriority w:val="72"/>
    <w:semiHidden/>
    <w:unhideWhenUsed/>
    <w:rPr>
      <w:color w:val="000000" w:themeColor="text1"/>
    </w:rPr>
    <w:tblPr>
      <w:tblStyleRowBandSize w:val="1"/>
      <w:tblStyleColBandSize w:val="1"/>
    </w:tblPr>
    <w:tcPr>
      <w:shd w:val="clear" w:color="auto" w:fill="FFE4F3"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BE3" w:themeFill="accent5" w:themeFillTint="3F"/>
      </w:tcPr>
    </w:tblStylePr>
    <w:tblStylePr w:type="band1Horz">
      <w:tblPr/>
      <w:tcPr>
        <w:shd w:val="clear" w:color="auto" w:fill="FFC8E8" w:themeFill="accent5" w:themeFillTint="33"/>
      </w:tcPr>
    </w:tblStylePr>
  </w:style>
  <w:style w:type="table" w:styleId="ColourfulListAccent6">
    <w:name w:val="Colorful List Accent 6"/>
    <w:basedOn w:val="TableNormal"/>
    <w:uiPriority w:val="72"/>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BC006F" w:themeFill="accent5" w:themeFillShade="CC"/>
      </w:tcPr>
    </w:tblStylePr>
    <w:tblStylePr w:type="lastRow">
      <w:rPr>
        <w:b/>
        <w:bCs/>
        <w:color w:val="BC006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u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FFE5C9" w:themeFill="accent1" w:themeFillTint="33"/>
    </w:tcPr>
    <w:tblStylePr w:type="firstRow">
      <w:rPr>
        <w:b/>
        <w:bCs/>
      </w:rPr>
      <w:tblPr/>
      <w:tcPr>
        <w:shd w:val="clear" w:color="auto" w:fill="FFCD94" w:themeFill="accent1" w:themeFillTint="66"/>
      </w:tcPr>
    </w:tblStylePr>
    <w:tblStylePr w:type="lastRow">
      <w:rPr>
        <w:b/>
        <w:bCs/>
        <w:color w:val="000000" w:themeColor="text1"/>
      </w:rPr>
      <w:tblPr/>
      <w:tcPr>
        <w:shd w:val="clear" w:color="auto" w:fill="FFCD94" w:themeFill="accent1" w:themeFillTint="66"/>
      </w:tcPr>
    </w:tblStylePr>
    <w:tblStylePr w:type="firstCol">
      <w:rPr>
        <w:color w:val="FFFFFF" w:themeColor="background1"/>
      </w:rPr>
      <w:tblPr/>
      <w:tcPr>
        <w:shd w:val="clear" w:color="auto" w:fill="B66100" w:themeFill="accent1" w:themeFillShade="BF"/>
      </w:tcPr>
    </w:tblStylePr>
    <w:tblStylePr w:type="lastCol">
      <w:rPr>
        <w:color w:val="FFFFFF" w:themeColor="background1"/>
      </w:rPr>
      <w:tblPr/>
      <w:tcPr>
        <w:shd w:val="clear" w:color="auto" w:fill="B66100" w:themeFill="accent1" w:themeFillShade="BF"/>
      </w:tcPr>
    </w:tblStylePr>
    <w:tblStylePr w:type="band1Vert">
      <w:tblPr/>
      <w:tcPr>
        <w:shd w:val="clear" w:color="auto" w:fill="FFC07A" w:themeFill="accent1" w:themeFillTint="7F"/>
      </w:tcPr>
    </w:tblStylePr>
    <w:tblStylePr w:type="band1Horz">
      <w:tblPr/>
      <w:tcPr>
        <w:shd w:val="clear" w:color="auto" w:fill="FFC07A" w:themeFill="accent1" w:themeFillTint="7F"/>
      </w:tcPr>
    </w:tblStylePr>
  </w:style>
  <w:style w:type="table" w:styleId="Colou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u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u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CCF1FF" w:themeFill="accent4" w:themeFillTint="33"/>
    </w:tcPr>
    <w:tblStylePr w:type="firstRow">
      <w:rPr>
        <w:b/>
        <w:bCs/>
      </w:rPr>
      <w:tblPr/>
      <w:tcPr>
        <w:shd w:val="clear" w:color="auto" w:fill="99E4FF" w:themeFill="accent4" w:themeFillTint="66"/>
      </w:tcPr>
    </w:tblStylePr>
    <w:tblStylePr w:type="lastRow">
      <w:rPr>
        <w:b/>
        <w:bCs/>
        <w:color w:val="000000" w:themeColor="text1"/>
      </w:rPr>
      <w:tblPr/>
      <w:tcPr>
        <w:shd w:val="clear" w:color="auto" w:fill="99E4FF" w:themeFill="accent4" w:themeFillTint="66"/>
      </w:tcPr>
    </w:tblStylePr>
    <w:tblStylePr w:type="firstCol">
      <w:rPr>
        <w:color w:val="FFFFFF" w:themeColor="background1"/>
      </w:rPr>
      <w:tblPr/>
      <w:tcPr>
        <w:shd w:val="clear" w:color="auto" w:fill="008CBF" w:themeFill="accent4" w:themeFillShade="BF"/>
      </w:tcPr>
    </w:tblStylePr>
    <w:tblStylePr w:type="lastCol">
      <w:rPr>
        <w:color w:val="FFFFFF" w:themeColor="background1"/>
      </w:rPr>
      <w:tblPr/>
      <w:tcPr>
        <w:shd w:val="clear" w:color="auto" w:fill="008CBF" w:themeFill="accent4" w:themeFillShade="BF"/>
      </w:tcPr>
    </w:tblStylePr>
    <w:tblStylePr w:type="band1Vert">
      <w:tblPr/>
      <w:tcPr>
        <w:shd w:val="clear" w:color="auto" w:fill="80DDFF" w:themeFill="accent4" w:themeFillTint="7F"/>
      </w:tcPr>
    </w:tblStylePr>
    <w:tblStylePr w:type="band1Horz">
      <w:tblPr/>
      <w:tcPr>
        <w:shd w:val="clear" w:color="auto" w:fill="80DDFF" w:themeFill="accent4" w:themeFillTint="7F"/>
      </w:tcPr>
    </w:tblStylePr>
  </w:style>
  <w:style w:type="table" w:styleId="Colou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FFC8E8" w:themeFill="accent5" w:themeFillTint="33"/>
    </w:tcPr>
    <w:tblStylePr w:type="firstRow">
      <w:rPr>
        <w:b/>
        <w:bCs/>
      </w:rPr>
      <w:tblPr/>
      <w:tcPr>
        <w:shd w:val="clear" w:color="auto" w:fill="FF91D2" w:themeFill="accent5" w:themeFillTint="66"/>
      </w:tcPr>
    </w:tblStylePr>
    <w:tblStylePr w:type="lastRow">
      <w:rPr>
        <w:b/>
        <w:bCs/>
        <w:color w:val="000000" w:themeColor="text1"/>
      </w:rPr>
      <w:tblPr/>
      <w:tcPr>
        <w:shd w:val="clear" w:color="auto" w:fill="FF91D2" w:themeFill="accent5" w:themeFillTint="66"/>
      </w:tcPr>
    </w:tblStylePr>
    <w:tblStylePr w:type="firstCol">
      <w:rPr>
        <w:color w:val="FFFFFF" w:themeColor="background1"/>
      </w:rPr>
      <w:tblPr/>
      <w:tcPr>
        <w:shd w:val="clear" w:color="auto" w:fill="B00068" w:themeFill="accent5" w:themeFillShade="BF"/>
      </w:tcPr>
    </w:tblStylePr>
    <w:tblStylePr w:type="lastCol">
      <w:rPr>
        <w:color w:val="FFFFFF" w:themeColor="background1"/>
      </w:rPr>
      <w:tblPr/>
      <w:tcPr>
        <w:shd w:val="clear" w:color="auto" w:fill="B00068" w:themeFill="accent5" w:themeFillShade="BF"/>
      </w:tcPr>
    </w:tblStylePr>
    <w:tblStylePr w:type="band1Vert">
      <w:tblPr/>
      <w:tcPr>
        <w:shd w:val="clear" w:color="auto" w:fill="FF76C7" w:themeFill="accent5" w:themeFillTint="7F"/>
      </w:tcPr>
    </w:tblStylePr>
    <w:tblStylePr w:type="band1Horz">
      <w:tblPr/>
      <w:tcPr>
        <w:shd w:val="clear" w:color="auto" w:fill="FF76C7" w:themeFill="accent5" w:themeFillTint="7F"/>
      </w:tcPr>
    </w:tblStylePr>
  </w:style>
  <w:style w:type="table" w:styleId="Colou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character" w:customStyle="1" w:styleId="TitleChar">
    <w:name w:val="Title Char"/>
    <w:basedOn w:val="DefaultParagraphFont"/>
    <w:link w:val="Title"/>
    <w:uiPriority w:val="5"/>
    <w:rPr>
      <w:rFonts w:asciiTheme="majorHAnsi" w:eastAsiaTheme="majorEastAsia" w:hAnsiTheme="majorHAnsi" w:cstheme="majorBidi"/>
      <w:color w:val="794000" w:themeColor="accent1" w:themeShade="80"/>
      <w:kern w:val="28"/>
      <w:sz w:val="56"/>
      <w:szCs w:val="56"/>
    </w:rPr>
  </w:style>
  <w:style w:type="paragraph" w:customStyle="1" w:styleId="FormHeading">
    <w:name w:val="Form Heading"/>
    <w:basedOn w:val="Normal"/>
    <w:uiPriority w:val="2"/>
    <w:qFormat/>
    <w:pPr>
      <w:spacing w:after="320"/>
      <w:ind w:right="288"/>
    </w:pPr>
    <w:rPr>
      <w:color w:val="595959" w:themeColor="text1" w:themeTint="A6"/>
    </w:rPr>
  </w:style>
  <w:style w:type="paragraph" w:customStyle="1" w:styleId="TableText">
    <w:name w:val="Table Text"/>
    <w:basedOn w:val="Normal"/>
    <w:uiPriority w:val="3"/>
    <w:qFormat/>
    <w:pPr>
      <w:spacing w:after="320"/>
    </w:pPr>
  </w:style>
  <w:style w:type="character" w:customStyle="1" w:styleId="Heading1Char">
    <w:name w:val="Heading 1 Char"/>
    <w:basedOn w:val="DefaultParagraphFont"/>
    <w:link w:val="Heading1"/>
    <w:uiPriority w:val="4"/>
    <w:rPr>
      <w:rFonts w:asciiTheme="majorHAnsi" w:eastAsiaTheme="majorEastAsia" w:hAnsiTheme="majorHAnsi" w:cstheme="majorBidi"/>
      <w:color w:val="794000" w:themeColor="accent1" w:themeShade="80"/>
      <w:sz w:val="30"/>
      <w:szCs w:val="3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794000" w:themeColor="accent1" w:themeShade="80"/>
      <w:sz w:val="26"/>
      <w:szCs w:val="26"/>
    </w:rPr>
  </w:style>
  <w:style w:type="character" w:customStyle="1" w:styleId="FooterChar">
    <w:name w:val="Footer Char"/>
    <w:basedOn w:val="DefaultParagraphFont"/>
    <w:link w:val="Footer"/>
    <w:uiPriority w:val="99"/>
    <w:rPr>
      <w:color w:val="794000" w:themeColor="accent1" w:themeShade="80"/>
      <w:sz w:val="22"/>
      <w:szCs w:val="20"/>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paragraph" w:customStyle="1" w:styleId="Bibliography1">
    <w:name w:val="Bibliography1"/>
    <w:basedOn w:val="Normal"/>
    <w:next w:val="Normal"/>
    <w:uiPriority w:val="37"/>
    <w:semiHidden/>
    <w:unhideWhenUsed/>
  </w:style>
  <w:style w:type="character" w:customStyle="1" w:styleId="BodyTextChar">
    <w:name w:val="Body Text Char"/>
    <w:basedOn w:val="DefaultParagraphFont"/>
    <w:link w:val="BodyText"/>
    <w:uiPriority w:val="99"/>
    <w:semiHidden/>
    <w:rPr>
      <w:sz w:val="22"/>
      <w:szCs w:val="20"/>
    </w:rPr>
  </w:style>
  <w:style w:type="character" w:customStyle="1" w:styleId="BodyText2Char">
    <w:name w:val="Body Text 2 Char"/>
    <w:basedOn w:val="DefaultParagraphFont"/>
    <w:link w:val="BodyText2"/>
    <w:uiPriority w:val="99"/>
    <w:semiHidden/>
    <w:rPr>
      <w:sz w:val="22"/>
      <w:szCs w:val="20"/>
    </w:rPr>
  </w:style>
  <w:style w:type="character" w:customStyle="1" w:styleId="BodyText3Char">
    <w:name w:val="Body Text 3 Char"/>
    <w:basedOn w:val="DefaultParagraphFont"/>
    <w:link w:val="BodyText3"/>
    <w:uiPriority w:val="99"/>
    <w:semiHidden/>
    <w:rPr>
      <w:sz w:val="22"/>
      <w:szCs w:val="16"/>
    </w:rPr>
  </w:style>
  <w:style w:type="character" w:customStyle="1" w:styleId="BodyTextFirstIndentChar">
    <w:name w:val="Body Text First Indent Char"/>
    <w:basedOn w:val="BodyTextChar"/>
    <w:link w:val="BodyTextFirstIndent"/>
    <w:uiPriority w:val="99"/>
    <w:semiHidden/>
    <w:rPr>
      <w:sz w:val="22"/>
      <w:szCs w:val="20"/>
    </w:rPr>
  </w:style>
  <w:style w:type="character" w:customStyle="1" w:styleId="BodyTextIndentChar">
    <w:name w:val="Body Text Indent Char"/>
    <w:basedOn w:val="DefaultParagraphFont"/>
    <w:link w:val="BodyTextIndent"/>
    <w:uiPriority w:val="99"/>
    <w:semiHidden/>
    <w:rPr>
      <w:sz w:val="22"/>
      <w:szCs w:val="20"/>
    </w:rPr>
  </w:style>
  <w:style w:type="character" w:customStyle="1" w:styleId="BodyTextFirstIndent2Char">
    <w:name w:val="Body Text First Indent 2 Char"/>
    <w:basedOn w:val="BodyTextIndentChar"/>
    <w:link w:val="BodyTextFirstIndent2"/>
    <w:uiPriority w:val="99"/>
    <w:semiHidden/>
    <w:rPr>
      <w:sz w:val="22"/>
      <w:szCs w:val="20"/>
    </w:rPr>
  </w:style>
  <w:style w:type="character" w:customStyle="1" w:styleId="BodyTextIndent2Char">
    <w:name w:val="Body Text Indent 2 Char"/>
    <w:basedOn w:val="DefaultParagraphFont"/>
    <w:link w:val="BodyTextIndent2"/>
    <w:uiPriority w:val="99"/>
    <w:semiHidden/>
    <w:rPr>
      <w:sz w:val="22"/>
      <w:szCs w:val="20"/>
    </w:rPr>
  </w:style>
  <w:style w:type="character" w:customStyle="1" w:styleId="BodyTextIndent3Char">
    <w:name w:val="Body Text Indent 3 Char"/>
    <w:basedOn w:val="DefaultParagraphFont"/>
    <w:link w:val="BodyTextIndent3"/>
    <w:uiPriority w:val="99"/>
    <w:semiHidden/>
    <w:rPr>
      <w:sz w:val="22"/>
      <w:szCs w:val="16"/>
    </w:rPr>
  </w:style>
  <w:style w:type="character" w:customStyle="1" w:styleId="BookTitle1">
    <w:name w:val="Book Title1"/>
    <w:basedOn w:val="DefaultParagraphFont"/>
    <w:uiPriority w:val="33"/>
    <w:semiHidden/>
    <w:unhideWhenUsed/>
    <w:qFormat/>
    <w:rPr>
      <w:b/>
      <w:bCs/>
      <w:i/>
      <w:iCs/>
      <w:spacing w:val="5"/>
      <w:sz w:val="22"/>
    </w:rPr>
  </w:style>
  <w:style w:type="character" w:customStyle="1" w:styleId="ClosingChar">
    <w:name w:val="Closing Char"/>
    <w:basedOn w:val="DefaultParagraphFont"/>
    <w:link w:val="Closing"/>
    <w:uiPriority w:val="99"/>
    <w:semiHidden/>
    <w:rPr>
      <w:sz w:val="22"/>
      <w:szCs w:val="20"/>
    </w:rPr>
  </w:style>
  <w:style w:type="character" w:customStyle="1" w:styleId="CommentTextChar">
    <w:name w:val="Comment Text Char"/>
    <w:basedOn w:val="DefaultParagraphFont"/>
    <w:link w:val="CommentText"/>
    <w:uiPriority w:val="99"/>
    <w:semiHidden/>
    <w:rPr>
      <w:sz w:val="22"/>
      <w:szCs w:val="20"/>
    </w:rPr>
  </w:style>
  <w:style w:type="character" w:customStyle="1" w:styleId="CommentSubjectChar">
    <w:name w:val="Comment Subject Char"/>
    <w:basedOn w:val="CommentTextChar"/>
    <w:link w:val="CommentSubject"/>
    <w:uiPriority w:val="99"/>
    <w:semiHidden/>
    <w:rPr>
      <w:b/>
      <w:bCs/>
      <w:sz w:val="22"/>
      <w:szCs w:val="20"/>
    </w:rPr>
  </w:style>
  <w:style w:type="character" w:customStyle="1" w:styleId="DateChar">
    <w:name w:val="Date Char"/>
    <w:basedOn w:val="DefaultParagraphFont"/>
    <w:link w:val="Date"/>
    <w:uiPriority w:val="99"/>
    <w:semiHidden/>
    <w:rPr>
      <w:sz w:val="22"/>
      <w:szCs w:val="20"/>
    </w:rPr>
  </w:style>
  <w:style w:type="character" w:customStyle="1" w:styleId="DocumentMapChar">
    <w:name w:val="Document Map Char"/>
    <w:basedOn w:val="DefaultParagraphFont"/>
    <w:link w:val="DocumentMap"/>
    <w:uiPriority w:val="99"/>
    <w:semiHidden/>
    <w:rPr>
      <w:rFonts w:ascii="Segoe UI" w:hAnsi="Segoe UI" w:cs="Segoe UI"/>
      <w:sz w:val="22"/>
      <w:szCs w:val="16"/>
    </w:rPr>
  </w:style>
  <w:style w:type="character" w:customStyle="1" w:styleId="EmailSignatureChar">
    <w:name w:val="Email Signature Char"/>
    <w:basedOn w:val="DefaultParagraphFont"/>
    <w:link w:val="EmailSignature"/>
    <w:uiPriority w:val="99"/>
    <w:semiHidden/>
    <w:rPr>
      <w:sz w:val="22"/>
      <w:szCs w:val="20"/>
    </w:rPr>
  </w:style>
  <w:style w:type="character" w:customStyle="1" w:styleId="EndnoteTextChar">
    <w:name w:val="Endnote Text Char"/>
    <w:basedOn w:val="DefaultParagraphFont"/>
    <w:link w:val="EndnoteText"/>
    <w:uiPriority w:val="99"/>
    <w:semiHidden/>
    <w:rPr>
      <w:sz w:val="22"/>
      <w:szCs w:val="20"/>
    </w:rPr>
  </w:style>
  <w:style w:type="character" w:customStyle="1" w:styleId="FootnoteTextChar">
    <w:name w:val="Footnote Text Char"/>
    <w:basedOn w:val="DefaultParagraphFont"/>
    <w:link w:val="FootnoteText"/>
    <w:uiPriority w:val="99"/>
    <w:semiHidden/>
    <w:rPr>
      <w:sz w:val="22"/>
      <w:szCs w:val="20"/>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FFCD94" w:themeColor="accent1" w:themeTint="66"/>
        <w:left w:val="single" w:sz="4" w:space="0" w:color="FFCD94" w:themeColor="accent1" w:themeTint="66"/>
        <w:bottom w:val="single" w:sz="4" w:space="0" w:color="FFCD94" w:themeColor="accent1" w:themeTint="66"/>
        <w:right w:val="single" w:sz="4" w:space="0" w:color="FFCD94" w:themeColor="accent1" w:themeTint="66"/>
        <w:insideH w:val="single" w:sz="4" w:space="0" w:color="FFCD94" w:themeColor="accent1" w:themeTint="66"/>
        <w:insideV w:val="single" w:sz="4" w:space="0" w:color="FFCD94" w:themeColor="accent1" w:themeTint="66"/>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2" w:space="0" w:color="FFB45E"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99E4FF" w:themeColor="accent4" w:themeTint="66"/>
        <w:left w:val="single" w:sz="4" w:space="0" w:color="99E4FF" w:themeColor="accent4" w:themeTint="66"/>
        <w:bottom w:val="single" w:sz="4" w:space="0" w:color="99E4FF" w:themeColor="accent4" w:themeTint="66"/>
        <w:right w:val="single" w:sz="4" w:space="0" w:color="99E4FF" w:themeColor="accent4" w:themeTint="66"/>
        <w:insideH w:val="single" w:sz="4" w:space="0" w:color="99E4FF" w:themeColor="accent4" w:themeTint="66"/>
        <w:insideV w:val="single" w:sz="4" w:space="0" w:color="99E4FF" w:themeColor="accent4" w:themeTint="66"/>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2" w:space="0" w:color="66D6F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FF91D2" w:themeColor="accent5" w:themeTint="66"/>
        <w:left w:val="single" w:sz="4" w:space="0" w:color="FF91D2" w:themeColor="accent5" w:themeTint="66"/>
        <w:bottom w:val="single" w:sz="4" w:space="0" w:color="FF91D2" w:themeColor="accent5" w:themeTint="66"/>
        <w:right w:val="single" w:sz="4" w:space="0" w:color="FF91D2" w:themeColor="accent5" w:themeTint="66"/>
        <w:insideH w:val="single" w:sz="4" w:space="0" w:color="FF91D2" w:themeColor="accent5" w:themeTint="66"/>
        <w:insideV w:val="single" w:sz="4" w:space="0" w:color="FF91D2" w:themeColor="accent5" w:themeTint="66"/>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2" w:space="0" w:color="FF5AB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FFB45E" w:themeColor="accent1" w:themeTint="99"/>
        <w:bottom w:val="single" w:sz="2" w:space="0" w:color="FFB45E" w:themeColor="accent1" w:themeTint="99"/>
        <w:insideH w:val="single" w:sz="2" w:space="0" w:color="FFB45E" w:themeColor="accent1" w:themeTint="99"/>
        <w:insideV w:val="single" w:sz="2" w:space="0" w:color="FFB45E" w:themeColor="accent1" w:themeTint="99"/>
      </w:tblBorders>
    </w:tblPr>
    <w:tblStylePr w:type="firstRow">
      <w:rPr>
        <w:b/>
        <w:bCs/>
      </w:rPr>
      <w:tblPr/>
      <w:tcPr>
        <w:tcBorders>
          <w:top w:val="nil"/>
          <w:bottom w:val="single" w:sz="12" w:space="0" w:color="FFB45E" w:themeColor="accent1" w:themeTint="99"/>
          <w:insideH w:val="nil"/>
          <w:insideV w:val="nil"/>
        </w:tcBorders>
        <w:shd w:val="clear" w:color="auto" w:fill="FFFFFF" w:themeFill="background1"/>
      </w:tcPr>
    </w:tblStylePr>
    <w:tblStylePr w:type="lastRow">
      <w:rPr>
        <w:b/>
        <w:bCs/>
      </w:rPr>
      <w:tblPr/>
      <w:tcPr>
        <w:tcBorders>
          <w:top w:val="double" w:sz="2" w:space="0" w:color="FFB45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2-Accent21">
    <w:name w:val="Grid Table 2 - Accent 21"/>
    <w:basedOn w:val="TableNormal"/>
    <w:uiPriority w:val="47"/>
    <w:tblPr>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2-Accent31">
    <w:name w:val="Grid Table 2 - Accent 31"/>
    <w:basedOn w:val="TableNormal"/>
    <w:uiPriority w:val="47"/>
    <w:tblPr>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2-Accent41">
    <w:name w:val="Grid Table 2 - Accent 41"/>
    <w:basedOn w:val="TableNormal"/>
    <w:uiPriority w:val="47"/>
    <w:tblPr>
      <w:tblBorders>
        <w:top w:val="single" w:sz="2" w:space="0" w:color="66D6FF" w:themeColor="accent4" w:themeTint="99"/>
        <w:bottom w:val="single" w:sz="2" w:space="0" w:color="66D6FF" w:themeColor="accent4" w:themeTint="99"/>
        <w:insideH w:val="single" w:sz="2" w:space="0" w:color="66D6FF" w:themeColor="accent4" w:themeTint="99"/>
        <w:insideV w:val="single" w:sz="2" w:space="0" w:color="66D6FF" w:themeColor="accent4" w:themeTint="99"/>
      </w:tblBorders>
    </w:tblPr>
    <w:tblStylePr w:type="firstRow">
      <w:rPr>
        <w:b/>
        <w:bCs/>
      </w:rPr>
      <w:tblPr/>
      <w:tcPr>
        <w:tcBorders>
          <w:top w:val="nil"/>
          <w:bottom w:val="single" w:sz="12" w:space="0" w:color="66D6FF" w:themeColor="accent4" w:themeTint="99"/>
          <w:insideH w:val="nil"/>
          <w:insideV w:val="nil"/>
        </w:tcBorders>
        <w:shd w:val="clear" w:color="auto" w:fill="FFFFFF" w:themeFill="background1"/>
      </w:tcPr>
    </w:tblStylePr>
    <w:tblStylePr w:type="lastRow">
      <w:rPr>
        <w:b/>
        <w:bCs/>
      </w:rPr>
      <w:tblPr/>
      <w:tcPr>
        <w:tcBorders>
          <w:top w:val="double" w:sz="2" w:space="0" w:color="66D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2-Accent51">
    <w:name w:val="Grid Table 2 - Accent 51"/>
    <w:basedOn w:val="TableNormal"/>
    <w:uiPriority w:val="47"/>
    <w:tblPr>
      <w:tblBorders>
        <w:top w:val="single" w:sz="2" w:space="0" w:color="FF5ABB" w:themeColor="accent5" w:themeTint="99"/>
        <w:bottom w:val="single" w:sz="2" w:space="0" w:color="FF5ABB" w:themeColor="accent5" w:themeTint="99"/>
        <w:insideH w:val="single" w:sz="2" w:space="0" w:color="FF5ABB" w:themeColor="accent5" w:themeTint="99"/>
        <w:insideV w:val="single" w:sz="2" w:space="0" w:color="FF5ABB" w:themeColor="accent5" w:themeTint="99"/>
      </w:tblBorders>
    </w:tblPr>
    <w:tblStylePr w:type="firstRow">
      <w:rPr>
        <w:b/>
        <w:bCs/>
      </w:rPr>
      <w:tblPr/>
      <w:tcPr>
        <w:tcBorders>
          <w:top w:val="nil"/>
          <w:bottom w:val="single" w:sz="12" w:space="0" w:color="FF5ABB" w:themeColor="accent5" w:themeTint="99"/>
          <w:insideH w:val="nil"/>
          <w:insideV w:val="nil"/>
        </w:tcBorders>
        <w:shd w:val="clear" w:color="auto" w:fill="FFFFFF" w:themeFill="background1"/>
      </w:tcPr>
    </w:tblStylePr>
    <w:tblStylePr w:type="lastRow">
      <w:rPr>
        <w:b/>
        <w:bCs/>
      </w:rPr>
      <w:tblPr/>
      <w:tcPr>
        <w:tcBorders>
          <w:top w:val="double" w:sz="2" w:space="0" w:color="FF5AB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2-Accent61">
    <w:name w:val="Grid Table 2 - Accent 61"/>
    <w:basedOn w:val="TableNormal"/>
    <w:uiPriority w:val="47"/>
    <w:tblPr>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3-Accent21">
    <w:name w:val="Grid Table 3 - Accent 21"/>
    <w:basedOn w:val="TableNormal"/>
    <w:uiPriority w:val="48"/>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3-Accent31">
    <w:name w:val="Grid Table 3 - Accent 31"/>
    <w:basedOn w:val="TableNormal"/>
    <w:uiPriority w:val="48"/>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3-Accent41">
    <w:name w:val="Grid Table 3 - Accent 41"/>
    <w:basedOn w:val="TableNormal"/>
    <w:uiPriority w:val="48"/>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3-Accent51">
    <w:name w:val="Grid Table 3 - Accent 51"/>
    <w:basedOn w:val="TableNormal"/>
    <w:uiPriority w:val="48"/>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3-Accent61">
    <w:name w:val="Grid Table 3 - Accent 61"/>
    <w:basedOn w:val="TableNormal"/>
    <w:uiPriority w:val="48"/>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insideV w:val="nil"/>
        </w:tcBorders>
        <w:shd w:val="clear" w:color="auto" w:fill="F38200" w:themeFill="accent1"/>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4-Accent21">
    <w:name w:val="Grid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4-Accent31">
    <w:name w:val="Grid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4-Accent41">
    <w:name w:val="Grid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insideV w:val="nil"/>
        </w:tcBorders>
        <w:shd w:val="clear" w:color="auto" w:fill="00BCFF" w:themeFill="accent4"/>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4-Accent51">
    <w:name w:val="Grid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insideV w:val="nil"/>
        </w:tcBorders>
        <w:shd w:val="clear" w:color="auto" w:fill="EC008C" w:themeFill="accent5"/>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4-Accent61">
    <w:name w:val="Grid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82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82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82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8200" w:themeFill="accent1"/>
      </w:tcPr>
    </w:tblStylePr>
    <w:tblStylePr w:type="band1Vert">
      <w:tblPr/>
      <w:tcPr>
        <w:shd w:val="clear" w:color="auto" w:fill="FFCD94" w:themeFill="accent1" w:themeFillTint="66"/>
      </w:tcPr>
    </w:tblStylePr>
    <w:tblStylePr w:type="band1Horz">
      <w:tblPr/>
      <w:tcPr>
        <w:shd w:val="clear" w:color="auto" w:fill="FFCD94"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F1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C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C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BC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CFF" w:themeFill="accent4"/>
      </w:tcPr>
    </w:tblStylePr>
    <w:tblStylePr w:type="band1Vert">
      <w:tblPr/>
      <w:tcPr>
        <w:shd w:val="clear" w:color="auto" w:fill="99E4FF" w:themeFill="accent4" w:themeFillTint="66"/>
      </w:tcPr>
    </w:tblStylePr>
    <w:tblStylePr w:type="band1Horz">
      <w:tblPr/>
      <w:tcPr>
        <w:shd w:val="clear" w:color="auto" w:fill="99E4FF"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8E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C008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C008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C008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C008C" w:themeFill="accent5"/>
      </w:tcPr>
    </w:tblStylePr>
    <w:tblStylePr w:type="band1Vert">
      <w:tblPr/>
      <w:tcPr>
        <w:shd w:val="clear" w:color="auto" w:fill="FF91D2" w:themeFill="accent5" w:themeFillTint="66"/>
      </w:tcPr>
    </w:tblStylePr>
    <w:tblStylePr w:type="band1Horz">
      <w:tblPr/>
      <w:tcPr>
        <w:shd w:val="clear" w:color="auto" w:fill="FF91D2"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bottom w:val="single" w:sz="12" w:space="0" w:color="FFB45E" w:themeColor="accent1" w:themeTint="99"/>
        </w:tcBorders>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GridTable6Colorful-Accent21">
    <w:name w:val="Grid Table 6 Colorful - Accent 21"/>
    <w:basedOn w:val="TableNormal"/>
    <w:uiPriority w:val="51"/>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GridTable6Colorful-Accent31">
    <w:name w:val="Grid Table 6 Colorful - Accent 31"/>
    <w:basedOn w:val="TableNormal"/>
    <w:uiPriority w:val="51"/>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GridTable6Colorful-Accent41">
    <w:name w:val="Grid Table 6 Colorful - Accent 41"/>
    <w:basedOn w:val="TableNormal"/>
    <w:uiPriority w:val="51"/>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bottom w:val="single" w:sz="12" w:space="0" w:color="66D6FF" w:themeColor="accent4" w:themeTint="99"/>
        </w:tcBorders>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GridTable6Colorful-Accent51">
    <w:name w:val="Grid Table 6 Colorful - Accent 51"/>
    <w:basedOn w:val="TableNormal"/>
    <w:uiPriority w:val="51"/>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bottom w:val="single" w:sz="12" w:space="0" w:color="FF5ABB" w:themeColor="accent5" w:themeTint="99"/>
        </w:tcBorders>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GridTable6Colorful-Accent61">
    <w:name w:val="Grid Table 6 Colorful - Accent 61"/>
    <w:basedOn w:val="TableNormal"/>
    <w:uiPriority w:val="51"/>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B66100" w:themeColor="accent1" w:themeShade="BF"/>
    </w:rPr>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insideV w:val="single" w:sz="4" w:space="0" w:color="FFB45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bottom w:val="single" w:sz="4" w:space="0" w:color="FFB45E" w:themeColor="accent1" w:themeTint="99"/>
        </w:tcBorders>
      </w:tcPr>
    </w:tblStylePr>
    <w:tblStylePr w:type="nwCell">
      <w:tblPr/>
      <w:tcPr>
        <w:tcBorders>
          <w:bottom w:val="single" w:sz="4" w:space="0" w:color="FFB45E" w:themeColor="accent1" w:themeTint="99"/>
        </w:tcBorders>
      </w:tcPr>
    </w:tblStylePr>
    <w:tblStylePr w:type="seCell">
      <w:tblPr/>
      <w:tcPr>
        <w:tcBorders>
          <w:top w:val="single" w:sz="4" w:space="0" w:color="FFB45E" w:themeColor="accent1" w:themeTint="99"/>
        </w:tcBorders>
      </w:tcPr>
    </w:tblStylePr>
    <w:tblStylePr w:type="swCell">
      <w:tblPr/>
      <w:tcPr>
        <w:tcBorders>
          <w:top w:val="single" w:sz="4" w:space="0" w:color="FFB45E" w:themeColor="accent1" w:themeTint="99"/>
        </w:tcBorders>
      </w:tcPr>
    </w:tblStylePr>
  </w:style>
  <w:style w:type="table" w:customStyle="1" w:styleId="GridTable7Colorful-Accent21">
    <w:name w:val="Grid Table 7 Colorful - Accent 21"/>
    <w:basedOn w:val="TableNormal"/>
    <w:uiPriority w:val="52"/>
    <w:rPr>
      <w:color w:val="6E7B33" w:themeColor="accent2" w:themeShade="BF"/>
    </w:rPr>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customStyle="1" w:styleId="GridTable7Colorful-Accent31">
    <w:name w:val="Grid Table 7 Colorful - Accent 31"/>
    <w:basedOn w:val="TableNormal"/>
    <w:uiPriority w:val="52"/>
    <w:rPr>
      <w:color w:val="99A306" w:themeColor="accent3" w:themeShade="BF"/>
    </w:rPr>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customStyle="1" w:styleId="GridTable7Colorful-Accent41">
    <w:name w:val="Grid Table 7 Colorful - Accent 41"/>
    <w:basedOn w:val="TableNormal"/>
    <w:uiPriority w:val="52"/>
    <w:rPr>
      <w:color w:val="008CBF" w:themeColor="accent4" w:themeShade="BF"/>
    </w:rPr>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insideV w:val="single" w:sz="4" w:space="0" w:color="66D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bottom w:val="single" w:sz="4" w:space="0" w:color="66D6FF" w:themeColor="accent4" w:themeTint="99"/>
        </w:tcBorders>
      </w:tcPr>
    </w:tblStylePr>
    <w:tblStylePr w:type="nwCell">
      <w:tblPr/>
      <w:tcPr>
        <w:tcBorders>
          <w:bottom w:val="single" w:sz="4" w:space="0" w:color="66D6FF" w:themeColor="accent4" w:themeTint="99"/>
        </w:tcBorders>
      </w:tcPr>
    </w:tblStylePr>
    <w:tblStylePr w:type="seCell">
      <w:tblPr/>
      <w:tcPr>
        <w:tcBorders>
          <w:top w:val="single" w:sz="4" w:space="0" w:color="66D6FF" w:themeColor="accent4" w:themeTint="99"/>
        </w:tcBorders>
      </w:tcPr>
    </w:tblStylePr>
    <w:tblStylePr w:type="swCell">
      <w:tblPr/>
      <w:tcPr>
        <w:tcBorders>
          <w:top w:val="single" w:sz="4" w:space="0" w:color="66D6FF" w:themeColor="accent4" w:themeTint="99"/>
        </w:tcBorders>
      </w:tcPr>
    </w:tblStylePr>
  </w:style>
  <w:style w:type="table" w:customStyle="1" w:styleId="GridTable7Colorful-Accent51">
    <w:name w:val="Grid Table 7 Colorful - Accent 51"/>
    <w:basedOn w:val="TableNormal"/>
    <w:uiPriority w:val="52"/>
    <w:rPr>
      <w:color w:val="B00068" w:themeColor="accent5" w:themeShade="BF"/>
    </w:rPr>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insideV w:val="single" w:sz="4" w:space="0" w:color="FF5AB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bottom w:val="single" w:sz="4" w:space="0" w:color="FF5ABB" w:themeColor="accent5" w:themeTint="99"/>
        </w:tcBorders>
      </w:tcPr>
    </w:tblStylePr>
    <w:tblStylePr w:type="nwCell">
      <w:tblPr/>
      <w:tcPr>
        <w:tcBorders>
          <w:bottom w:val="single" w:sz="4" w:space="0" w:color="FF5ABB" w:themeColor="accent5" w:themeTint="99"/>
        </w:tcBorders>
      </w:tcPr>
    </w:tblStylePr>
    <w:tblStylePr w:type="seCell">
      <w:tblPr/>
      <w:tcPr>
        <w:tcBorders>
          <w:top w:val="single" w:sz="4" w:space="0" w:color="FF5ABB" w:themeColor="accent5" w:themeTint="99"/>
        </w:tcBorders>
      </w:tcPr>
    </w:tblStylePr>
    <w:tblStylePr w:type="swCell">
      <w:tblPr/>
      <w:tcPr>
        <w:tcBorders>
          <w:top w:val="single" w:sz="4" w:space="0" w:color="FF5ABB" w:themeColor="accent5" w:themeTint="99"/>
        </w:tcBorders>
      </w:tcPr>
    </w:tblStylePr>
  </w:style>
  <w:style w:type="table" w:customStyle="1" w:styleId="GridTable7Colorful-Accent61">
    <w:name w:val="Grid Table 7 Colorful - Accent 61"/>
    <w:basedOn w:val="TableNormal"/>
    <w:uiPriority w:val="52"/>
    <w:rPr>
      <w:color w:val="673573" w:themeColor="accent6" w:themeShade="BF"/>
    </w:rPr>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ashtag1">
    <w:name w:val="Hashtag1"/>
    <w:basedOn w:val="DefaultParagraphFont"/>
    <w:uiPriority w:val="99"/>
    <w:semiHidden/>
    <w:unhideWhenUsed/>
    <w:rPr>
      <w:color w:val="2B579A"/>
      <w:sz w:val="22"/>
      <w:shd w:val="clear" w:color="auto" w:fill="E6E6E6"/>
    </w:rPr>
  </w:style>
  <w:style w:type="character" w:customStyle="1" w:styleId="HeaderChar">
    <w:name w:val="Header Char"/>
    <w:basedOn w:val="DefaultParagraphFont"/>
    <w:link w:val="Header"/>
    <w:uiPriority w:val="99"/>
    <w:rPr>
      <w:sz w:val="22"/>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794000"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794000" w:themeColor="accent1" w:themeShade="80"/>
      <w:sz w:val="22"/>
      <w:szCs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794000" w:themeColor="accent1" w:themeShade="80"/>
      <w:sz w:val="22"/>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794000" w:themeColor="accent1" w:themeShade="80"/>
      <w:sz w:val="22"/>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2"/>
      <w:szCs w:val="21"/>
    </w:rPr>
  </w:style>
  <w:style w:type="character" w:customStyle="1" w:styleId="HTMLAddressChar">
    <w:name w:val="HTML Address Char"/>
    <w:basedOn w:val="DefaultParagraphFont"/>
    <w:link w:val="HTMLAddress"/>
    <w:uiPriority w:val="99"/>
    <w:semiHidden/>
    <w:rPr>
      <w:i/>
      <w:iCs/>
      <w:sz w:val="22"/>
      <w:szCs w:val="20"/>
    </w:rPr>
  </w:style>
  <w:style w:type="character" w:customStyle="1" w:styleId="HTMLPreformattedChar">
    <w:name w:val="HTML Preformatted Char"/>
    <w:basedOn w:val="DefaultParagraphFont"/>
    <w:link w:val="HTMLPreformatted"/>
    <w:uiPriority w:val="99"/>
    <w:semiHidden/>
    <w:rPr>
      <w:rFonts w:ascii="Consolas" w:hAnsi="Consolas"/>
      <w:sz w:val="22"/>
      <w:szCs w:val="20"/>
    </w:rPr>
  </w:style>
  <w:style w:type="character" w:customStyle="1" w:styleId="IntenseEmphasis1">
    <w:name w:val="Intense Emphasis1"/>
    <w:basedOn w:val="DefaultParagraphFont"/>
    <w:uiPriority w:val="21"/>
    <w:semiHidden/>
    <w:unhideWhenUsed/>
    <w:qFormat/>
    <w:rPr>
      <w:i/>
      <w:iCs/>
      <w:color w:val="794000" w:themeColor="accent1" w:themeShade="80"/>
      <w:sz w:val="22"/>
    </w:rPr>
  </w:style>
  <w:style w:type="paragraph" w:styleId="IntenseQuote">
    <w:name w:val="Intense Quote"/>
    <w:basedOn w:val="Normal"/>
    <w:next w:val="Normal"/>
    <w:link w:val="IntenseQuoteChar"/>
    <w:uiPriority w:val="30"/>
    <w:semiHidden/>
    <w:unhideWhenUsed/>
    <w:qFormat/>
    <w:pPr>
      <w:pBdr>
        <w:top w:val="single" w:sz="4" w:space="10" w:color="794000" w:themeColor="accent1" w:themeShade="80"/>
        <w:bottom w:val="single" w:sz="4" w:space="10" w:color="794000" w:themeColor="accent1" w:themeShade="80"/>
      </w:pBdr>
      <w:spacing w:before="360" w:after="360"/>
      <w:ind w:left="864" w:right="864"/>
      <w:jc w:val="center"/>
    </w:pPr>
    <w:rPr>
      <w:i/>
      <w:iCs/>
      <w:color w:val="F38200" w:themeColor="accent1"/>
      <w14:textFill>
        <w14:solidFill>
          <w14:schemeClr w14:val="accent1">
            <w14:lumMod w14:val="50000"/>
            <w14:lumMod w14:val="95000"/>
            <w14:lumOff w14:val="5000"/>
          </w14:schemeClr>
        </w14:solidFill>
      </w14:textFill>
    </w:rPr>
  </w:style>
  <w:style w:type="character" w:customStyle="1" w:styleId="IntenseQuoteChar">
    <w:name w:val="Intense Quote Char"/>
    <w:basedOn w:val="DefaultParagraphFont"/>
    <w:link w:val="IntenseQuote"/>
    <w:uiPriority w:val="30"/>
    <w:semiHidden/>
    <w:rPr>
      <w:i/>
      <w:iCs/>
      <w:color w:val="794000" w:themeColor="accent1" w:themeShade="80"/>
      <w:sz w:val="22"/>
      <w:szCs w:val="20"/>
    </w:rPr>
  </w:style>
  <w:style w:type="character" w:customStyle="1" w:styleId="IntenseReference1">
    <w:name w:val="Intense Reference1"/>
    <w:basedOn w:val="DefaultParagraphFont"/>
    <w:uiPriority w:val="32"/>
    <w:semiHidden/>
    <w:unhideWhenUsed/>
    <w:qFormat/>
    <w:rPr>
      <w:b/>
      <w:bCs/>
      <w:smallCaps/>
      <w:color w:val="794000" w:themeColor="accent1" w:themeShade="80"/>
      <w:spacing w:val="5"/>
      <w:sz w:val="22"/>
    </w:rPr>
  </w:style>
  <w:style w:type="paragraph" w:styleId="ListParagraph">
    <w:name w:val="List Paragraph"/>
    <w:basedOn w:val="Normal"/>
    <w:uiPriority w:val="34"/>
    <w:unhideWhenUsed/>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FFB45E" w:themeColor="accent1" w:themeTint="99"/>
        </w:tcBorders>
      </w:tcPr>
    </w:tblStylePr>
    <w:tblStylePr w:type="lastRow">
      <w:rPr>
        <w:b/>
        <w:bCs/>
      </w:rPr>
      <w:tblPr/>
      <w:tcPr>
        <w:tcBorders>
          <w:top w:val="sing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66D6FF" w:themeColor="accent4" w:themeTint="99"/>
        </w:tcBorders>
      </w:tcPr>
    </w:tblStylePr>
    <w:tblStylePr w:type="lastRow">
      <w:rPr>
        <w:b/>
        <w:bCs/>
      </w:rPr>
      <w:tblPr/>
      <w:tcPr>
        <w:tcBorders>
          <w:top w:val="sing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FF5ABB" w:themeColor="accent5" w:themeTint="99"/>
        </w:tcBorders>
      </w:tcPr>
    </w:tblStylePr>
    <w:tblStylePr w:type="lastRow">
      <w:rPr>
        <w:b/>
        <w:bCs/>
      </w:rPr>
      <w:tblPr/>
      <w:tcPr>
        <w:tcBorders>
          <w:top w:val="sing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FFB45E" w:themeColor="accent1" w:themeTint="99"/>
        <w:bottom w:val="single" w:sz="4" w:space="0" w:color="FFB45E" w:themeColor="accent1" w:themeTint="99"/>
        <w:insideH w:val="single" w:sz="4" w:space="0" w:color="FFB45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2-Accent21">
    <w:name w:val="List Table 2 - Accent 21"/>
    <w:basedOn w:val="TableNormal"/>
    <w:uiPriority w:val="47"/>
    <w:tblPr>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2-Accent31">
    <w:name w:val="List Table 2 - Accent 31"/>
    <w:basedOn w:val="TableNormal"/>
    <w:uiPriority w:val="47"/>
    <w:tblPr>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2-Accent41">
    <w:name w:val="List Table 2 - Accent 41"/>
    <w:basedOn w:val="TableNormal"/>
    <w:uiPriority w:val="47"/>
    <w:tblPr>
      <w:tblBorders>
        <w:top w:val="single" w:sz="4" w:space="0" w:color="66D6FF" w:themeColor="accent4" w:themeTint="99"/>
        <w:bottom w:val="single" w:sz="4" w:space="0" w:color="66D6FF" w:themeColor="accent4" w:themeTint="99"/>
        <w:insideH w:val="single" w:sz="4" w:space="0" w:color="66D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2-Accent51">
    <w:name w:val="List Table 2 - Accent 51"/>
    <w:basedOn w:val="TableNormal"/>
    <w:uiPriority w:val="47"/>
    <w:tblPr>
      <w:tblBorders>
        <w:top w:val="single" w:sz="4" w:space="0" w:color="FF5ABB" w:themeColor="accent5" w:themeTint="99"/>
        <w:bottom w:val="single" w:sz="4" w:space="0" w:color="FF5ABB" w:themeColor="accent5" w:themeTint="99"/>
        <w:insideH w:val="single" w:sz="4" w:space="0" w:color="FF5AB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2-Accent61">
    <w:name w:val="List Table 2 - Accent 61"/>
    <w:basedOn w:val="TableNormal"/>
    <w:uiPriority w:val="47"/>
    <w:tblPr>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F38200" w:themeColor="accent1"/>
        <w:left w:val="single" w:sz="4" w:space="0" w:color="F38200" w:themeColor="accent1"/>
        <w:bottom w:val="single" w:sz="4" w:space="0" w:color="F38200" w:themeColor="accent1"/>
        <w:right w:val="single" w:sz="4" w:space="0" w:color="F38200" w:themeColor="accent1"/>
      </w:tblBorders>
    </w:tblPr>
    <w:tblStylePr w:type="firstRow">
      <w:rPr>
        <w:b/>
        <w:bCs/>
        <w:color w:val="FFFFFF" w:themeColor="background1"/>
      </w:rPr>
      <w:tblPr/>
      <w:tcPr>
        <w:shd w:val="clear" w:color="auto" w:fill="F38200" w:themeFill="accent1"/>
      </w:tcPr>
    </w:tblStylePr>
    <w:tblStylePr w:type="lastRow">
      <w:rPr>
        <w:b/>
        <w:bCs/>
      </w:rPr>
      <w:tblPr/>
      <w:tcPr>
        <w:tcBorders>
          <w:top w:val="double" w:sz="4" w:space="0" w:color="F382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38200" w:themeColor="accent1"/>
          <w:right w:val="single" w:sz="4" w:space="0" w:color="F38200" w:themeColor="accent1"/>
        </w:tcBorders>
      </w:tcPr>
    </w:tblStylePr>
    <w:tblStylePr w:type="band1Horz">
      <w:tblPr/>
      <w:tcPr>
        <w:tcBorders>
          <w:top w:val="single" w:sz="4" w:space="0" w:color="F38200" w:themeColor="accent1"/>
          <w:bottom w:val="single" w:sz="4" w:space="0" w:color="F382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38200" w:themeColor="accent1"/>
          <w:left w:val="nil"/>
        </w:tcBorders>
      </w:tcPr>
    </w:tblStylePr>
    <w:tblStylePr w:type="swCell">
      <w:tblPr/>
      <w:tcPr>
        <w:tcBorders>
          <w:top w:val="double" w:sz="4" w:space="0" w:color="F38200" w:themeColor="accent1"/>
          <w:right w:val="nil"/>
        </w:tcBorders>
      </w:tcPr>
    </w:tblStylePr>
  </w:style>
  <w:style w:type="table" w:customStyle="1" w:styleId="ListTable3-Accent21">
    <w:name w:val="List Table 3 - Accent 21"/>
    <w:basedOn w:val="TableNormal"/>
    <w:uiPriority w:val="48"/>
    <w:tblPr>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customStyle="1" w:styleId="ListTable3-Accent31">
    <w:name w:val="List Table 3 - Accent 31"/>
    <w:basedOn w:val="TableNormal"/>
    <w:uiPriority w:val="48"/>
    <w:tblPr>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customStyle="1" w:styleId="ListTable3-Accent41">
    <w:name w:val="List Table 3 - Accent 41"/>
    <w:basedOn w:val="TableNormal"/>
    <w:uiPriority w:val="48"/>
    <w:tblPr>
      <w:tblBorders>
        <w:top w:val="single" w:sz="4" w:space="0" w:color="00BCFF" w:themeColor="accent4"/>
        <w:left w:val="single" w:sz="4" w:space="0" w:color="00BCFF" w:themeColor="accent4"/>
        <w:bottom w:val="single" w:sz="4" w:space="0" w:color="00BCFF" w:themeColor="accent4"/>
        <w:right w:val="single" w:sz="4" w:space="0" w:color="00BCFF" w:themeColor="accent4"/>
      </w:tblBorders>
    </w:tblPr>
    <w:tblStylePr w:type="firstRow">
      <w:rPr>
        <w:b/>
        <w:bCs/>
        <w:color w:val="FFFFFF" w:themeColor="background1"/>
      </w:rPr>
      <w:tblPr/>
      <w:tcPr>
        <w:shd w:val="clear" w:color="auto" w:fill="00BCFF" w:themeFill="accent4"/>
      </w:tcPr>
    </w:tblStylePr>
    <w:tblStylePr w:type="lastRow">
      <w:rPr>
        <w:b/>
        <w:bCs/>
      </w:rPr>
      <w:tblPr/>
      <w:tcPr>
        <w:tcBorders>
          <w:top w:val="double" w:sz="4" w:space="0" w:color="00BC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CFF" w:themeColor="accent4"/>
          <w:right w:val="single" w:sz="4" w:space="0" w:color="00BCFF" w:themeColor="accent4"/>
        </w:tcBorders>
      </w:tcPr>
    </w:tblStylePr>
    <w:tblStylePr w:type="band1Horz">
      <w:tblPr/>
      <w:tcPr>
        <w:tcBorders>
          <w:top w:val="single" w:sz="4" w:space="0" w:color="00BCFF" w:themeColor="accent4"/>
          <w:bottom w:val="single" w:sz="4" w:space="0" w:color="00BC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CFF" w:themeColor="accent4"/>
          <w:left w:val="nil"/>
        </w:tcBorders>
      </w:tcPr>
    </w:tblStylePr>
    <w:tblStylePr w:type="swCell">
      <w:tblPr/>
      <w:tcPr>
        <w:tcBorders>
          <w:top w:val="double" w:sz="4" w:space="0" w:color="00BCFF" w:themeColor="accent4"/>
          <w:right w:val="nil"/>
        </w:tcBorders>
      </w:tcPr>
    </w:tblStylePr>
  </w:style>
  <w:style w:type="table" w:customStyle="1" w:styleId="ListTable3-Accent51">
    <w:name w:val="List Table 3 - Accent 51"/>
    <w:basedOn w:val="TableNormal"/>
    <w:uiPriority w:val="48"/>
    <w:tblPr>
      <w:tblBorders>
        <w:top w:val="single" w:sz="4" w:space="0" w:color="EC008C" w:themeColor="accent5"/>
        <w:left w:val="single" w:sz="4" w:space="0" w:color="EC008C" w:themeColor="accent5"/>
        <w:bottom w:val="single" w:sz="4" w:space="0" w:color="EC008C" w:themeColor="accent5"/>
        <w:right w:val="single" w:sz="4" w:space="0" w:color="EC008C" w:themeColor="accent5"/>
      </w:tblBorders>
    </w:tblPr>
    <w:tblStylePr w:type="firstRow">
      <w:rPr>
        <w:b/>
        <w:bCs/>
        <w:color w:val="FFFFFF" w:themeColor="background1"/>
      </w:rPr>
      <w:tblPr/>
      <w:tcPr>
        <w:shd w:val="clear" w:color="auto" w:fill="EC008C" w:themeFill="accent5"/>
      </w:tcPr>
    </w:tblStylePr>
    <w:tblStylePr w:type="lastRow">
      <w:rPr>
        <w:b/>
        <w:bCs/>
      </w:rPr>
      <w:tblPr/>
      <w:tcPr>
        <w:tcBorders>
          <w:top w:val="double" w:sz="4" w:space="0" w:color="EC008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C008C" w:themeColor="accent5"/>
          <w:right w:val="single" w:sz="4" w:space="0" w:color="EC008C" w:themeColor="accent5"/>
        </w:tcBorders>
      </w:tcPr>
    </w:tblStylePr>
    <w:tblStylePr w:type="band1Horz">
      <w:tblPr/>
      <w:tcPr>
        <w:tcBorders>
          <w:top w:val="single" w:sz="4" w:space="0" w:color="EC008C" w:themeColor="accent5"/>
          <w:bottom w:val="single" w:sz="4" w:space="0" w:color="EC008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C008C" w:themeColor="accent5"/>
          <w:left w:val="nil"/>
        </w:tcBorders>
      </w:tcPr>
    </w:tblStylePr>
    <w:tblStylePr w:type="swCell">
      <w:tblPr/>
      <w:tcPr>
        <w:tcBorders>
          <w:top w:val="double" w:sz="4" w:space="0" w:color="EC008C" w:themeColor="accent5"/>
          <w:right w:val="nil"/>
        </w:tcBorders>
      </w:tcPr>
    </w:tblStylePr>
  </w:style>
  <w:style w:type="table" w:customStyle="1" w:styleId="ListTable3-Accent61">
    <w:name w:val="List Table 3 - Accent 61"/>
    <w:basedOn w:val="TableNormal"/>
    <w:uiPriority w:val="48"/>
    <w:tblPr>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FFB45E" w:themeColor="accent1" w:themeTint="99"/>
        <w:left w:val="single" w:sz="4" w:space="0" w:color="FFB45E" w:themeColor="accent1" w:themeTint="99"/>
        <w:bottom w:val="single" w:sz="4" w:space="0" w:color="FFB45E" w:themeColor="accent1" w:themeTint="99"/>
        <w:right w:val="single" w:sz="4" w:space="0" w:color="FFB45E" w:themeColor="accent1" w:themeTint="99"/>
        <w:insideH w:val="single" w:sz="4" w:space="0" w:color="FFB45E" w:themeColor="accent1" w:themeTint="99"/>
      </w:tblBorders>
    </w:tblPr>
    <w:tblStylePr w:type="firstRow">
      <w:rPr>
        <w:b/>
        <w:bCs/>
        <w:color w:val="FFFFFF" w:themeColor="background1"/>
      </w:rPr>
      <w:tblPr/>
      <w:tcPr>
        <w:tcBorders>
          <w:top w:val="single" w:sz="4" w:space="0" w:color="F38200" w:themeColor="accent1"/>
          <w:left w:val="single" w:sz="4" w:space="0" w:color="F38200" w:themeColor="accent1"/>
          <w:bottom w:val="single" w:sz="4" w:space="0" w:color="F38200" w:themeColor="accent1"/>
          <w:right w:val="single" w:sz="4" w:space="0" w:color="F38200" w:themeColor="accent1"/>
          <w:insideH w:val="nil"/>
        </w:tcBorders>
        <w:shd w:val="clear" w:color="auto" w:fill="F38200" w:themeFill="accent1"/>
      </w:tcPr>
    </w:tblStylePr>
    <w:tblStylePr w:type="lastRow">
      <w:rPr>
        <w:b/>
        <w:bCs/>
      </w:rPr>
      <w:tblPr/>
      <w:tcPr>
        <w:tcBorders>
          <w:top w:val="double" w:sz="4" w:space="0" w:color="FFB45E" w:themeColor="accent1" w:themeTint="99"/>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4-Accent21">
    <w:name w:val="List Table 4 - Accent 21"/>
    <w:basedOn w:val="TableNormal"/>
    <w:uiPriority w:val="49"/>
    <w:tblPr>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4-Accent31">
    <w:name w:val="List Table 4 - Accent 31"/>
    <w:basedOn w:val="TableNormal"/>
    <w:uiPriority w:val="49"/>
    <w:tblPr>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4-Accent41">
    <w:name w:val="List Table 4 - Accent 41"/>
    <w:basedOn w:val="TableNormal"/>
    <w:uiPriority w:val="49"/>
    <w:tblPr>
      <w:tblBorders>
        <w:top w:val="single" w:sz="4" w:space="0" w:color="66D6FF" w:themeColor="accent4" w:themeTint="99"/>
        <w:left w:val="single" w:sz="4" w:space="0" w:color="66D6FF" w:themeColor="accent4" w:themeTint="99"/>
        <w:bottom w:val="single" w:sz="4" w:space="0" w:color="66D6FF" w:themeColor="accent4" w:themeTint="99"/>
        <w:right w:val="single" w:sz="4" w:space="0" w:color="66D6FF" w:themeColor="accent4" w:themeTint="99"/>
        <w:insideH w:val="single" w:sz="4" w:space="0" w:color="66D6FF" w:themeColor="accent4" w:themeTint="99"/>
      </w:tblBorders>
    </w:tblPr>
    <w:tblStylePr w:type="firstRow">
      <w:rPr>
        <w:b/>
        <w:bCs/>
        <w:color w:val="FFFFFF" w:themeColor="background1"/>
      </w:rPr>
      <w:tblPr/>
      <w:tcPr>
        <w:tcBorders>
          <w:top w:val="single" w:sz="4" w:space="0" w:color="00BCFF" w:themeColor="accent4"/>
          <w:left w:val="single" w:sz="4" w:space="0" w:color="00BCFF" w:themeColor="accent4"/>
          <w:bottom w:val="single" w:sz="4" w:space="0" w:color="00BCFF" w:themeColor="accent4"/>
          <w:right w:val="single" w:sz="4" w:space="0" w:color="00BCFF" w:themeColor="accent4"/>
          <w:insideH w:val="nil"/>
        </w:tcBorders>
        <w:shd w:val="clear" w:color="auto" w:fill="00BCFF" w:themeFill="accent4"/>
      </w:tcPr>
    </w:tblStylePr>
    <w:tblStylePr w:type="lastRow">
      <w:rPr>
        <w:b/>
        <w:bCs/>
      </w:rPr>
      <w:tblPr/>
      <w:tcPr>
        <w:tcBorders>
          <w:top w:val="double" w:sz="4" w:space="0" w:color="66D6FF" w:themeColor="accent4" w:themeTint="99"/>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4-Accent51">
    <w:name w:val="List Table 4 - Accent 51"/>
    <w:basedOn w:val="TableNormal"/>
    <w:uiPriority w:val="49"/>
    <w:tblPr>
      <w:tblBorders>
        <w:top w:val="single" w:sz="4" w:space="0" w:color="FF5ABB" w:themeColor="accent5" w:themeTint="99"/>
        <w:left w:val="single" w:sz="4" w:space="0" w:color="FF5ABB" w:themeColor="accent5" w:themeTint="99"/>
        <w:bottom w:val="single" w:sz="4" w:space="0" w:color="FF5ABB" w:themeColor="accent5" w:themeTint="99"/>
        <w:right w:val="single" w:sz="4" w:space="0" w:color="FF5ABB" w:themeColor="accent5" w:themeTint="99"/>
        <w:insideH w:val="single" w:sz="4" w:space="0" w:color="FF5ABB" w:themeColor="accent5" w:themeTint="99"/>
      </w:tblBorders>
    </w:tblPr>
    <w:tblStylePr w:type="firstRow">
      <w:rPr>
        <w:b/>
        <w:bCs/>
        <w:color w:val="FFFFFF" w:themeColor="background1"/>
      </w:rPr>
      <w:tblPr/>
      <w:tcPr>
        <w:tcBorders>
          <w:top w:val="single" w:sz="4" w:space="0" w:color="EC008C" w:themeColor="accent5"/>
          <w:left w:val="single" w:sz="4" w:space="0" w:color="EC008C" w:themeColor="accent5"/>
          <w:bottom w:val="single" w:sz="4" w:space="0" w:color="EC008C" w:themeColor="accent5"/>
          <w:right w:val="single" w:sz="4" w:space="0" w:color="EC008C" w:themeColor="accent5"/>
          <w:insideH w:val="nil"/>
        </w:tcBorders>
        <w:shd w:val="clear" w:color="auto" w:fill="EC008C" w:themeFill="accent5"/>
      </w:tcPr>
    </w:tblStylePr>
    <w:tblStylePr w:type="lastRow">
      <w:rPr>
        <w:b/>
        <w:bCs/>
      </w:rPr>
      <w:tblPr/>
      <w:tcPr>
        <w:tcBorders>
          <w:top w:val="double" w:sz="4" w:space="0" w:color="FF5ABB" w:themeColor="accent5" w:themeTint="99"/>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4-Accent61">
    <w:name w:val="List Table 4 - Accent 61"/>
    <w:basedOn w:val="TableNormal"/>
    <w:uiPriority w:val="49"/>
    <w:tblPr>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F38200" w:themeColor="accent1"/>
        <w:left w:val="single" w:sz="24" w:space="0" w:color="F38200" w:themeColor="accent1"/>
        <w:bottom w:val="single" w:sz="24" w:space="0" w:color="F38200" w:themeColor="accent1"/>
        <w:right w:val="single" w:sz="24" w:space="0" w:color="F38200" w:themeColor="accent1"/>
      </w:tblBorders>
    </w:tblPr>
    <w:tcPr>
      <w:shd w:val="clear" w:color="auto" w:fill="F382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00BCFF" w:themeColor="accent4"/>
        <w:left w:val="single" w:sz="24" w:space="0" w:color="00BCFF" w:themeColor="accent4"/>
        <w:bottom w:val="single" w:sz="24" w:space="0" w:color="00BCFF" w:themeColor="accent4"/>
        <w:right w:val="single" w:sz="24" w:space="0" w:color="00BCFF" w:themeColor="accent4"/>
      </w:tblBorders>
    </w:tblPr>
    <w:tcPr>
      <w:shd w:val="clear" w:color="auto" w:fill="00BC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EC008C" w:themeColor="accent5"/>
        <w:left w:val="single" w:sz="24" w:space="0" w:color="EC008C" w:themeColor="accent5"/>
        <w:bottom w:val="single" w:sz="24" w:space="0" w:color="EC008C" w:themeColor="accent5"/>
        <w:right w:val="single" w:sz="24" w:space="0" w:color="EC008C" w:themeColor="accent5"/>
      </w:tblBorders>
    </w:tblPr>
    <w:tcPr>
      <w:shd w:val="clear" w:color="auto" w:fill="EC008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B66100" w:themeColor="accent1" w:themeShade="BF"/>
    </w:rPr>
    <w:tblPr>
      <w:tblBorders>
        <w:top w:val="single" w:sz="4" w:space="0" w:color="F38200" w:themeColor="accent1"/>
        <w:bottom w:val="single" w:sz="4" w:space="0" w:color="F38200" w:themeColor="accent1"/>
      </w:tblBorders>
    </w:tblPr>
    <w:tblStylePr w:type="firstRow">
      <w:rPr>
        <w:b/>
        <w:bCs/>
      </w:rPr>
      <w:tblPr/>
      <w:tcPr>
        <w:tcBorders>
          <w:bottom w:val="single" w:sz="4" w:space="0" w:color="F38200" w:themeColor="accent1"/>
        </w:tcBorders>
      </w:tcPr>
    </w:tblStylePr>
    <w:tblStylePr w:type="lastRow">
      <w:rPr>
        <w:b/>
        <w:bCs/>
      </w:rPr>
      <w:tblPr/>
      <w:tcPr>
        <w:tcBorders>
          <w:top w:val="double" w:sz="4" w:space="0" w:color="F38200" w:themeColor="accent1"/>
        </w:tcBorders>
      </w:tcPr>
    </w:tblStylePr>
    <w:tblStylePr w:type="firstCol">
      <w:rPr>
        <w:b/>
        <w:bCs/>
      </w:rPr>
    </w:tblStylePr>
    <w:tblStylePr w:type="lastCol">
      <w:rPr>
        <w:b/>
        <w:bCs/>
      </w:rPr>
    </w:tblStylePr>
    <w:tblStylePr w:type="band1Vert">
      <w:tblPr/>
      <w:tcPr>
        <w:shd w:val="clear" w:color="auto" w:fill="FFE5C9" w:themeFill="accent1" w:themeFillTint="33"/>
      </w:tcPr>
    </w:tblStylePr>
    <w:tblStylePr w:type="band1Horz">
      <w:tblPr/>
      <w:tcPr>
        <w:shd w:val="clear" w:color="auto" w:fill="FFE5C9" w:themeFill="accent1" w:themeFillTint="33"/>
      </w:tcPr>
    </w:tblStylePr>
  </w:style>
  <w:style w:type="table" w:customStyle="1" w:styleId="ListTable6Colorful-Accent21">
    <w:name w:val="List Table 6 Colorful - Accent 21"/>
    <w:basedOn w:val="TableNormal"/>
    <w:uiPriority w:val="51"/>
    <w:rPr>
      <w:color w:val="6E7B33" w:themeColor="accent2" w:themeShade="BF"/>
    </w:rPr>
    <w:tblPr>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customStyle="1" w:styleId="ListTable6Colorful-Accent31">
    <w:name w:val="List Table 6 Colorful - Accent 31"/>
    <w:basedOn w:val="TableNormal"/>
    <w:uiPriority w:val="51"/>
    <w:rPr>
      <w:color w:val="99A306" w:themeColor="accent3" w:themeShade="BF"/>
    </w:rPr>
    <w:tblPr>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customStyle="1" w:styleId="ListTable6Colorful-Accent41">
    <w:name w:val="List Table 6 Colorful - Accent 41"/>
    <w:basedOn w:val="TableNormal"/>
    <w:uiPriority w:val="51"/>
    <w:rPr>
      <w:color w:val="008CBF" w:themeColor="accent4" w:themeShade="BF"/>
    </w:rPr>
    <w:tblPr>
      <w:tblBorders>
        <w:top w:val="single" w:sz="4" w:space="0" w:color="00BCFF" w:themeColor="accent4"/>
        <w:bottom w:val="single" w:sz="4" w:space="0" w:color="00BCFF" w:themeColor="accent4"/>
      </w:tblBorders>
    </w:tblPr>
    <w:tblStylePr w:type="firstRow">
      <w:rPr>
        <w:b/>
        <w:bCs/>
      </w:rPr>
      <w:tblPr/>
      <w:tcPr>
        <w:tcBorders>
          <w:bottom w:val="single" w:sz="4" w:space="0" w:color="00BCFF" w:themeColor="accent4"/>
        </w:tcBorders>
      </w:tcPr>
    </w:tblStylePr>
    <w:tblStylePr w:type="lastRow">
      <w:rPr>
        <w:b/>
        <w:bCs/>
      </w:rPr>
      <w:tblPr/>
      <w:tcPr>
        <w:tcBorders>
          <w:top w:val="double" w:sz="4" w:space="0" w:color="00BCFF" w:themeColor="accent4"/>
        </w:tcBorders>
      </w:tcPr>
    </w:tblStylePr>
    <w:tblStylePr w:type="firstCol">
      <w:rPr>
        <w:b/>
        <w:bCs/>
      </w:rPr>
    </w:tblStylePr>
    <w:tblStylePr w:type="lastCol">
      <w:rPr>
        <w:b/>
        <w:bCs/>
      </w:rPr>
    </w:tblStylePr>
    <w:tblStylePr w:type="band1Vert">
      <w:tblPr/>
      <w:tcPr>
        <w:shd w:val="clear" w:color="auto" w:fill="CCF1FF" w:themeFill="accent4" w:themeFillTint="33"/>
      </w:tcPr>
    </w:tblStylePr>
    <w:tblStylePr w:type="band1Horz">
      <w:tblPr/>
      <w:tcPr>
        <w:shd w:val="clear" w:color="auto" w:fill="CCF1FF" w:themeFill="accent4" w:themeFillTint="33"/>
      </w:tcPr>
    </w:tblStylePr>
  </w:style>
  <w:style w:type="table" w:customStyle="1" w:styleId="ListTable6Colorful-Accent51">
    <w:name w:val="List Table 6 Colorful - Accent 51"/>
    <w:basedOn w:val="TableNormal"/>
    <w:uiPriority w:val="51"/>
    <w:rPr>
      <w:color w:val="B00068" w:themeColor="accent5" w:themeShade="BF"/>
    </w:rPr>
    <w:tblPr>
      <w:tblBorders>
        <w:top w:val="single" w:sz="4" w:space="0" w:color="EC008C" w:themeColor="accent5"/>
        <w:bottom w:val="single" w:sz="4" w:space="0" w:color="EC008C" w:themeColor="accent5"/>
      </w:tblBorders>
    </w:tblPr>
    <w:tblStylePr w:type="firstRow">
      <w:rPr>
        <w:b/>
        <w:bCs/>
      </w:rPr>
      <w:tblPr/>
      <w:tcPr>
        <w:tcBorders>
          <w:bottom w:val="single" w:sz="4" w:space="0" w:color="EC008C" w:themeColor="accent5"/>
        </w:tcBorders>
      </w:tcPr>
    </w:tblStylePr>
    <w:tblStylePr w:type="lastRow">
      <w:rPr>
        <w:b/>
        <w:bCs/>
      </w:rPr>
      <w:tblPr/>
      <w:tcPr>
        <w:tcBorders>
          <w:top w:val="double" w:sz="4" w:space="0" w:color="EC008C" w:themeColor="accent5"/>
        </w:tcBorders>
      </w:tcPr>
    </w:tblStylePr>
    <w:tblStylePr w:type="firstCol">
      <w:rPr>
        <w:b/>
        <w:bCs/>
      </w:rPr>
    </w:tblStylePr>
    <w:tblStylePr w:type="lastCol">
      <w:rPr>
        <w:b/>
        <w:bCs/>
      </w:rPr>
    </w:tblStylePr>
    <w:tblStylePr w:type="band1Vert">
      <w:tblPr/>
      <w:tcPr>
        <w:shd w:val="clear" w:color="auto" w:fill="FFC8E8" w:themeFill="accent5" w:themeFillTint="33"/>
      </w:tcPr>
    </w:tblStylePr>
    <w:tblStylePr w:type="band1Horz">
      <w:tblPr/>
      <w:tcPr>
        <w:shd w:val="clear" w:color="auto" w:fill="FFC8E8" w:themeFill="accent5" w:themeFillTint="33"/>
      </w:tcPr>
    </w:tblStylePr>
  </w:style>
  <w:style w:type="table" w:customStyle="1" w:styleId="ListTable6Colorful-Accent61">
    <w:name w:val="List Table 6 Colorful - Accent 61"/>
    <w:basedOn w:val="TableNormal"/>
    <w:uiPriority w:val="51"/>
    <w:rPr>
      <w:color w:val="673573" w:themeColor="accent6" w:themeShade="BF"/>
    </w:rPr>
    <w:tblPr>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B66100" w:themeColor="accent1" w:themeShade="BF"/>
    </w:rPr>
    <w:tblPr/>
    <w:tblStylePr w:type="firstRow">
      <w:rPr>
        <w:rFonts w:asciiTheme="majorHAnsi" w:eastAsiaTheme="majorEastAsia" w:hAnsiTheme="majorHAnsi" w:cstheme="majorBidi"/>
        <w:i/>
        <w:iCs/>
        <w:sz w:val="26"/>
      </w:rPr>
      <w:tblPr/>
      <w:tcPr>
        <w:tcBorders>
          <w:bottom w:val="single" w:sz="4" w:space="0" w:color="F382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382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382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38200" w:themeColor="accent1"/>
        </w:tcBorders>
        <w:shd w:val="clear" w:color="auto" w:fill="FFFFFF" w:themeFill="background1"/>
      </w:tcPr>
    </w:tblStylePr>
    <w:tblStylePr w:type="band1Vert">
      <w:tblPr/>
      <w:tcPr>
        <w:shd w:val="clear" w:color="auto" w:fill="FFE5C9" w:themeFill="accent1" w:themeFillTint="33"/>
      </w:tcPr>
    </w:tblStylePr>
    <w:tblStylePr w:type="band1Horz">
      <w:tblPr/>
      <w:tcPr>
        <w:shd w:val="clear" w:color="auto" w:fill="FFE5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6E7B33" w:themeColor="accent2" w:themeShade="BF"/>
    </w:rPr>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99A306" w:themeColor="accent3" w:themeShade="BF"/>
    </w:rPr>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008CBF" w:themeColor="accent4" w:themeShade="BF"/>
    </w:rPr>
    <w:tblPr/>
    <w:tblStylePr w:type="firstRow">
      <w:rPr>
        <w:rFonts w:asciiTheme="majorHAnsi" w:eastAsiaTheme="majorEastAsia" w:hAnsiTheme="majorHAnsi" w:cstheme="majorBidi"/>
        <w:i/>
        <w:iCs/>
        <w:sz w:val="26"/>
      </w:rPr>
      <w:tblPr/>
      <w:tcPr>
        <w:tcBorders>
          <w:bottom w:val="single" w:sz="4" w:space="0" w:color="00BC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C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C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CFF" w:themeColor="accent4"/>
        </w:tcBorders>
        <w:shd w:val="clear" w:color="auto" w:fill="FFFFFF" w:themeFill="background1"/>
      </w:tcPr>
    </w:tblStylePr>
    <w:tblStylePr w:type="band1Vert">
      <w:tblPr/>
      <w:tcPr>
        <w:shd w:val="clear" w:color="auto" w:fill="CCF1FF" w:themeFill="accent4" w:themeFillTint="33"/>
      </w:tcPr>
    </w:tblStylePr>
    <w:tblStylePr w:type="band1Horz">
      <w:tblPr/>
      <w:tcPr>
        <w:shd w:val="clear" w:color="auto" w:fill="CCF1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B00068" w:themeColor="accent5" w:themeShade="BF"/>
    </w:rPr>
    <w:tblPr/>
    <w:tblStylePr w:type="firstRow">
      <w:rPr>
        <w:rFonts w:asciiTheme="majorHAnsi" w:eastAsiaTheme="majorEastAsia" w:hAnsiTheme="majorHAnsi" w:cstheme="majorBidi"/>
        <w:i/>
        <w:iCs/>
        <w:sz w:val="26"/>
      </w:rPr>
      <w:tblPr/>
      <w:tcPr>
        <w:tcBorders>
          <w:bottom w:val="single" w:sz="4" w:space="0" w:color="EC008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C008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C008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C008C" w:themeColor="accent5"/>
        </w:tcBorders>
        <w:shd w:val="clear" w:color="auto" w:fill="FFFFFF" w:themeFill="background1"/>
      </w:tcPr>
    </w:tblStylePr>
    <w:tblStylePr w:type="band1Vert">
      <w:tblPr/>
      <w:tcPr>
        <w:shd w:val="clear" w:color="auto" w:fill="FFC8E8" w:themeFill="accent5" w:themeFillTint="33"/>
      </w:tcPr>
    </w:tblStylePr>
    <w:tblStylePr w:type="band1Horz">
      <w:tblPr/>
      <w:tcPr>
        <w:shd w:val="clear" w:color="auto" w:fill="FFC8E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673573" w:themeColor="accent6" w:themeShade="BF"/>
    </w:rPr>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sz w:val="22"/>
      <w:szCs w:val="20"/>
    </w:rPr>
  </w:style>
  <w:style w:type="character" w:customStyle="1" w:styleId="Mention1">
    <w:name w:val="Mention1"/>
    <w:basedOn w:val="DefaultParagraphFont"/>
    <w:uiPriority w:val="99"/>
    <w:semiHidden/>
    <w:unhideWhenUsed/>
    <w:rPr>
      <w:color w:val="2B579A"/>
      <w:sz w:val="22"/>
      <w:shd w:val="clear" w:color="auto" w:fill="E6E6E6"/>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99"/>
    <w:qFormat/>
    <w:rPr>
      <w:color w:val="0D0D0D" w:themeColor="text1" w:themeTint="F2"/>
      <w:sz w:val="22"/>
      <w:lang w:val="en-US" w:eastAsia="ja-JP"/>
    </w:rPr>
  </w:style>
  <w:style w:type="character" w:customStyle="1" w:styleId="NoteHeadingChar">
    <w:name w:val="Note Heading Char"/>
    <w:basedOn w:val="DefaultParagraphFont"/>
    <w:link w:val="NoteHeading"/>
    <w:uiPriority w:val="99"/>
    <w:semiHidden/>
    <w:rPr>
      <w:sz w:val="22"/>
      <w:szCs w:val="20"/>
    </w:rPr>
  </w:style>
  <w:style w:type="character" w:styleId="PlaceholderText">
    <w:name w:val="Placeholder Text"/>
    <w:basedOn w:val="DefaultParagraphFont"/>
    <w:uiPriority w:val="99"/>
    <w:semiHidden/>
    <w:rPr>
      <w:color w:val="808080"/>
      <w:sz w:val="22"/>
    </w:r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sz w:val="22"/>
      <w:szCs w:val="21"/>
    </w:rPr>
  </w:style>
  <w:style w:type="paragraph" w:styleId="Quote">
    <w:name w:val="Quote"/>
    <w:basedOn w:val="Normal"/>
    <w:next w:val="Normal"/>
    <w:link w:val="QuoteChar"/>
    <w:uiPriority w:val="29"/>
    <w:semiHidden/>
    <w:unhideWhenUsed/>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sz w:val="22"/>
      <w:szCs w:val="20"/>
    </w:rPr>
  </w:style>
  <w:style w:type="character" w:customStyle="1" w:styleId="SalutationChar">
    <w:name w:val="Salutation Char"/>
    <w:basedOn w:val="DefaultParagraphFont"/>
    <w:link w:val="Salutation"/>
    <w:uiPriority w:val="99"/>
    <w:semiHidden/>
    <w:rPr>
      <w:sz w:val="22"/>
      <w:szCs w:val="20"/>
    </w:rPr>
  </w:style>
  <w:style w:type="character" w:customStyle="1" w:styleId="SignatureChar">
    <w:name w:val="Signature Char"/>
    <w:basedOn w:val="DefaultParagraphFont"/>
    <w:link w:val="Signature"/>
    <w:uiPriority w:val="99"/>
    <w:semiHidden/>
    <w:rPr>
      <w:sz w:val="22"/>
      <w:szCs w:val="20"/>
    </w:rPr>
  </w:style>
  <w:style w:type="character" w:customStyle="1" w:styleId="SmartHyperlink1">
    <w:name w:val="Smart Hyperlink1"/>
    <w:basedOn w:val="DefaultParagraphFont"/>
    <w:uiPriority w:val="99"/>
    <w:semiHidden/>
    <w:unhideWhenUsed/>
    <w:rPr>
      <w:sz w:val="22"/>
      <w:u w:val="dotted"/>
    </w:rPr>
  </w:style>
  <w:style w:type="character" w:customStyle="1" w:styleId="SubtitleChar">
    <w:name w:val="Subtitle Char"/>
    <w:basedOn w:val="DefaultParagraphFont"/>
    <w:link w:val="Subtitle"/>
    <w:uiPriority w:val="11"/>
    <w:semiHidden/>
    <w:rPr>
      <w:color w:val="595959" w:themeColor="text1" w:themeTint="A6"/>
      <w:spacing w:val="15"/>
      <w:sz w:val="22"/>
    </w:rPr>
  </w:style>
  <w:style w:type="character" w:customStyle="1" w:styleId="SubtleEmphasis1">
    <w:name w:val="Subtle Emphasis1"/>
    <w:basedOn w:val="DefaultParagraphFont"/>
    <w:uiPriority w:val="19"/>
    <w:semiHidden/>
    <w:unhideWhenUsed/>
    <w:qFormat/>
    <w:rPr>
      <w:i/>
      <w:iCs/>
      <w:color w:val="404040" w:themeColor="text1" w:themeTint="BF"/>
      <w:sz w:val="22"/>
    </w:rPr>
  </w:style>
  <w:style w:type="character" w:customStyle="1" w:styleId="SubtleReference1">
    <w:name w:val="Subtle Reference1"/>
    <w:basedOn w:val="DefaultParagraphFont"/>
    <w:uiPriority w:val="31"/>
    <w:semiHidden/>
    <w:unhideWhenUsed/>
    <w:qFormat/>
    <w:rPr>
      <w:smallCaps/>
      <w:color w:val="595959" w:themeColor="text1" w:themeTint="A6"/>
      <w:sz w:val="22"/>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semiHidden/>
    <w:unhideWhenUsed/>
    <w:qFormat/>
    <w:pPr>
      <w:spacing w:before="240" w:after="0"/>
      <w:outlineLvl w:val="9"/>
    </w:pPr>
    <w:rPr>
      <w:sz w:val="32"/>
      <w:szCs w:val="32"/>
    </w:rPr>
  </w:style>
  <w:style w:type="character" w:customStyle="1" w:styleId="UnresolvedMention1">
    <w:name w:val="Unresolved Mention1"/>
    <w:basedOn w:val="DefaultParagraphFont"/>
    <w:uiPriority w:val="99"/>
    <w:semiHidden/>
    <w:unhideWhenUsed/>
    <w:rPr>
      <w:color w:val="595959" w:themeColor="text1" w:themeTint="A6"/>
      <w:sz w:val="22"/>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Web Business Set">
      <a:dk1>
        <a:sysClr val="windowText" lastClr="000000"/>
      </a:dk1>
      <a:lt1>
        <a:sysClr val="window" lastClr="FFFFFF"/>
      </a:lt1>
      <a:dk2>
        <a:srgbClr val="071F28"/>
      </a:dk2>
      <a:lt2>
        <a:srgbClr val="E5E6DA"/>
      </a:lt2>
      <a:accent1>
        <a:srgbClr val="F38200"/>
      </a:accent1>
      <a:accent2>
        <a:srgbClr val="94A545"/>
      </a:accent2>
      <a:accent3>
        <a:srgbClr val="CDDA09"/>
      </a:accent3>
      <a:accent4>
        <a:srgbClr val="00BCFF"/>
      </a:accent4>
      <a:accent5>
        <a:srgbClr val="EC008C"/>
      </a:accent5>
      <a:accent6>
        <a:srgbClr val="8A479B"/>
      </a:accent6>
      <a:hlink>
        <a:srgbClr val="0096CE"/>
      </a:hlink>
      <a:folHlink>
        <a:srgbClr val="8A479B"/>
      </a:folHlink>
    </a:clrScheme>
    <a:fontScheme name="Trebuchet MS">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D42BDC53834445AB68C1A7F0AD7194" ma:contentTypeVersion="7" ma:contentTypeDescription="Create a new document." ma:contentTypeScope="" ma:versionID="7d4e5c62bf9a2f00cf9a248a1ed9319c">
  <xsd:schema xmlns:xsd="http://www.w3.org/2001/XMLSchema" xmlns:xs="http://www.w3.org/2001/XMLSchema" xmlns:p="http://schemas.microsoft.com/office/2006/metadata/properties" xmlns:ns2="b381e731-aa00-4dae-b5e5-276fec7597ca" targetNamespace="http://schemas.microsoft.com/office/2006/metadata/properties" ma:root="true" ma:fieldsID="a852cb7cddec0718c4f62b1560633701" ns2:_="">
    <xsd:import namespace="b381e731-aa00-4dae-b5e5-276fec7597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81e731-aa00-4dae-b5e5-276fec759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c="http://schemas.microsoft.com/office/infopath/2007/PartnerControl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4C25171F-F1EF-42F4-B36E-32A08FDCAE95}">
  <ds:schemaRefs>
    <ds:schemaRef ds:uri="http://schemas.microsoft.com/sharepoint/v3/contenttype/forms"/>
  </ds:schemaRefs>
</ds:datastoreItem>
</file>

<file path=customXml/itemProps2.xml><?xml version="1.0" encoding="utf-8"?>
<ds:datastoreItem xmlns:ds="http://schemas.openxmlformats.org/officeDocument/2006/customXml" ds:itemID="{DFFAA7A1-F156-47B3-9DE4-02628FF23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81e731-aa00-4dae-b5e5-276fec7597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D4CFFC-AC98-4C66-B4CF-CECE1E85D97E}">
  <ds:schemaRef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Cherry Narumon Sriratanaviriyakul</dc:creator>
  <cp:lastModifiedBy>huynh anh thi pham</cp:lastModifiedBy>
  <cp:revision>13</cp:revision>
  <dcterms:created xsi:type="dcterms:W3CDTF">2026-05-19T07:52:00Z</dcterms:created>
  <dcterms:modified xsi:type="dcterms:W3CDTF">2026-09-13T12:41:00Z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0x01010004D42BDC53834445AB68C1A7F0AD7194</vt:lpwstr>
  </property>
  <property fmtid="{D5CDD505-2E9C-101B-9397-08002B2CF9AE}" pid="3" name="KSOProductBuildVer">
    <vt:lpwstr>1033-6.15.0.8733</vt:lpwstr>
  </property>
  <property fmtid="{D5CDD505-2E9C-101B-9397-08002B2CF9AE}" pid="4" name="ICV">
    <vt:lpwstr>755CBDBEAFADC011FA7F7C6863127B70_42</vt:lpwstr>
  </property>
  <property fmtid="{D5CDD505-2E9C-101B-9397-08002B2CF9AE}" pid="5" name="GrammarlyDocumentId">
    <vt:lpwstr>6d664a25-3658-4450-a75e-a6c74df95199</vt:lpwstr>
  </property>
</Properties>
</file>