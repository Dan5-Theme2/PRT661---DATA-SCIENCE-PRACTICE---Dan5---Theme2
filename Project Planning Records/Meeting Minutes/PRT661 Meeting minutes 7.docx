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19E11E" w14:textId="5BF885E7" w:rsidR="00131ADA" w:rsidRDefault="00F34054">
      <w:pPr>
        <w:pStyle w:val="Title"/>
      </w:pPr>
      <w:r>
        <w:rPr>
          <w:rFonts w:ascii="Arial" w:hAnsi="Arial" w:cs="Arial"/>
        </w:rPr>
        <w:t>PRT661</w:t>
      </w:r>
      <w:r w:rsidR="00973D29">
        <w:rPr>
          <w:rFonts w:ascii="Arial" w:hAnsi="Arial"/>
          <w:lang w:val="vi-VN"/>
        </w:rPr>
        <w:t xml:space="preserve">- </w:t>
      </w:r>
      <w:r>
        <w:rPr>
          <w:rFonts w:ascii="Arial" w:hAnsi="Arial" w:cs="Arial"/>
        </w:rPr>
        <w:t>Dan5</w:t>
      </w:r>
      <w:r w:rsidR="006B68E0">
        <w:rPr>
          <w:rFonts w:ascii="Arial" w:hAnsi="Arial" w:cs="Arial"/>
        </w:rPr>
        <w:t xml:space="preserve"> </w:t>
      </w:r>
      <w:r w:rsidR="00F35A01">
        <w:t>-</w:t>
      </w:r>
      <w:r w:rsidR="00D75589">
        <w:t xml:space="preserve"> </w:t>
      </w:r>
      <w:r w:rsidR="00F35A01">
        <w:t>M</w:t>
      </w:r>
      <w:r w:rsidR="00D75589">
        <w:t xml:space="preserve">eeting </w:t>
      </w:r>
      <w:r w:rsidR="00F35A01">
        <w:t>M</w:t>
      </w:r>
      <w:r w:rsidR="00D75589">
        <w:t xml:space="preserve">inutes </w:t>
      </w:r>
      <w:r w:rsidR="00870BEF">
        <w:rPr>
          <w:rFonts w:ascii="Arial" w:hAnsi="Arial" w:cs="Arial"/>
        </w:rPr>
        <w:t>07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Location, date, time and attendees list"/>
      </w:tblPr>
      <w:tblGrid>
        <w:gridCol w:w="1712"/>
        <w:gridCol w:w="8368"/>
      </w:tblGrid>
      <w:tr w:rsidR="00131ADA" w14:paraId="0469E86E" w14:textId="77777777">
        <w:tc>
          <w:tcPr>
            <w:tcW w:w="1712" w:type="dxa"/>
          </w:tcPr>
          <w:p w14:paraId="7EDE17AF" w14:textId="77777777" w:rsidR="00131ADA" w:rsidRDefault="00D75589">
            <w:pPr>
              <w:pStyle w:val="FormHeading"/>
            </w:pPr>
            <w:r>
              <w:t>Location:</w:t>
            </w:r>
          </w:p>
        </w:tc>
        <w:tc>
          <w:tcPr>
            <w:tcW w:w="8368" w:type="dxa"/>
          </w:tcPr>
          <w:p w14:paraId="293F81F9" w14:textId="78144AA9" w:rsidR="00131ADA" w:rsidRPr="00C917AC" w:rsidRDefault="00A777EA">
            <w:pPr>
              <w:pStyle w:val="TableText"/>
              <w:rPr>
                <w:rFonts w:asciiTheme="majorHAnsi" w:hAnsiTheme="majorHAnsi" w:cs="Calibri"/>
              </w:rPr>
            </w:pPr>
            <w:r w:rsidRPr="00C917AC">
              <w:rPr>
                <w:rFonts w:asciiTheme="majorHAnsi" w:hAnsiTheme="majorHAnsi"/>
              </w:rPr>
              <w:t>Library</w:t>
            </w:r>
            <w:r w:rsidR="00C917AC" w:rsidRPr="00C917AC">
              <w:rPr>
                <w:rFonts w:asciiTheme="majorHAnsi" w:hAnsiTheme="majorHAnsi"/>
              </w:rPr>
              <w:t xml:space="preserve"> CDU D</w:t>
            </w:r>
            <w:r w:rsidR="00C917AC" w:rsidRPr="00C917AC">
              <w:rPr>
                <w:rFonts w:asciiTheme="majorHAnsi" w:hAnsiTheme="majorHAnsi" w:cs="Calibri"/>
              </w:rPr>
              <w:t>arwin Campus</w:t>
            </w:r>
          </w:p>
        </w:tc>
      </w:tr>
      <w:tr w:rsidR="00131ADA" w14:paraId="06C5ACA0" w14:textId="77777777">
        <w:tc>
          <w:tcPr>
            <w:tcW w:w="1712" w:type="dxa"/>
          </w:tcPr>
          <w:p w14:paraId="6E067590" w14:textId="77777777" w:rsidR="00131ADA" w:rsidRDefault="00D75589">
            <w:pPr>
              <w:pStyle w:val="FormHeading"/>
            </w:pPr>
            <w:r>
              <w:t>Date:</w:t>
            </w:r>
          </w:p>
        </w:tc>
        <w:tc>
          <w:tcPr>
            <w:tcW w:w="8368" w:type="dxa"/>
          </w:tcPr>
          <w:p w14:paraId="08D8F899" w14:textId="58F248EE" w:rsidR="00131ADA" w:rsidRDefault="00870BEF">
            <w:pPr>
              <w:pStyle w:val="TableText"/>
            </w:pPr>
            <w:r>
              <w:rPr>
                <w:rFonts w:ascii="Arial" w:hAnsi="Arial" w:cs="Arial"/>
              </w:rPr>
              <w:t>15</w:t>
            </w:r>
            <w:r w:rsidR="00F35A01">
              <w:t>/</w:t>
            </w:r>
            <w:r w:rsidR="00C44B55">
              <w:rPr>
                <w:rFonts w:ascii="Arial" w:hAnsi="Arial" w:cs="Arial"/>
              </w:rPr>
              <w:t>0</w:t>
            </w:r>
            <w:r w:rsidR="00A777EA">
              <w:rPr>
                <w:rFonts w:ascii="Arial" w:hAnsi="Arial" w:cs="Arial"/>
              </w:rPr>
              <w:t>9</w:t>
            </w:r>
            <w:r w:rsidR="00F35A01">
              <w:t>/2026</w:t>
            </w:r>
          </w:p>
        </w:tc>
      </w:tr>
      <w:tr w:rsidR="00131ADA" w14:paraId="087E8F3D" w14:textId="77777777">
        <w:tc>
          <w:tcPr>
            <w:tcW w:w="1712" w:type="dxa"/>
          </w:tcPr>
          <w:p w14:paraId="687C1B96" w14:textId="77777777" w:rsidR="00131ADA" w:rsidRDefault="00D75589">
            <w:pPr>
              <w:pStyle w:val="FormHeading"/>
            </w:pPr>
            <w:r>
              <w:t>Time:</w:t>
            </w:r>
          </w:p>
        </w:tc>
        <w:tc>
          <w:tcPr>
            <w:tcW w:w="8368" w:type="dxa"/>
          </w:tcPr>
          <w:p w14:paraId="7C3B42CC" w14:textId="4084CCA7" w:rsidR="00131ADA" w:rsidRDefault="00870BEF">
            <w:pPr>
              <w:pStyle w:val="TableText"/>
            </w:pPr>
            <w:r>
              <w:rPr>
                <w:rFonts w:ascii="Arial" w:hAnsi="Arial" w:cs="Arial"/>
              </w:rPr>
              <w:t>12</w:t>
            </w:r>
            <w:r w:rsidR="00F35A01">
              <w:t>:</w:t>
            </w:r>
            <w:r w:rsidR="00A777EA">
              <w:rPr>
                <w:rFonts w:ascii="Arial" w:hAnsi="Arial" w:cs="Arial"/>
              </w:rPr>
              <w:t>3</w:t>
            </w:r>
            <w:r w:rsidR="008E21DD">
              <w:rPr>
                <w:rFonts w:ascii="Arial" w:hAnsi="Arial" w:cs="Arial"/>
              </w:rPr>
              <w:t>0</w:t>
            </w:r>
            <w:r w:rsidR="00905947">
              <w:t>P</w:t>
            </w:r>
            <w:r w:rsidR="00F35A01">
              <w:t xml:space="preserve">M - </w:t>
            </w:r>
            <w:r>
              <w:rPr>
                <w:rFonts w:ascii="Arial" w:hAnsi="Arial" w:cs="Arial"/>
              </w:rPr>
              <w:t>14</w:t>
            </w:r>
            <w:r w:rsidR="00F35A01">
              <w:t>:</w:t>
            </w:r>
            <w:r w:rsidR="00A777EA">
              <w:t>3</w:t>
            </w:r>
            <w:r w:rsidR="00905947">
              <w:t>0</w:t>
            </w:r>
            <w:r w:rsidR="009A5612">
              <w:t>P</w:t>
            </w:r>
            <w:r w:rsidR="00F35A01">
              <w:t>M</w:t>
            </w:r>
          </w:p>
        </w:tc>
      </w:tr>
      <w:tr w:rsidR="00131ADA" w14:paraId="3D949231" w14:textId="77777777">
        <w:tc>
          <w:tcPr>
            <w:tcW w:w="1712" w:type="dxa"/>
          </w:tcPr>
          <w:p w14:paraId="7A49C5D6" w14:textId="77777777" w:rsidR="00131ADA" w:rsidRDefault="00D75589">
            <w:pPr>
              <w:pStyle w:val="FormHeading"/>
            </w:pPr>
            <w:r>
              <w:t>Attendees:</w:t>
            </w:r>
          </w:p>
        </w:tc>
        <w:tc>
          <w:tcPr>
            <w:tcW w:w="8368" w:type="dxa"/>
          </w:tcPr>
          <w:p w14:paraId="7B37A929" w14:textId="77777777" w:rsidR="00131ADA" w:rsidRDefault="00F35A01">
            <w:pPr>
              <w:pStyle w:val="TableText"/>
            </w:pPr>
            <w:r>
              <w:t>Huynh Anh Thi Pham</w:t>
            </w:r>
          </w:p>
          <w:p w14:paraId="21618501" w14:textId="77777777" w:rsidR="00F35A01" w:rsidRDefault="00F35A01">
            <w:pPr>
              <w:pStyle w:val="TableText"/>
            </w:pPr>
            <w:r>
              <w:t>Dieu Yen Diep</w:t>
            </w:r>
          </w:p>
          <w:p w14:paraId="35383BA0" w14:textId="77777777" w:rsidR="00F35A01" w:rsidRDefault="00F35A01">
            <w:pPr>
              <w:pStyle w:val="TableText"/>
            </w:pPr>
            <w:r w:rsidRPr="00F35A01">
              <w:t>Lihini Jinanjalie Deniyelge</w:t>
            </w:r>
          </w:p>
          <w:p w14:paraId="4A770E80" w14:textId="77777777" w:rsidR="00F35A01" w:rsidRDefault="00B364FF">
            <w:pPr>
              <w:pStyle w:val="TableText"/>
            </w:pPr>
            <w:r w:rsidRPr="00B364FF">
              <w:t>Navodya Piumanthi Siriwardhana Senarath Mudiyanselage</w:t>
            </w:r>
          </w:p>
          <w:p w14:paraId="49542ECF" w14:textId="13CA181E" w:rsidR="008E21DD" w:rsidRDefault="008E21DD">
            <w:pPr>
              <w:pStyle w:val="TableText"/>
            </w:pPr>
            <w:r w:rsidRPr="008E21DD">
              <w:t>Favour Ikponwosa Esangbedo</w:t>
            </w:r>
          </w:p>
        </w:tc>
      </w:tr>
    </w:tbl>
    <w:p w14:paraId="07B93739" w14:textId="77777777" w:rsidR="00131ADA" w:rsidRDefault="00D75589">
      <w:pPr>
        <w:pStyle w:val="Heading1"/>
      </w:pPr>
      <w:r>
        <w:t>Progress from last meetings</w:t>
      </w:r>
    </w:p>
    <w:tbl>
      <w:tblPr>
        <w:tblW w:w="501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288" w:type="dxa"/>
        </w:tblCellMar>
        <w:tblLook w:val="04A0" w:firstRow="1" w:lastRow="0" w:firstColumn="1" w:lastColumn="0" w:noHBand="0" w:noVBand="1"/>
      </w:tblPr>
      <w:tblGrid>
        <w:gridCol w:w="2780"/>
        <w:gridCol w:w="2626"/>
        <w:gridCol w:w="2342"/>
        <w:gridCol w:w="2342"/>
      </w:tblGrid>
      <w:tr w:rsidR="00131ADA" w14:paraId="098E103A" w14:textId="77777777" w:rsidTr="00F35A01">
        <w:trPr>
          <w:tblHeader/>
        </w:trPr>
        <w:tc>
          <w:tcPr>
            <w:tcW w:w="2780" w:type="dxa"/>
          </w:tcPr>
          <w:p w14:paraId="67883BE1" w14:textId="77777777" w:rsidR="00131ADA" w:rsidRDefault="00D75589" w:rsidP="009475DC">
            <w:pPr>
              <w:pStyle w:val="Heading1"/>
              <w:jc w:val="center"/>
            </w:pPr>
            <w:r>
              <w:t>Action items</w:t>
            </w:r>
          </w:p>
        </w:tc>
        <w:tc>
          <w:tcPr>
            <w:tcW w:w="2626" w:type="dxa"/>
          </w:tcPr>
          <w:p w14:paraId="706E0D16" w14:textId="77777777" w:rsidR="00131ADA" w:rsidRDefault="00D75589" w:rsidP="009475DC">
            <w:pPr>
              <w:pStyle w:val="Heading1"/>
              <w:jc w:val="center"/>
            </w:pPr>
            <w:r>
              <w:t>Owner(s)</w:t>
            </w:r>
          </w:p>
        </w:tc>
        <w:tc>
          <w:tcPr>
            <w:tcW w:w="2342" w:type="dxa"/>
          </w:tcPr>
          <w:p w14:paraId="48F909D7" w14:textId="77777777" w:rsidR="00131ADA" w:rsidRDefault="00D75589" w:rsidP="009475DC">
            <w:pPr>
              <w:pStyle w:val="Heading1"/>
              <w:jc w:val="center"/>
            </w:pPr>
            <w:r>
              <w:t>Deadline</w:t>
            </w:r>
          </w:p>
        </w:tc>
        <w:tc>
          <w:tcPr>
            <w:tcW w:w="2342" w:type="dxa"/>
          </w:tcPr>
          <w:p w14:paraId="14FB58E5" w14:textId="77777777" w:rsidR="00131ADA" w:rsidRDefault="00D75589" w:rsidP="009475DC">
            <w:pPr>
              <w:pStyle w:val="Heading1"/>
              <w:jc w:val="center"/>
            </w:pPr>
            <w:r>
              <w:t>Status</w:t>
            </w:r>
          </w:p>
        </w:tc>
      </w:tr>
      <w:tr w:rsidR="00870BEF" w14:paraId="72DB89C3" w14:textId="77777777" w:rsidTr="00F35A01">
        <w:tc>
          <w:tcPr>
            <w:tcW w:w="2780" w:type="dxa"/>
          </w:tcPr>
          <w:p w14:paraId="2A113C0A" w14:textId="0C219E9E" w:rsidR="00870BEF" w:rsidRPr="007277EF" w:rsidRDefault="00870BEF" w:rsidP="00870BEF">
            <w:pPr>
              <w:rPr>
                <w:rFonts w:asciiTheme="majorHAnsi" w:hAnsiTheme="majorHAnsi"/>
              </w:rPr>
            </w:pPr>
            <w:r w:rsidRPr="00161909">
              <w:t>Finalise Assessment 2 outputs and preserve traceable GitHub/Jira evidence</w:t>
            </w:r>
          </w:p>
        </w:tc>
        <w:tc>
          <w:tcPr>
            <w:tcW w:w="2626" w:type="dxa"/>
          </w:tcPr>
          <w:p w14:paraId="72392399" w14:textId="1998FB10" w:rsidR="00870BEF" w:rsidRPr="00A038DA" w:rsidRDefault="00870BEF" w:rsidP="00870BEF">
            <w:r w:rsidRPr="00161909">
              <w:t>All members</w:t>
            </w:r>
          </w:p>
        </w:tc>
        <w:tc>
          <w:tcPr>
            <w:tcW w:w="2342" w:type="dxa"/>
          </w:tcPr>
          <w:p w14:paraId="151787DD" w14:textId="00E36BF3" w:rsidR="00870BEF" w:rsidRPr="00AA45C0" w:rsidRDefault="00870BEF" w:rsidP="00870BEF">
            <w:r w:rsidRPr="00161909">
              <w:t>13/09/2026</w:t>
            </w:r>
          </w:p>
        </w:tc>
        <w:tc>
          <w:tcPr>
            <w:tcW w:w="2342" w:type="dxa"/>
          </w:tcPr>
          <w:p w14:paraId="42C3F6B0" w14:textId="36377EB2" w:rsidR="00870BEF" w:rsidRPr="007529DA" w:rsidRDefault="00870BEF" w:rsidP="00870BEF">
            <w:r w:rsidRPr="00161909">
              <w:t>Completed / review</w:t>
            </w:r>
          </w:p>
        </w:tc>
      </w:tr>
      <w:tr w:rsidR="00870BEF" w14:paraId="09D8FF09" w14:textId="77777777" w:rsidTr="00F35A01">
        <w:tc>
          <w:tcPr>
            <w:tcW w:w="2780" w:type="dxa"/>
          </w:tcPr>
          <w:p w14:paraId="5EBE555E" w14:textId="5DD8D1FF" w:rsidR="00870BEF" w:rsidRPr="00257C12" w:rsidRDefault="00870BEF" w:rsidP="00870BEF">
            <w:r w:rsidRPr="00161909">
              <w:t>Progress AWS Lab activities and retain screenshots</w:t>
            </w:r>
          </w:p>
        </w:tc>
        <w:tc>
          <w:tcPr>
            <w:tcW w:w="2626" w:type="dxa"/>
          </w:tcPr>
          <w:p w14:paraId="46DDD363" w14:textId="43F387B4" w:rsidR="00870BEF" w:rsidRDefault="00870BEF" w:rsidP="00870BEF">
            <w:r w:rsidRPr="00161909">
              <w:t>All members</w:t>
            </w:r>
          </w:p>
        </w:tc>
        <w:tc>
          <w:tcPr>
            <w:tcW w:w="2342" w:type="dxa"/>
          </w:tcPr>
          <w:p w14:paraId="47034772" w14:textId="419999C4" w:rsidR="00870BEF" w:rsidRDefault="00870BEF" w:rsidP="00870BEF">
            <w:r w:rsidRPr="00161909">
              <w:t>13/09/2026</w:t>
            </w:r>
          </w:p>
        </w:tc>
        <w:tc>
          <w:tcPr>
            <w:tcW w:w="2342" w:type="dxa"/>
          </w:tcPr>
          <w:p w14:paraId="63D8A905" w14:textId="4DF03C14" w:rsidR="00870BEF" w:rsidRDefault="00870BEF" w:rsidP="00870BEF">
            <w:r w:rsidRPr="00161909">
              <w:t>In progress</w:t>
            </w:r>
          </w:p>
        </w:tc>
      </w:tr>
      <w:tr w:rsidR="00870BEF" w14:paraId="7E726511" w14:textId="77777777" w:rsidTr="00F35A01">
        <w:tc>
          <w:tcPr>
            <w:tcW w:w="2780" w:type="dxa"/>
          </w:tcPr>
          <w:p w14:paraId="64BCA40E" w14:textId="1E217565" w:rsidR="00870BEF" w:rsidRPr="005D2430" w:rsidRDefault="00870BEF" w:rsidP="00870BEF">
            <w:r w:rsidRPr="00161909">
              <w:t>Carry forward lecturer feedback that requires Assessment 3 implementation</w:t>
            </w:r>
          </w:p>
        </w:tc>
        <w:tc>
          <w:tcPr>
            <w:tcW w:w="2626" w:type="dxa"/>
          </w:tcPr>
          <w:p w14:paraId="33EE983C" w14:textId="3D745477" w:rsidR="00870BEF" w:rsidRDefault="00870BEF" w:rsidP="00870BEF">
            <w:r w:rsidRPr="00161909">
              <w:t>All members</w:t>
            </w:r>
          </w:p>
        </w:tc>
        <w:tc>
          <w:tcPr>
            <w:tcW w:w="2342" w:type="dxa"/>
          </w:tcPr>
          <w:p w14:paraId="635305E5" w14:textId="508656D9" w:rsidR="00870BEF" w:rsidRDefault="00870BEF" w:rsidP="00870BEF">
            <w:r w:rsidRPr="00161909">
              <w:t>15/09/2026</w:t>
            </w:r>
          </w:p>
        </w:tc>
        <w:tc>
          <w:tcPr>
            <w:tcW w:w="2342" w:type="dxa"/>
          </w:tcPr>
          <w:p w14:paraId="031602B4" w14:textId="4B5318B4" w:rsidR="00870BEF" w:rsidRDefault="00870BEF" w:rsidP="00870BEF">
            <w:r w:rsidRPr="00161909">
              <w:t>In progress</w:t>
            </w:r>
          </w:p>
        </w:tc>
      </w:tr>
    </w:tbl>
    <w:p w14:paraId="07466DFE" w14:textId="77777777" w:rsidR="00131ADA" w:rsidRDefault="00131ADA"/>
    <w:p w14:paraId="33F66D16" w14:textId="77777777" w:rsidR="00131ADA" w:rsidRDefault="00D75589">
      <w:pPr>
        <w:pStyle w:val="Heading1"/>
      </w:pPr>
      <w:r>
        <w:t>Discussion Point</w:t>
      </w:r>
    </w:p>
    <w:p w14:paraId="71DAB853" w14:textId="77777777" w:rsidR="00870BEF" w:rsidRDefault="00870BEF" w:rsidP="00870BEF">
      <w:pPr>
        <w:pStyle w:val="ListNumber"/>
        <w:rPr>
          <w:color w:val="auto"/>
          <w:sz w:val="20"/>
          <w:lang w:eastAsia="en-US"/>
        </w:rPr>
      </w:pPr>
      <w:r>
        <w:t>Review lecturer feedback against the working solution and classify important items as implemented, in progress or not implemented.</w:t>
      </w:r>
    </w:p>
    <w:p w14:paraId="6EDE2E94" w14:textId="77777777" w:rsidR="00870BEF" w:rsidRDefault="00870BEF" w:rsidP="00870BEF">
      <w:pPr>
        <w:pStyle w:val="ListNumber"/>
      </w:pPr>
      <w:r>
        <w:lastRenderedPageBreak/>
        <w:t>Review the shared A3 pipeline: NT EPA and FIRMS data, cleaning/audit, fire distance/bearing/age, wind alignment/upwind features, FSI, temporal features, three models, evaluation and Tomorrow Smoke Outlook.</w:t>
      </w:r>
    </w:p>
    <w:p w14:paraId="5CADC94B" w14:textId="77777777" w:rsidR="00870BEF" w:rsidRDefault="00870BEF" w:rsidP="00870BEF">
      <w:pPr>
        <w:pStyle w:val="ListNumber"/>
      </w:pPr>
      <w:r>
        <w:t>Run all three models from the same shared feature checkpoint and chronological split; verify saved metrics, figures and tables before use.</w:t>
      </w:r>
    </w:p>
    <w:p w14:paraId="121020E2" w14:textId="77777777" w:rsidR="00870BEF" w:rsidRDefault="00870BEF" w:rsidP="00870BEF">
      <w:pPr>
        <w:pStyle w:val="ListNumber"/>
      </w:pPr>
      <w:r>
        <w:t>Prioritise rare-event performance, elevated-PM2.5 error, station-level results, leave-one-station-out validation, calibration, ablation A-F and explainability.</w:t>
      </w:r>
    </w:p>
    <w:p w14:paraId="0FCA4164" w14:textId="77777777" w:rsidR="00870BEF" w:rsidRDefault="00870BEF" w:rsidP="00870BEF">
      <w:pPr>
        <w:pStyle w:val="ListNumber"/>
      </w:pPr>
      <w:r>
        <w:t>Compare dashboard prototypes and agree on a final structure with a clean user summary followed by technical drill-down.</w:t>
      </w:r>
    </w:p>
    <w:p w14:paraId="5D3B5126" w14:textId="77777777" w:rsidR="00870BEF" w:rsidRDefault="00870BEF" w:rsidP="00870BEF">
      <w:pPr>
        <w:pStyle w:val="ListNumber"/>
      </w:pPr>
      <w:r>
        <w:t>Continue AWS work, but describe only reliably demonstrated functionality as implemented; incomplete FIRMS API/cloud components remain trial or future work.</w:t>
      </w:r>
    </w:p>
    <w:p w14:paraId="47A50502" w14:textId="77777777" w:rsidR="00870BEF" w:rsidRDefault="00870BEF" w:rsidP="00870BEF">
      <w:pPr>
        <w:pStyle w:val="ListNumber"/>
      </w:pPr>
      <w:r>
        <w:t>Keep GitHub commits, Jira tasks and supporting evidence attributable to individual members.</w:t>
      </w:r>
    </w:p>
    <w:tbl>
      <w:tblPr>
        <w:tblW w:w="501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288" w:type="dxa"/>
        </w:tblCellMar>
        <w:tblLook w:val="04A0" w:firstRow="1" w:lastRow="0" w:firstColumn="1" w:lastColumn="0" w:noHBand="0" w:noVBand="1"/>
      </w:tblPr>
      <w:tblGrid>
        <w:gridCol w:w="2724"/>
        <w:gridCol w:w="2722"/>
        <w:gridCol w:w="2302"/>
        <w:gridCol w:w="2342"/>
      </w:tblGrid>
      <w:tr w:rsidR="00131ADA" w14:paraId="775A3A43" w14:textId="77777777" w:rsidTr="00EC3FFB">
        <w:trPr>
          <w:tblHeader/>
        </w:trPr>
        <w:tc>
          <w:tcPr>
            <w:tcW w:w="2724" w:type="dxa"/>
          </w:tcPr>
          <w:p w14:paraId="2F1E4A65" w14:textId="77777777" w:rsidR="00131ADA" w:rsidRDefault="00D75589" w:rsidP="009475DC">
            <w:pPr>
              <w:pStyle w:val="Heading1"/>
              <w:jc w:val="center"/>
            </w:pPr>
            <w:r>
              <w:t>Action items</w:t>
            </w:r>
          </w:p>
        </w:tc>
        <w:tc>
          <w:tcPr>
            <w:tcW w:w="2722" w:type="dxa"/>
          </w:tcPr>
          <w:p w14:paraId="3818C91A" w14:textId="77777777" w:rsidR="00131ADA" w:rsidRDefault="00D75589" w:rsidP="009475DC">
            <w:pPr>
              <w:pStyle w:val="Heading1"/>
              <w:jc w:val="center"/>
            </w:pPr>
            <w:r>
              <w:t>Owner(s)</w:t>
            </w:r>
          </w:p>
        </w:tc>
        <w:tc>
          <w:tcPr>
            <w:tcW w:w="2302" w:type="dxa"/>
          </w:tcPr>
          <w:p w14:paraId="29E7BE11" w14:textId="77777777" w:rsidR="00131ADA" w:rsidRDefault="00D75589" w:rsidP="009475DC">
            <w:pPr>
              <w:pStyle w:val="Heading1"/>
              <w:jc w:val="center"/>
            </w:pPr>
            <w:r>
              <w:t>Deadline</w:t>
            </w:r>
          </w:p>
        </w:tc>
        <w:tc>
          <w:tcPr>
            <w:tcW w:w="2342" w:type="dxa"/>
          </w:tcPr>
          <w:p w14:paraId="3A7360ED" w14:textId="77777777" w:rsidR="00131ADA" w:rsidRDefault="00D75589" w:rsidP="009475DC">
            <w:pPr>
              <w:pStyle w:val="Heading1"/>
              <w:jc w:val="center"/>
            </w:pPr>
            <w:r>
              <w:t>Status</w:t>
            </w:r>
          </w:p>
        </w:tc>
      </w:tr>
      <w:tr w:rsidR="00870BEF" w14:paraId="523D0DFB" w14:textId="77777777" w:rsidTr="00EC3FFB">
        <w:tc>
          <w:tcPr>
            <w:tcW w:w="2724" w:type="dxa"/>
          </w:tcPr>
          <w:p w14:paraId="5B7A1832" w14:textId="745CEAD1" w:rsidR="00870BEF" w:rsidRDefault="00870BEF" w:rsidP="00870BEF">
            <w:r w:rsidRPr="00F96553">
              <w:t>Finalise shared A3 preprocessing, fire engineering, FSI and model-ready checkpoint</w:t>
            </w:r>
          </w:p>
        </w:tc>
        <w:tc>
          <w:tcPr>
            <w:tcW w:w="2722" w:type="dxa"/>
          </w:tcPr>
          <w:p w14:paraId="75FF19BE" w14:textId="15E5B797" w:rsidR="00870BEF" w:rsidRDefault="00870BEF" w:rsidP="00870BEF">
            <w:pPr>
              <w:jc w:val="center"/>
            </w:pPr>
            <w:r w:rsidRPr="00F96553">
              <w:t>Huynh Anh Thi Pham</w:t>
            </w:r>
          </w:p>
        </w:tc>
        <w:tc>
          <w:tcPr>
            <w:tcW w:w="2302" w:type="dxa"/>
          </w:tcPr>
          <w:p w14:paraId="568B7739" w14:textId="0763271E" w:rsidR="00870BEF" w:rsidRDefault="00870BEF" w:rsidP="00870BEF">
            <w:pPr>
              <w:jc w:val="center"/>
            </w:pPr>
            <w:r w:rsidRPr="00F96553">
              <w:t>20/09/2026</w:t>
            </w:r>
          </w:p>
        </w:tc>
        <w:tc>
          <w:tcPr>
            <w:tcW w:w="2342" w:type="dxa"/>
          </w:tcPr>
          <w:p w14:paraId="3F69A072" w14:textId="1529378B" w:rsidR="00870BEF" w:rsidRDefault="00870BEF" w:rsidP="00870BEF">
            <w:pPr>
              <w:jc w:val="center"/>
            </w:pPr>
            <w:r w:rsidRPr="00F96553">
              <w:t>In progress</w:t>
            </w:r>
          </w:p>
        </w:tc>
      </w:tr>
      <w:tr w:rsidR="00870BEF" w14:paraId="677A5EC5" w14:textId="77777777" w:rsidTr="00EC3FFB">
        <w:tc>
          <w:tcPr>
            <w:tcW w:w="2724" w:type="dxa"/>
          </w:tcPr>
          <w:p w14:paraId="0B4E247D" w14:textId="07B72CBA" w:rsidR="00870BEF" w:rsidRDefault="00870BEF" w:rsidP="00870BEF">
            <w:r w:rsidRPr="00F96553">
              <w:t>Finalise Model 1, calibration, rare-event and station/cross-station evidence</w:t>
            </w:r>
          </w:p>
        </w:tc>
        <w:tc>
          <w:tcPr>
            <w:tcW w:w="2722" w:type="dxa"/>
          </w:tcPr>
          <w:p w14:paraId="4FDA7BC4" w14:textId="1C0B5B1F" w:rsidR="00870BEF" w:rsidRDefault="00870BEF" w:rsidP="00870BEF">
            <w:pPr>
              <w:jc w:val="center"/>
            </w:pPr>
            <w:r w:rsidRPr="00F96553">
              <w:t>Lihini J. Deniyelge</w:t>
            </w:r>
          </w:p>
        </w:tc>
        <w:tc>
          <w:tcPr>
            <w:tcW w:w="2302" w:type="dxa"/>
          </w:tcPr>
          <w:p w14:paraId="0BCAFC6D" w14:textId="51BBF705" w:rsidR="00870BEF" w:rsidRDefault="00870BEF" w:rsidP="00870BEF">
            <w:pPr>
              <w:jc w:val="center"/>
            </w:pPr>
            <w:r w:rsidRPr="00F96553">
              <w:t>20/09/2026</w:t>
            </w:r>
          </w:p>
        </w:tc>
        <w:tc>
          <w:tcPr>
            <w:tcW w:w="2342" w:type="dxa"/>
          </w:tcPr>
          <w:p w14:paraId="05429C7F" w14:textId="2D919028" w:rsidR="00870BEF" w:rsidRDefault="00870BEF" w:rsidP="00870BEF">
            <w:pPr>
              <w:jc w:val="center"/>
            </w:pPr>
            <w:r w:rsidRPr="00F96553">
              <w:t>In progress</w:t>
            </w:r>
          </w:p>
        </w:tc>
      </w:tr>
      <w:tr w:rsidR="00870BEF" w14:paraId="35EEC788" w14:textId="77777777" w:rsidTr="00765220">
        <w:tc>
          <w:tcPr>
            <w:tcW w:w="2724" w:type="dxa"/>
          </w:tcPr>
          <w:p w14:paraId="4AFB7FB7" w14:textId="66C98DCB" w:rsidR="00870BEF" w:rsidRPr="003F64F6" w:rsidRDefault="00870BEF" w:rsidP="00870BEF">
            <w:pPr>
              <w:rPr>
                <w:rFonts w:ascii="Arial" w:hAnsi="Arial"/>
                <w:lang w:val="vi-VN"/>
              </w:rPr>
            </w:pPr>
            <w:r w:rsidRPr="00F96553">
              <w:t>Finalise Model 2, elevated-event and station/cross-station evidence</w:t>
            </w:r>
          </w:p>
        </w:tc>
        <w:tc>
          <w:tcPr>
            <w:tcW w:w="2722" w:type="dxa"/>
          </w:tcPr>
          <w:p w14:paraId="2D5F5C82" w14:textId="1B7A8645" w:rsidR="00870BEF" w:rsidRDefault="00870BEF" w:rsidP="00870BEF">
            <w:pPr>
              <w:jc w:val="center"/>
            </w:pPr>
            <w:r w:rsidRPr="00F96553">
              <w:t>Favour I. Esangbedo</w:t>
            </w:r>
          </w:p>
        </w:tc>
        <w:tc>
          <w:tcPr>
            <w:tcW w:w="2302" w:type="dxa"/>
          </w:tcPr>
          <w:p w14:paraId="3E6CB693" w14:textId="60B8B72F" w:rsidR="00870BEF" w:rsidRPr="003F64F6" w:rsidRDefault="00870BEF" w:rsidP="00870BEF">
            <w:pPr>
              <w:jc w:val="center"/>
            </w:pPr>
            <w:r w:rsidRPr="00F96553">
              <w:t>20/09/2026</w:t>
            </w:r>
          </w:p>
        </w:tc>
        <w:tc>
          <w:tcPr>
            <w:tcW w:w="2342" w:type="dxa"/>
          </w:tcPr>
          <w:p w14:paraId="6BA50CF3" w14:textId="3F785944" w:rsidR="00870BEF" w:rsidRDefault="00870BEF" w:rsidP="00870BEF">
            <w:pPr>
              <w:jc w:val="center"/>
            </w:pPr>
            <w:r w:rsidRPr="00F96553">
              <w:t>In progress</w:t>
            </w:r>
          </w:p>
        </w:tc>
      </w:tr>
      <w:tr w:rsidR="00870BEF" w14:paraId="785E1621" w14:textId="77777777" w:rsidTr="00EC3FFB">
        <w:tc>
          <w:tcPr>
            <w:tcW w:w="2724" w:type="dxa"/>
          </w:tcPr>
          <w:p w14:paraId="5C9292F7" w14:textId="7251FEA2" w:rsidR="00870BEF" w:rsidRDefault="00870BEF" w:rsidP="00870BEF">
            <w:r w:rsidRPr="00F96553">
              <w:t>Finalise Model 3, duration-stratified evaluation and explainability evidence</w:t>
            </w:r>
          </w:p>
        </w:tc>
        <w:tc>
          <w:tcPr>
            <w:tcW w:w="2722" w:type="dxa"/>
          </w:tcPr>
          <w:p w14:paraId="7E1D010B" w14:textId="4C01AFBB" w:rsidR="00870BEF" w:rsidRDefault="00870BEF" w:rsidP="00870BEF">
            <w:pPr>
              <w:jc w:val="center"/>
            </w:pPr>
            <w:r w:rsidRPr="00F96553">
              <w:t>Navodya P. Siriwardhana</w:t>
            </w:r>
          </w:p>
        </w:tc>
        <w:tc>
          <w:tcPr>
            <w:tcW w:w="2302" w:type="dxa"/>
          </w:tcPr>
          <w:p w14:paraId="39BDF1BE" w14:textId="06F0841D" w:rsidR="00870BEF" w:rsidRDefault="00870BEF" w:rsidP="00870BEF">
            <w:pPr>
              <w:jc w:val="center"/>
            </w:pPr>
            <w:r w:rsidRPr="00F96553">
              <w:t>20/09/2026</w:t>
            </w:r>
          </w:p>
        </w:tc>
        <w:tc>
          <w:tcPr>
            <w:tcW w:w="2342" w:type="dxa"/>
          </w:tcPr>
          <w:p w14:paraId="46EFCB7B" w14:textId="78D67ECF" w:rsidR="00870BEF" w:rsidRDefault="00870BEF" w:rsidP="00870BEF">
            <w:pPr>
              <w:jc w:val="center"/>
            </w:pPr>
            <w:r w:rsidRPr="00F96553">
              <w:t>In progress</w:t>
            </w:r>
          </w:p>
        </w:tc>
      </w:tr>
      <w:tr w:rsidR="00870BEF" w14:paraId="4AF96E0D" w14:textId="77777777" w:rsidTr="00EC3FFB">
        <w:tc>
          <w:tcPr>
            <w:tcW w:w="2724" w:type="dxa"/>
          </w:tcPr>
          <w:p w14:paraId="6697A7CC" w14:textId="408BFD10" w:rsidR="00870BEF" w:rsidRPr="00B56B10" w:rsidRDefault="00870BEF" w:rsidP="00870BEF">
            <w:r w:rsidRPr="00F96553">
              <w:t>Consolidate visualisation, Tomorrow Smoke Outlook and dashboard requirements</w:t>
            </w:r>
          </w:p>
        </w:tc>
        <w:tc>
          <w:tcPr>
            <w:tcW w:w="2722" w:type="dxa"/>
          </w:tcPr>
          <w:p w14:paraId="630D19CB" w14:textId="7B639B5E" w:rsidR="00870BEF" w:rsidRPr="00B56B10" w:rsidRDefault="00870BEF" w:rsidP="00870BEF">
            <w:pPr>
              <w:jc w:val="center"/>
            </w:pPr>
            <w:r w:rsidRPr="00F96553">
              <w:t>Dieu Yen Diep</w:t>
            </w:r>
          </w:p>
        </w:tc>
        <w:tc>
          <w:tcPr>
            <w:tcW w:w="2302" w:type="dxa"/>
          </w:tcPr>
          <w:p w14:paraId="08A3750A" w14:textId="05A0047D" w:rsidR="00870BEF" w:rsidRPr="00FF1371" w:rsidRDefault="00870BEF" w:rsidP="00870BEF">
            <w:pPr>
              <w:jc w:val="center"/>
            </w:pPr>
            <w:r w:rsidRPr="00F96553">
              <w:t>20/09/2026</w:t>
            </w:r>
          </w:p>
        </w:tc>
        <w:tc>
          <w:tcPr>
            <w:tcW w:w="2342" w:type="dxa"/>
          </w:tcPr>
          <w:p w14:paraId="01CDB084" w14:textId="28799C2A" w:rsidR="00870BEF" w:rsidRPr="001C36F5" w:rsidRDefault="00870BEF" w:rsidP="00870BEF">
            <w:pPr>
              <w:jc w:val="center"/>
            </w:pPr>
            <w:r w:rsidRPr="00F96553">
              <w:t>In progress</w:t>
            </w:r>
          </w:p>
        </w:tc>
      </w:tr>
      <w:tr w:rsidR="00870BEF" w14:paraId="3E6C85D1" w14:textId="77777777" w:rsidTr="00EC3FFB">
        <w:tc>
          <w:tcPr>
            <w:tcW w:w="2724" w:type="dxa"/>
          </w:tcPr>
          <w:p w14:paraId="5DFFC81B" w14:textId="3C0ADF2D" w:rsidR="00870BEF" w:rsidRPr="00B56B10" w:rsidRDefault="00870BEF" w:rsidP="00870BEF">
            <w:r w:rsidRPr="00F96553">
              <w:t>Continue AWS work and document actual status/limitations</w:t>
            </w:r>
          </w:p>
        </w:tc>
        <w:tc>
          <w:tcPr>
            <w:tcW w:w="2722" w:type="dxa"/>
          </w:tcPr>
          <w:p w14:paraId="38ACAD6B" w14:textId="66E866DB" w:rsidR="00870BEF" w:rsidRPr="00B56B10" w:rsidRDefault="00870BEF" w:rsidP="00870BEF">
            <w:pPr>
              <w:jc w:val="center"/>
            </w:pPr>
            <w:r w:rsidRPr="00F96553">
              <w:t>Relevant members</w:t>
            </w:r>
          </w:p>
        </w:tc>
        <w:tc>
          <w:tcPr>
            <w:tcW w:w="2302" w:type="dxa"/>
          </w:tcPr>
          <w:p w14:paraId="5385B424" w14:textId="3F8D052E" w:rsidR="00870BEF" w:rsidRPr="00FF1371" w:rsidRDefault="00870BEF" w:rsidP="00870BEF">
            <w:pPr>
              <w:jc w:val="center"/>
            </w:pPr>
            <w:r w:rsidRPr="00F96553">
              <w:t>20/09/2026</w:t>
            </w:r>
          </w:p>
        </w:tc>
        <w:tc>
          <w:tcPr>
            <w:tcW w:w="2342" w:type="dxa"/>
          </w:tcPr>
          <w:p w14:paraId="4B5CB3DA" w14:textId="1AE67D2D" w:rsidR="00870BEF" w:rsidRPr="001C36F5" w:rsidRDefault="00870BEF" w:rsidP="00870BEF">
            <w:pPr>
              <w:jc w:val="center"/>
            </w:pPr>
            <w:r w:rsidRPr="00F96553">
              <w:t>In progress</w:t>
            </w:r>
          </w:p>
        </w:tc>
      </w:tr>
      <w:tr w:rsidR="00870BEF" w14:paraId="5CA6841A" w14:textId="77777777" w:rsidTr="00EC3FFB">
        <w:tc>
          <w:tcPr>
            <w:tcW w:w="2724" w:type="dxa"/>
          </w:tcPr>
          <w:p w14:paraId="645671AC" w14:textId="6220CCDB" w:rsidR="00870BEF" w:rsidRPr="00B56B10" w:rsidRDefault="00870BEF" w:rsidP="00870BEF">
            <w:r w:rsidRPr="00F96553">
              <w:lastRenderedPageBreak/>
              <w:t>Push traceable GitHub commits and update Jira evidence</w:t>
            </w:r>
          </w:p>
        </w:tc>
        <w:tc>
          <w:tcPr>
            <w:tcW w:w="2722" w:type="dxa"/>
          </w:tcPr>
          <w:p w14:paraId="6353D003" w14:textId="39575B62" w:rsidR="00870BEF" w:rsidRPr="00B56B10" w:rsidRDefault="00870BEF" w:rsidP="00870BEF">
            <w:pPr>
              <w:jc w:val="center"/>
            </w:pPr>
            <w:r w:rsidRPr="00F96553">
              <w:t>All members</w:t>
            </w:r>
          </w:p>
        </w:tc>
        <w:tc>
          <w:tcPr>
            <w:tcW w:w="2302" w:type="dxa"/>
          </w:tcPr>
          <w:p w14:paraId="215FFEF3" w14:textId="6FBEE0D0" w:rsidR="00870BEF" w:rsidRPr="00FF1371" w:rsidRDefault="00870BEF" w:rsidP="00870BEF">
            <w:pPr>
              <w:jc w:val="center"/>
            </w:pPr>
            <w:r w:rsidRPr="00F96553">
              <w:t>20/09/2026</w:t>
            </w:r>
          </w:p>
        </w:tc>
        <w:tc>
          <w:tcPr>
            <w:tcW w:w="2342" w:type="dxa"/>
          </w:tcPr>
          <w:p w14:paraId="7AC46D6A" w14:textId="4CBF5F06" w:rsidR="00870BEF" w:rsidRPr="001C36F5" w:rsidRDefault="00870BEF" w:rsidP="00870BEF">
            <w:pPr>
              <w:jc w:val="center"/>
            </w:pPr>
            <w:r w:rsidRPr="00F96553">
              <w:t>In progress</w:t>
            </w:r>
          </w:p>
        </w:tc>
      </w:tr>
    </w:tbl>
    <w:p w14:paraId="699557DE" w14:textId="77777777" w:rsidR="00131ADA" w:rsidRDefault="00131ADA" w:rsidP="00B56B10">
      <w:pPr>
        <w:pStyle w:val="ListNumber"/>
        <w:numPr>
          <w:ilvl w:val="0"/>
          <w:numId w:val="0"/>
        </w:numPr>
      </w:pPr>
    </w:p>
    <w:p w14:paraId="2158BDFC" w14:textId="77777777" w:rsidR="00131ADA" w:rsidRDefault="00D75589">
      <w:pPr>
        <w:pStyle w:val="Heading1"/>
      </w:pPr>
      <w:r>
        <w:t>Next meeting time and venue</w:t>
      </w:r>
    </w:p>
    <w:p w14:paraId="647D3A52" w14:textId="0167CFDC" w:rsidR="00131ADA" w:rsidRDefault="00D75589">
      <w:pPr>
        <w:spacing w:line="240" w:lineRule="auto"/>
        <w:contextualSpacing/>
      </w:pPr>
      <w:r>
        <w:t>Date:</w:t>
      </w:r>
      <w:r w:rsidR="00DC559A">
        <w:t xml:space="preserve"> </w:t>
      </w:r>
      <w:r w:rsidR="00870BEF" w:rsidRPr="00870BEF">
        <w:t>23/09/2026</w:t>
      </w:r>
    </w:p>
    <w:p w14:paraId="33334A76" w14:textId="4C82C234" w:rsidR="00131ADA" w:rsidRDefault="00D75589">
      <w:pPr>
        <w:spacing w:line="240" w:lineRule="auto"/>
        <w:contextualSpacing/>
      </w:pPr>
      <w:r>
        <w:t>Time:</w:t>
      </w:r>
      <w:r w:rsidR="00DC559A">
        <w:t xml:space="preserve"> </w:t>
      </w:r>
      <w:r w:rsidR="00870BEF" w:rsidRPr="00870BEF">
        <w:t>To be confirmed</w:t>
      </w:r>
      <w:r>
        <w:br/>
        <w:t>Venue:</w:t>
      </w:r>
      <w:r w:rsidR="00DC559A">
        <w:t xml:space="preserve"> </w:t>
      </w:r>
      <w:r w:rsidR="00870BEF" w:rsidRPr="00870BEF">
        <w:t xml:space="preserve">Library CDU Darwin Campus </w:t>
      </w:r>
    </w:p>
    <w:p w14:paraId="51BC4F35" w14:textId="77777777" w:rsidR="00131ADA" w:rsidRDefault="00131ADA"/>
    <w:p w14:paraId="403782E3" w14:textId="77777777" w:rsidR="00131ADA" w:rsidRDefault="00131ADA"/>
    <w:sectPr w:rsidR="00131ADA">
      <w:footerReference w:type="default" r:id="rId10"/>
      <w:pgSz w:w="12240" w:h="15840"/>
      <w:pgMar w:top="1080" w:right="1080" w:bottom="108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4964B9" w14:textId="77777777" w:rsidR="00C74C39" w:rsidRDefault="00C74C39">
      <w:pPr>
        <w:spacing w:line="240" w:lineRule="auto"/>
      </w:pPr>
      <w:r>
        <w:separator/>
      </w:r>
    </w:p>
  </w:endnote>
  <w:endnote w:type="continuationSeparator" w:id="0">
    <w:p w14:paraId="465FFF17" w14:textId="77777777" w:rsidR="00C74C39" w:rsidRDefault="00C74C3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TXinwei">
    <w:charset w:val="86"/>
    <w:family w:val="auto"/>
    <w:pitch w:val="variable"/>
    <w:sig w:usb0="00000001" w:usb1="080F0000" w:usb2="00000010" w:usb3="00000000" w:csb0="00040000" w:csb1="00000000"/>
  </w:font>
  <w:font w:name="IrisUPC">
    <w:charset w:val="DE"/>
    <w:family w:val="swiss"/>
    <w:pitch w:val="variable"/>
    <w:sig w:usb0="81000003" w:usb1="00000000" w:usb2="00000000" w:usb3="00000000" w:csb0="00010001" w:csb1="00000000"/>
  </w:font>
  <w:font w:name="方正姚体">
    <w:altName w:val="宋体"/>
    <w:charset w:val="00"/>
    <w:family w:val="auto"/>
    <w:pitch w:val="default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36FE37" w14:textId="77777777" w:rsidR="00131ADA" w:rsidRDefault="00D75589">
    <w:pPr>
      <w:pStyle w:val="Foo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998D3C" w14:textId="77777777" w:rsidR="00C74C39" w:rsidRDefault="00C74C39">
      <w:pPr>
        <w:spacing w:after="0"/>
      </w:pPr>
      <w:r>
        <w:separator/>
      </w:r>
    </w:p>
  </w:footnote>
  <w:footnote w:type="continuationSeparator" w:id="0">
    <w:p w14:paraId="1CF9BD19" w14:textId="77777777" w:rsidR="00C74C39" w:rsidRDefault="00C74C3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"/>
      <w:lvlJc w:val="left"/>
      <w:pPr>
        <w:tabs>
          <w:tab w:val="left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"/>
      <w:lvlJc w:val="left"/>
      <w:pPr>
        <w:tabs>
          <w:tab w:val="left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  <w:rPr>
        <w:rFonts w:hint="default"/>
        <w:color w:val="595959" w:themeColor="text1" w:themeTint="A6"/>
      </w:r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BC11BB5"/>
    <w:multiLevelType w:val="hybridMultilevel"/>
    <w:tmpl w:val="3A9CBB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330B"/>
    <w:rsid w:val="F6B3A034"/>
    <w:rsid w:val="0001008B"/>
    <w:rsid w:val="00033C45"/>
    <w:rsid w:val="000356BF"/>
    <w:rsid w:val="00072AF0"/>
    <w:rsid w:val="00080CD8"/>
    <w:rsid w:val="00084110"/>
    <w:rsid w:val="000E571F"/>
    <w:rsid w:val="0012631A"/>
    <w:rsid w:val="00131ADA"/>
    <w:rsid w:val="0014174D"/>
    <w:rsid w:val="001633E2"/>
    <w:rsid w:val="00242274"/>
    <w:rsid w:val="00257C12"/>
    <w:rsid w:val="002E295B"/>
    <w:rsid w:val="002F7445"/>
    <w:rsid w:val="00390A70"/>
    <w:rsid w:val="003A26E5"/>
    <w:rsid w:val="003F64F6"/>
    <w:rsid w:val="004052FE"/>
    <w:rsid w:val="004575C1"/>
    <w:rsid w:val="00460A41"/>
    <w:rsid w:val="00474DF9"/>
    <w:rsid w:val="00481A88"/>
    <w:rsid w:val="0048290F"/>
    <w:rsid w:val="00492F0B"/>
    <w:rsid w:val="004A5B05"/>
    <w:rsid w:val="00542D9B"/>
    <w:rsid w:val="00552CEE"/>
    <w:rsid w:val="0056330B"/>
    <w:rsid w:val="005712CC"/>
    <w:rsid w:val="005A2384"/>
    <w:rsid w:val="005C3B25"/>
    <w:rsid w:val="005D2430"/>
    <w:rsid w:val="00664D4D"/>
    <w:rsid w:val="006A715D"/>
    <w:rsid w:val="006B68E0"/>
    <w:rsid w:val="006B6C99"/>
    <w:rsid w:val="006C40A5"/>
    <w:rsid w:val="006C5BB6"/>
    <w:rsid w:val="00724485"/>
    <w:rsid w:val="007277EF"/>
    <w:rsid w:val="007852D5"/>
    <w:rsid w:val="007E5A7C"/>
    <w:rsid w:val="008045C6"/>
    <w:rsid w:val="00815C33"/>
    <w:rsid w:val="00841867"/>
    <w:rsid w:val="00870BEF"/>
    <w:rsid w:val="008824F3"/>
    <w:rsid w:val="00890D01"/>
    <w:rsid w:val="008E21DD"/>
    <w:rsid w:val="008F3583"/>
    <w:rsid w:val="00901588"/>
    <w:rsid w:val="00905947"/>
    <w:rsid w:val="009475DC"/>
    <w:rsid w:val="00973D29"/>
    <w:rsid w:val="009A5612"/>
    <w:rsid w:val="00A6394D"/>
    <w:rsid w:val="00A777EA"/>
    <w:rsid w:val="00AA1C29"/>
    <w:rsid w:val="00AC0DC2"/>
    <w:rsid w:val="00AC2FC3"/>
    <w:rsid w:val="00AD4803"/>
    <w:rsid w:val="00AF77C1"/>
    <w:rsid w:val="00B364FF"/>
    <w:rsid w:val="00B56B10"/>
    <w:rsid w:val="00BF12EF"/>
    <w:rsid w:val="00BF2C07"/>
    <w:rsid w:val="00C2020E"/>
    <w:rsid w:val="00C23CD3"/>
    <w:rsid w:val="00C263D9"/>
    <w:rsid w:val="00C44B55"/>
    <w:rsid w:val="00C535E4"/>
    <w:rsid w:val="00C74C39"/>
    <w:rsid w:val="00C917AC"/>
    <w:rsid w:val="00D2338E"/>
    <w:rsid w:val="00D31261"/>
    <w:rsid w:val="00D40EC6"/>
    <w:rsid w:val="00D55EAD"/>
    <w:rsid w:val="00D75589"/>
    <w:rsid w:val="00D77536"/>
    <w:rsid w:val="00DC559A"/>
    <w:rsid w:val="00E02BFF"/>
    <w:rsid w:val="00EC3FFB"/>
    <w:rsid w:val="00F06665"/>
    <w:rsid w:val="00F13577"/>
    <w:rsid w:val="00F34054"/>
    <w:rsid w:val="00F35A01"/>
    <w:rsid w:val="00F44334"/>
    <w:rsid w:val="00F73961"/>
    <w:rsid w:val="00FC0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022AFF"/>
  <w15:docId w15:val="{767CE586-A54B-451D-B4C8-64D7ED2AA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4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uiPriority="4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5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64" w:lineRule="auto"/>
    </w:pPr>
    <w:rPr>
      <w:color w:val="0D0D0D" w:themeColor="text1" w:themeTint="F2"/>
      <w:sz w:val="22"/>
      <w:lang w:val="en-US" w:eastAsia="ja-JP"/>
    </w:rPr>
  </w:style>
  <w:style w:type="paragraph" w:styleId="Heading1">
    <w:name w:val="heading 1"/>
    <w:basedOn w:val="Normal"/>
    <w:next w:val="Normal"/>
    <w:link w:val="Heading1Char"/>
    <w:uiPriority w:val="4"/>
    <w:qFormat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F38200" w:themeColor="accent1"/>
      <w:sz w:val="30"/>
      <w:szCs w:val="30"/>
      <w14:textFill>
        <w14:solidFill>
          <w14:schemeClr w14:val="accent1">
            <w14:lumMod w14:val="50000"/>
            <w14:lumMod w14:val="95000"/>
            <w14:lumOff w14:val="5000"/>
          </w14:schemeClr>
        </w14:solidFill>
      </w14:textFill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F38200" w:themeColor="accent1"/>
      <w:sz w:val="26"/>
      <w:szCs w:val="26"/>
      <w14:textFill>
        <w14:solidFill>
          <w14:schemeClr w14:val="accent1">
            <w14:lumMod w14:val="50000"/>
            <w14:lumMod w14:val="95000"/>
            <w14:lumOff w14:val="5000"/>
          </w14:schemeClr>
        </w14:solidFill>
      </w14:textFill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F38200" w:themeColor="accent1"/>
      <w:sz w:val="24"/>
      <w:szCs w:val="24"/>
      <w14:textFill>
        <w14:solidFill>
          <w14:schemeClr w14:val="accent1">
            <w14:lumMod w14:val="50000"/>
            <w14:lumMod w14:val="95000"/>
            <w14:lumOff w14:val="5000"/>
          </w14:schemeClr>
        </w14:solidFill>
      </w14:textFill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F38200" w:themeColor="accent1"/>
      <w14:textFill>
        <w14:solidFill>
          <w14:schemeClr w14:val="accent1">
            <w14:lumMod w14:val="50000"/>
            <w14:lumMod w14:val="95000"/>
            <w14:lumOff w14:val="5000"/>
          </w14:schemeClr>
        </w14:solidFill>
      </w14:textFill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F38200" w:themeColor="accent1"/>
      <w14:textFill>
        <w14:solidFill>
          <w14:schemeClr w14:val="accent1">
            <w14:lumMod w14:val="50000"/>
            <w14:lumMod w14:val="95000"/>
            <w14:lumOff w14:val="5000"/>
          </w14:schemeClr>
        </w14:solidFill>
      </w14:textFill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F38200" w:themeColor="accent1"/>
      <w14:textFill>
        <w14:solidFill>
          <w14:schemeClr w14:val="accent1">
            <w14:lumMod w14:val="50000"/>
            <w14:lumMod w14:val="95000"/>
            <w14:lumOff w14:val="5000"/>
          </w14:schemeClr>
        </w14:solidFill>
      </w14:textFill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F38200" w:themeColor="accent1"/>
      <w14:textFill>
        <w14:solidFill>
          <w14:schemeClr w14:val="accent1">
            <w14:lumMod w14:val="50000"/>
            <w14:lumMod w14:val="95000"/>
            <w14:lumOff w14:val="5000"/>
          </w14:schemeClr>
        </w14:solidFill>
      </w14:textFill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62626" w:themeColor="text1" w:themeTint="D9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pPr>
      <w:pBdr>
        <w:top w:val="single" w:sz="2" w:space="10" w:color="794000" w:themeColor="accent1" w:themeShade="80"/>
        <w:left w:val="single" w:sz="2" w:space="10" w:color="794000" w:themeColor="accent1" w:themeShade="80"/>
        <w:bottom w:val="single" w:sz="2" w:space="10" w:color="794000" w:themeColor="accent1" w:themeShade="80"/>
        <w:right w:val="single" w:sz="2" w:space="10" w:color="794000" w:themeColor="accent1" w:themeShade="80"/>
      </w:pBdr>
      <w:ind w:left="1152" w:right="1152"/>
    </w:pPr>
    <w:rPr>
      <w:i/>
      <w:iCs/>
      <w:color w:val="F38200" w:themeColor="accent1"/>
      <w14:textFill>
        <w14:solidFill>
          <w14:schemeClr w14:val="accent1">
            <w14:lumMod w14:val="50000"/>
            <w14:lumMod w14:val="95000"/>
            <w14:lumOff w14:val="5000"/>
          </w14:schemeClr>
        </w14:solidFill>
      </w14:textFill>
    </w:rPr>
  </w:style>
  <w:style w:type="paragraph" w:styleId="BodyText">
    <w:name w:val="Body Text"/>
    <w:basedOn w:val="Normal"/>
    <w:link w:val="BodyTextChar"/>
    <w:uiPriority w:val="99"/>
    <w:semiHidden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semiHidden/>
    <w:unhideWhenUsed/>
    <w:pPr>
      <w:spacing w:after="120"/>
    </w:pPr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pPr>
      <w:spacing w:after="280"/>
      <w:ind w:firstLine="360"/>
    </w:p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283"/>
    </w:p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280"/>
      <w:ind w:left="360" w:firstLine="360"/>
    </w:pPr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 w:line="480" w:lineRule="auto"/>
      <w:ind w:left="283"/>
    </w:pPr>
  </w:style>
  <w:style w:type="paragraph" w:styleId="BodyTextIndent3">
    <w:name w:val="Body Text Indent 3"/>
    <w:basedOn w:val="Normal"/>
    <w:link w:val="BodyTextIndent3Char"/>
    <w:uiPriority w:val="99"/>
    <w:semiHidden/>
    <w:unhideWhenUsed/>
    <w:pPr>
      <w:spacing w:after="120"/>
      <w:ind w:left="283"/>
    </w:pPr>
    <w:rPr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i/>
      <w:iCs/>
      <w:color w:val="071F28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pPr>
      <w:spacing w:after="0" w:line="240" w:lineRule="auto"/>
      <w:ind w:left="4252"/>
    </w:pPr>
  </w:style>
  <w:style w:type="character" w:styleId="CommentReference">
    <w:name w:val="annotation reference"/>
    <w:basedOn w:val="DefaultParagraphFont"/>
    <w:uiPriority w:val="99"/>
    <w:semiHidden/>
    <w:unhideWhenUsed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paragraph" w:styleId="Date">
    <w:name w:val="Date"/>
    <w:basedOn w:val="Normal"/>
    <w:next w:val="Normal"/>
    <w:link w:val="DateChar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semiHidden/>
    <w:unhideWhenUsed/>
    <w:pPr>
      <w:spacing w:after="0" w:line="240" w:lineRule="auto"/>
    </w:pPr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pPr>
      <w:spacing w:after="0" w:line="240" w:lineRule="auto"/>
    </w:pPr>
  </w:style>
  <w:style w:type="character" w:styleId="Emphasis">
    <w:name w:val="Emphasis"/>
    <w:basedOn w:val="DefaultParagraphFont"/>
    <w:uiPriority w:val="20"/>
    <w:semiHidden/>
    <w:unhideWhenUsed/>
    <w:qFormat/>
    <w:rPr>
      <w:i/>
      <w:iCs/>
      <w:sz w:val="22"/>
    </w:rPr>
  </w:style>
  <w:style w:type="character" w:styleId="EndnoteReference">
    <w:name w:val="endnote reference"/>
    <w:basedOn w:val="DefaultParagraphFont"/>
    <w:uiPriority w:val="99"/>
    <w:semiHidden/>
    <w:unhideWhenUsed/>
    <w:rPr>
      <w:sz w:val="22"/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pPr>
      <w:spacing w:after="0" w:line="240" w:lineRule="auto"/>
    </w:pPr>
    <w:rPr>
      <w:rFonts w:asciiTheme="majorHAnsi" w:eastAsiaTheme="majorEastAsia" w:hAnsiTheme="majorHAnsi" w:cstheme="majorBidi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A479B" w:themeColor="followedHyperlink"/>
      <w:sz w:val="22"/>
      <w:u w:val="single"/>
    </w:rPr>
  </w:style>
  <w:style w:type="paragraph" w:styleId="Footer">
    <w:name w:val="footer"/>
    <w:basedOn w:val="Normal"/>
    <w:link w:val="FooterChar"/>
    <w:uiPriority w:val="99"/>
    <w:unhideWhenUsed/>
    <w:qFormat/>
    <w:pPr>
      <w:spacing w:after="0" w:line="240" w:lineRule="auto"/>
      <w:jc w:val="right"/>
    </w:pPr>
    <w:rPr>
      <w:color w:val="F38200" w:themeColor="accent1"/>
      <w14:textFill>
        <w14:solidFill>
          <w14:schemeClr w14:val="accent1">
            <w14:lumMod w14:val="50000"/>
            <w14:lumMod w14:val="95000"/>
            <w14:lumOff w14:val="5000"/>
          </w14:schemeClr>
        </w14:solidFill>
      </w14:textFill>
    </w:rPr>
  </w:style>
  <w:style w:type="character" w:styleId="FootnoteReference">
    <w:name w:val="footnote reference"/>
    <w:basedOn w:val="DefaultParagraphFont"/>
    <w:uiPriority w:val="99"/>
    <w:semiHidden/>
    <w:unhideWhenUsed/>
    <w:rPr>
      <w:sz w:val="22"/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styleId="HTMLAcronym">
    <w:name w:val="HTML Acronym"/>
    <w:basedOn w:val="DefaultParagraphFont"/>
    <w:uiPriority w:val="99"/>
    <w:semiHidden/>
    <w:unhideWhenUsed/>
    <w:rPr>
      <w:sz w:val="22"/>
    </w:rPr>
  </w:style>
  <w:style w:type="paragraph" w:styleId="HTMLAddress">
    <w:name w:val="HTML Address"/>
    <w:basedOn w:val="Normal"/>
    <w:link w:val="HTMLAddressChar"/>
    <w:uiPriority w:val="99"/>
    <w:semiHidden/>
    <w:unhideWhenUsed/>
    <w:pPr>
      <w:spacing w:after="0" w:line="240" w:lineRule="auto"/>
    </w:pPr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Pr>
      <w:i/>
      <w:iCs/>
      <w:sz w:val="22"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Pr>
      <w:i/>
      <w:iCs/>
      <w:sz w:val="22"/>
    </w:rPr>
  </w:style>
  <w:style w:type="character" w:styleId="HTMLKeyboard">
    <w:name w:val="HTML Keyboard"/>
    <w:basedOn w:val="DefaultParagraphFont"/>
    <w:uiPriority w:val="99"/>
    <w:semiHidden/>
    <w:unhideWhenUsed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spacing w:after="0" w:line="240" w:lineRule="auto"/>
    </w:pPr>
    <w:rPr>
      <w:rFonts w:ascii="Consolas" w:hAnsi="Consolas"/>
    </w:rPr>
  </w:style>
  <w:style w:type="character" w:styleId="HTMLSample">
    <w:name w:val="HTML Sample"/>
    <w:basedOn w:val="DefaultParagraphFont"/>
    <w:uiPriority w:val="99"/>
    <w:semiHidden/>
    <w:unhideWhenUsed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Pr>
      <w:i/>
      <w:iCs/>
      <w:sz w:val="22"/>
    </w:rPr>
  </w:style>
  <w:style w:type="character" w:styleId="Hyperlink">
    <w:name w:val="Hyperlink"/>
    <w:basedOn w:val="DefaultParagraphFont"/>
    <w:uiPriority w:val="99"/>
    <w:semiHidden/>
    <w:unhideWhenUsed/>
    <w:rPr>
      <w:color w:val="186B8A" w:themeColor="text2" w:themeTint="BF"/>
      <w:sz w:val="22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pPr>
      <w:spacing w:after="0" w:line="240" w:lineRule="auto"/>
      <w:ind w:left="200" w:hanging="200"/>
    </w:pPr>
  </w:style>
  <w:style w:type="paragraph" w:styleId="Index2">
    <w:name w:val="index 2"/>
    <w:basedOn w:val="Normal"/>
    <w:next w:val="Normal"/>
    <w:autoRedefine/>
    <w:uiPriority w:val="99"/>
    <w:semiHidden/>
    <w:unhideWhenUsed/>
    <w:pPr>
      <w:spacing w:after="0" w:line="240" w:lineRule="auto"/>
      <w:ind w:left="400" w:hanging="200"/>
    </w:pPr>
  </w:style>
  <w:style w:type="paragraph" w:styleId="Index3">
    <w:name w:val="index 3"/>
    <w:basedOn w:val="Normal"/>
    <w:next w:val="Normal"/>
    <w:autoRedefine/>
    <w:uiPriority w:val="99"/>
    <w:semiHidden/>
    <w:unhideWhenUsed/>
    <w:pPr>
      <w:spacing w:after="0" w:line="240" w:lineRule="auto"/>
      <w:ind w:left="600" w:hanging="200"/>
    </w:pPr>
  </w:style>
  <w:style w:type="paragraph" w:styleId="Index4">
    <w:name w:val="index 4"/>
    <w:basedOn w:val="Normal"/>
    <w:next w:val="Normal"/>
    <w:autoRedefine/>
    <w:uiPriority w:val="99"/>
    <w:semiHidden/>
    <w:unhideWhenUsed/>
    <w:pPr>
      <w:spacing w:after="0" w:line="240" w:lineRule="auto"/>
      <w:ind w:left="800" w:hanging="200"/>
    </w:pPr>
  </w:style>
  <w:style w:type="paragraph" w:styleId="Index5">
    <w:name w:val="index 5"/>
    <w:basedOn w:val="Normal"/>
    <w:next w:val="Normal"/>
    <w:autoRedefine/>
    <w:uiPriority w:val="99"/>
    <w:semiHidden/>
    <w:unhideWhenUsed/>
    <w:pPr>
      <w:spacing w:after="0" w:line="240" w:lineRule="auto"/>
      <w:ind w:left="1000" w:hanging="200"/>
    </w:pPr>
  </w:style>
  <w:style w:type="paragraph" w:styleId="Index6">
    <w:name w:val="index 6"/>
    <w:basedOn w:val="Normal"/>
    <w:next w:val="Normal"/>
    <w:autoRedefine/>
    <w:uiPriority w:val="99"/>
    <w:semiHidden/>
    <w:unhideWhenUsed/>
    <w:pPr>
      <w:spacing w:after="0" w:line="240" w:lineRule="auto"/>
      <w:ind w:left="1200" w:hanging="200"/>
    </w:pPr>
  </w:style>
  <w:style w:type="paragraph" w:styleId="Index7">
    <w:name w:val="index 7"/>
    <w:basedOn w:val="Normal"/>
    <w:next w:val="Normal"/>
    <w:autoRedefine/>
    <w:uiPriority w:val="99"/>
    <w:semiHidden/>
    <w:unhideWhenUsed/>
    <w:pPr>
      <w:spacing w:after="0" w:line="240" w:lineRule="auto"/>
      <w:ind w:left="1400" w:hanging="200"/>
    </w:pPr>
  </w:style>
  <w:style w:type="paragraph" w:styleId="Index8">
    <w:name w:val="index 8"/>
    <w:basedOn w:val="Normal"/>
    <w:next w:val="Normal"/>
    <w:autoRedefine/>
    <w:uiPriority w:val="99"/>
    <w:semiHidden/>
    <w:unhideWhenUsed/>
    <w:pPr>
      <w:spacing w:after="0" w:line="240" w:lineRule="auto"/>
      <w:ind w:left="1600" w:hanging="200"/>
    </w:pPr>
  </w:style>
  <w:style w:type="paragraph" w:styleId="Index9">
    <w:name w:val="index 9"/>
    <w:basedOn w:val="Normal"/>
    <w:next w:val="Normal"/>
    <w:autoRedefine/>
    <w:uiPriority w:val="99"/>
    <w:semiHidden/>
    <w:unhideWhenUsed/>
    <w:pPr>
      <w:spacing w:after="0" w:line="240" w:lineRule="auto"/>
      <w:ind w:left="1800" w:hanging="200"/>
    </w:pPr>
  </w:style>
  <w:style w:type="paragraph" w:styleId="IndexHeading">
    <w:name w:val="index heading"/>
    <w:basedOn w:val="Normal"/>
    <w:next w:val="Index1"/>
    <w:uiPriority w:val="99"/>
    <w:semiHidden/>
    <w:unhideWhenUsed/>
    <w:rPr>
      <w:rFonts w:asciiTheme="majorHAnsi" w:eastAsiaTheme="majorEastAsia" w:hAnsiTheme="majorHAnsi" w:cstheme="majorBidi"/>
      <w:b/>
      <w:bCs/>
    </w:rPr>
  </w:style>
  <w:style w:type="character" w:styleId="LineNumber">
    <w:name w:val="line number"/>
    <w:basedOn w:val="DefaultParagraphFont"/>
    <w:uiPriority w:val="99"/>
    <w:semiHidden/>
    <w:unhideWhenUsed/>
    <w:rPr>
      <w:sz w:val="22"/>
    </w:rPr>
  </w:style>
  <w:style w:type="paragraph" w:styleId="List">
    <w:name w:val="List"/>
    <w:basedOn w:val="Normal"/>
    <w:uiPriority w:val="99"/>
    <w:semiHidden/>
    <w:unhideWhenUsed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415"/>
      <w:contextualSpacing/>
    </w:pPr>
  </w:style>
  <w:style w:type="paragraph" w:styleId="ListNumber">
    <w:name w:val="List Number"/>
    <w:basedOn w:val="Normal"/>
    <w:uiPriority w:val="4"/>
    <w:unhideWhenUsed/>
    <w:qFormat/>
    <w:pPr>
      <w:numPr>
        <w:numId w:val="6"/>
      </w:numPr>
    </w:pPr>
  </w:style>
  <w:style w:type="paragraph" w:styleId="ListNumber2">
    <w:name w:val="List Number 2"/>
    <w:basedOn w:val="Normal"/>
    <w:uiPriority w:val="99"/>
    <w:semiHidden/>
    <w:unhideWhenUsed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semiHidden/>
    <w:unhideWhenUsed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line="264" w:lineRule="auto"/>
    </w:pPr>
    <w:rPr>
      <w:rFonts w:ascii="Consolas" w:hAnsi="Consolas"/>
      <w:color w:val="0D0D0D" w:themeColor="text1" w:themeTint="F2"/>
      <w:sz w:val="22"/>
      <w:lang w:val="en-US" w:eastAsia="ja-JP"/>
    </w:r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pPr>
      <w:spacing w:after="0" w:line="240" w:lineRule="auto"/>
    </w:pPr>
  </w:style>
  <w:style w:type="character" w:styleId="PageNumber">
    <w:name w:val="page number"/>
    <w:basedOn w:val="DefaultParagraphFont"/>
    <w:uiPriority w:val="99"/>
    <w:semiHidden/>
    <w:unhideWhenUsed/>
    <w:rPr>
      <w:sz w:val="22"/>
    </w:rPr>
  </w:style>
  <w:style w:type="paragraph" w:styleId="PlainText">
    <w:name w:val="Plain Text"/>
    <w:basedOn w:val="Normal"/>
    <w:link w:val="PlainTextChar"/>
    <w:uiPriority w:val="99"/>
    <w:semiHidden/>
    <w:unhideWhenUsed/>
    <w:pPr>
      <w:spacing w:after="0" w:line="240" w:lineRule="auto"/>
    </w:pPr>
    <w:rPr>
      <w:rFonts w:ascii="Consolas" w:hAnsi="Consolas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</w:style>
  <w:style w:type="paragraph" w:styleId="Signature">
    <w:name w:val="Signature"/>
    <w:basedOn w:val="Normal"/>
    <w:link w:val="SignatureChar"/>
    <w:uiPriority w:val="99"/>
    <w:semiHidden/>
    <w:unhideWhenUsed/>
    <w:pPr>
      <w:spacing w:after="0" w:line="240" w:lineRule="auto"/>
      <w:ind w:left="4252"/>
    </w:pPr>
  </w:style>
  <w:style w:type="character" w:styleId="Strong">
    <w:name w:val="Strong"/>
    <w:basedOn w:val="DefaultParagraphFont"/>
    <w:uiPriority w:val="22"/>
    <w:unhideWhenUsed/>
    <w:qFormat/>
    <w:rPr>
      <w:b/>
      <w:bCs/>
      <w:sz w:val="22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pPr>
      <w:spacing w:after="160"/>
    </w:pPr>
    <w:rPr>
      <w:color w:val="595959" w:themeColor="text1" w:themeTint="A6"/>
      <w:spacing w:val="15"/>
      <w:szCs w:val="22"/>
    </w:rPr>
  </w:style>
  <w:style w:type="table" w:styleId="Table3Deffects1">
    <w:name w:val="Table 3D effects 1"/>
    <w:basedOn w:val="TableNormal"/>
    <w:uiPriority w:val="99"/>
    <w:semiHidden/>
    <w:unhideWhenUsed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left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bottom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uiPriority w:val="99"/>
    <w:semiHidden/>
    <w:unhideWhenUsed/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uiPriority w:val="99"/>
    <w:semiHidden/>
    <w:unhideWhenUsed/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tblPr/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left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bottom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uiPriority w:val="99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uiPriority w:val="99"/>
    <w:semiHidden/>
    <w:unhideWhenUsed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uiPriority w:val="99"/>
    <w:semiHidden/>
    <w:unhideWhenUsed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uiPriority w:val="99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next w:val="Normal"/>
    <w:link w:val="TitleChar"/>
    <w:uiPriority w:val="5"/>
    <w:qFormat/>
    <w:pPr>
      <w:spacing w:after="400"/>
      <w:contextualSpacing/>
    </w:pPr>
    <w:rPr>
      <w:rFonts w:asciiTheme="majorHAnsi" w:eastAsiaTheme="majorEastAsia" w:hAnsiTheme="majorHAnsi" w:cstheme="majorBidi"/>
      <w:color w:val="F38200" w:themeColor="accent1"/>
      <w:kern w:val="28"/>
      <w:sz w:val="56"/>
      <w:szCs w:val="56"/>
      <w14:textFill>
        <w14:solidFill>
          <w14:schemeClr w14:val="accent1">
            <w14:lumMod w14:val="50000"/>
            <w14:lumMod w14:val="95000"/>
            <w14:lumOff w14:val="5000"/>
          </w14:schemeClr>
        </w14:solidFill>
      </w14:textFill>
    </w:rPr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pPr>
      <w:spacing w:after="100"/>
      <w:ind w:left="1760"/>
    </w:pPr>
  </w:style>
  <w:style w:type="table" w:styleId="LightShading">
    <w:name w:val="Light Shading"/>
    <w:basedOn w:val="TableNormal"/>
    <w:uiPriority w:val="60"/>
    <w:semiHidden/>
    <w:unhideWhenUsed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Pr>
      <w:color w:val="B66100" w:themeColor="accent1" w:themeShade="BF"/>
    </w:rPr>
    <w:tblPr>
      <w:tblBorders>
        <w:top w:val="single" w:sz="8" w:space="0" w:color="F38200" w:themeColor="accent1"/>
        <w:bottom w:val="single" w:sz="8" w:space="0" w:color="F38200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38200" w:themeColor="accent1"/>
          <w:left w:val="nil"/>
          <w:bottom w:val="single" w:sz="8" w:space="0" w:color="F38200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38200" w:themeColor="accent1"/>
          <w:left w:val="nil"/>
          <w:bottom w:val="single" w:sz="8" w:space="0" w:color="F38200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0BD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0BD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Pr>
      <w:color w:val="6E7B33" w:themeColor="accent2" w:themeShade="BF"/>
    </w:rPr>
    <w:tblPr>
      <w:tblBorders>
        <w:top w:val="single" w:sz="8" w:space="0" w:color="94A545" w:themeColor="accent2"/>
        <w:bottom w:val="single" w:sz="8" w:space="0" w:color="94A545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A545" w:themeColor="accent2"/>
          <w:left w:val="nil"/>
          <w:bottom w:val="single" w:sz="8" w:space="0" w:color="94A545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A545" w:themeColor="accent2"/>
          <w:left w:val="nil"/>
          <w:bottom w:val="single" w:sz="8" w:space="0" w:color="94A545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Pr>
      <w:color w:val="99A306" w:themeColor="accent3" w:themeShade="BF"/>
    </w:rPr>
    <w:tblPr>
      <w:tblBorders>
        <w:top w:val="single" w:sz="8" w:space="0" w:color="CDDA09" w:themeColor="accent3"/>
        <w:bottom w:val="single" w:sz="8" w:space="0" w:color="CDDA0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DDA09" w:themeColor="accent3"/>
          <w:left w:val="nil"/>
          <w:bottom w:val="single" w:sz="8" w:space="0" w:color="CDDA0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DDA09" w:themeColor="accent3"/>
          <w:left w:val="nil"/>
          <w:bottom w:val="single" w:sz="8" w:space="0" w:color="CDDA0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Pr>
      <w:color w:val="008CBF" w:themeColor="accent4" w:themeShade="BF"/>
    </w:rPr>
    <w:tblPr>
      <w:tblBorders>
        <w:top w:val="single" w:sz="8" w:space="0" w:color="00BCFF" w:themeColor="accent4"/>
        <w:bottom w:val="single" w:sz="8" w:space="0" w:color="00BCFF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BCFF" w:themeColor="accent4"/>
          <w:left w:val="nil"/>
          <w:bottom w:val="single" w:sz="8" w:space="0" w:color="00BCFF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BCFF" w:themeColor="accent4"/>
          <w:left w:val="nil"/>
          <w:bottom w:val="single" w:sz="8" w:space="0" w:color="00BCFF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EEF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EEF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Pr>
      <w:color w:val="B00068" w:themeColor="accent5" w:themeShade="BF"/>
    </w:rPr>
    <w:tblPr>
      <w:tblBorders>
        <w:top w:val="single" w:sz="8" w:space="0" w:color="EC008C" w:themeColor="accent5"/>
        <w:bottom w:val="single" w:sz="8" w:space="0" w:color="EC008C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C008C" w:themeColor="accent5"/>
          <w:left w:val="nil"/>
          <w:bottom w:val="single" w:sz="8" w:space="0" w:color="EC008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C008C" w:themeColor="accent5"/>
          <w:left w:val="nil"/>
          <w:bottom w:val="single" w:sz="8" w:space="0" w:color="EC008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BE3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BE3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Pr>
      <w:color w:val="673573" w:themeColor="accent6" w:themeShade="BF"/>
    </w:rPr>
    <w:tblPr>
      <w:tblBorders>
        <w:top w:val="single" w:sz="8" w:space="0" w:color="8A479B" w:themeColor="accent6"/>
        <w:bottom w:val="single" w:sz="8" w:space="0" w:color="8A479B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A479B" w:themeColor="accent6"/>
          <w:left w:val="nil"/>
          <w:bottom w:val="single" w:sz="8" w:space="0" w:color="8A479B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A479B" w:themeColor="accent6"/>
          <w:left w:val="nil"/>
          <w:bottom w:val="single" w:sz="8" w:space="0" w:color="8A479B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</w:style>
  <w:style w:type="table" w:styleId="LightList">
    <w:name w:val="Light List"/>
    <w:basedOn w:val="TableNormal"/>
    <w:uiPriority w:val="61"/>
    <w:semiHidden/>
    <w:unhideWhenUsed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tblPr>
      <w:tblBorders>
        <w:top w:val="single" w:sz="8" w:space="0" w:color="F38200" w:themeColor="accent1"/>
        <w:left w:val="single" w:sz="8" w:space="0" w:color="F38200" w:themeColor="accent1"/>
        <w:bottom w:val="single" w:sz="8" w:space="0" w:color="F38200" w:themeColor="accent1"/>
        <w:right w:val="single" w:sz="8" w:space="0" w:color="F38200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38200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38200" w:themeColor="accent1"/>
          <w:left w:val="single" w:sz="8" w:space="0" w:color="F38200" w:themeColor="accent1"/>
          <w:bottom w:val="single" w:sz="8" w:space="0" w:color="F38200" w:themeColor="accent1"/>
          <w:right w:val="single" w:sz="8" w:space="0" w:color="F3820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38200" w:themeColor="accent1"/>
          <w:left w:val="single" w:sz="8" w:space="0" w:color="F38200" w:themeColor="accent1"/>
          <w:bottom w:val="single" w:sz="8" w:space="0" w:color="F38200" w:themeColor="accent1"/>
          <w:right w:val="single" w:sz="8" w:space="0" w:color="F38200" w:themeColor="accent1"/>
        </w:tcBorders>
      </w:tcPr>
    </w:tblStylePr>
    <w:tblStylePr w:type="band1Horz">
      <w:tblPr/>
      <w:tcPr>
        <w:tcBorders>
          <w:top w:val="single" w:sz="8" w:space="0" w:color="F38200" w:themeColor="accent1"/>
          <w:left w:val="single" w:sz="8" w:space="0" w:color="F38200" w:themeColor="accent1"/>
          <w:bottom w:val="single" w:sz="8" w:space="0" w:color="F38200" w:themeColor="accent1"/>
          <w:right w:val="single" w:sz="8" w:space="0" w:color="F38200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tblPr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4A54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  <w:tblStylePr w:type="band1Horz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tblPr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DDA0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  <w:tblStylePr w:type="band1Horz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tblPr>
      <w:tblBorders>
        <w:top w:val="single" w:sz="8" w:space="0" w:color="00BCFF" w:themeColor="accent4"/>
        <w:left w:val="single" w:sz="8" w:space="0" w:color="00BCFF" w:themeColor="accent4"/>
        <w:bottom w:val="single" w:sz="8" w:space="0" w:color="00BCFF" w:themeColor="accent4"/>
        <w:right w:val="single" w:sz="8" w:space="0" w:color="00BCFF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BCF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</w:tcBorders>
      </w:tcPr>
    </w:tblStylePr>
    <w:tblStylePr w:type="band1Horz">
      <w:tblPr/>
      <w:tcPr>
        <w:tcBorders>
          <w:top w:val="single" w:sz="8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tblPr>
      <w:tblBorders>
        <w:top w:val="single" w:sz="8" w:space="0" w:color="EC008C" w:themeColor="accent5"/>
        <w:left w:val="single" w:sz="8" w:space="0" w:color="EC008C" w:themeColor="accent5"/>
        <w:bottom w:val="single" w:sz="8" w:space="0" w:color="EC008C" w:themeColor="accent5"/>
        <w:right w:val="single" w:sz="8" w:space="0" w:color="EC008C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C008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C008C" w:themeColor="accent5"/>
          <w:left w:val="single" w:sz="8" w:space="0" w:color="EC008C" w:themeColor="accent5"/>
          <w:bottom w:val="single" w:sz="8" w:space="0" w:color="EC008C" w:themeColor="accent5"/>
          <w:right w:val="single" w:sz="8" w:space="0" w:color="EC008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C008C" w:themeColor="accent5"/>
          <w:left w:val="single" w:sz="8" w:space="0" w:color="EC008C" w:themeColor="accent5"/>
          <w:bottom w:val="single" w:sz="8" w:space="0" w:color="EC008C" w:themeColor="accent5"/>
          <w:right w:val="single" w:sz="8" w:space="0" w:color="EC008C" w:themeColor="accent5"/>
        </w:tcBorders>
      </w:tcPr>
    </w:tblStylePr>
    <w:tblStylePr w:type="band1Horz">
      <w:tblPr/>
      <w:tcPr>
        <w:tcBorders>
          <w:top w:val="single" w:sz="8" w:space="0" w:color="EC008C" w:themeColor="accent5"/>
          <w:left w:val="single" w:sz="8" w:space="0" w:color="EC008C" w:themeColor="accent5"/>
          <w:bottom w:val="single" w:sz="8" w:space="0" w:color="EC008C" w:themeColor="accent5"/>
          <w:right w:val="single" w:sz="8" w:space="0" w:color="EC008C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tblPr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A479B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  <w:tblStylePr w:type="band1Horz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</w:style>
  <w:style w:type="table" w:styleId="LightGrid">
    <w:name w:val="Light Grid"/>
    <w:basedOn w:val="TableNormal"/>
    <w:uiPriority w:val="62"/>
    <w:semiHidden/>
    <w:unhideWhenUsed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F38200" w:themeColor="accent1"/>
        <w:left w:val="single" w:sz="8" w:space="0" w:color="F38200" w:themeColor="accent1"/>
        <w:bottom w:val="single" w:sz="8" w:space="0" w:color="F38200" w:themeColor="accent1"/>
        <w:right w:val="single" w:sz="8" w:space="0" w:color="F38200" w:themeColor="accent1"/>
        <w:insideH w:val="single" w:sz="8" w:space="0" w:color="F38200" w:themeColor="accent1"/>
        <w:insideV w:val="single" w:sz="8" w:space="0" w:color="F38200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38200" w:themeColor="accent1"/>
          <w:left w:val="single" w:sz="8" w:space="0" w:color="F38200" w:themeColor="accent1"/>
          <w:bottom w:val="single" w:sz="18" w:space="0" w:color="F38200" w:themeColor="accent1"/>
          <w:right w:val="single" w:sz="8" w:space="0" w:color="F38200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38200" w:themeColor="accent1"/>
          <w:left w:val="single" w:sz="8" w:space="0" w:color="F38200" w:themeColor="accent1"/>
          <w:bottom w:val="single" w:sz="8" w:space="0" w:color="F38200" w:themeColor="accent1"/>
          <w:right w:val="single" w:sz="8" w:space="0" w:color="F38200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38200" w:themeColor="accent1"/>
          <w:left w:val="single" w:sz="8" w:space="0" w:color="F38200" w:themeColor="accent1"/>
          <w:bottom w:val="single" w:sz="8" w:space="0" w:color="F38200" w:themeColor="accent1"/>
          <w:right w:val="single" w:sz="8" w:space="0" w:color="F38200" w:themeColor="accent1"/>
        </w:tcBorders>
      </w:tcPr>
    </w:tblStylePr>
    <w:tblStylePr w:type="band1Vert">
      <w:tblPr/>
      <w:tcPr>
        <w:tcBorders>
          <w:top w:val="single" w:sz="8" w:space="0" w:color="F38200" w:themeColor="accent1"/>
          <w:left w:val="single" w:sz="8" w:space="0" w:color="F38200" w:themeColor="accent1"/>
          <w:bottom w:val="single" w:sz="8" w:space="0" w:color="F38200" w:themeColor="accent1"/>
          <w:right w:val="single" w:sz="8" w:space="0" w:color="F38200" w:themeColor="accent1"/>
        </w:tcBorders>
        <w:shd w:val="clear" w:color="auto" w:fill="FFE0BD" w:themeFill="accent1" w:themeFillTint="3F"/>
      </w:tcPr>
    </w:tblStylePr>
    <w:tblStylePr w:type="band1Horz">
      <w:tblPr/>
      <w:tcPr>
        <w:tcBorders>
          <w:top w:val="single" w:sz="8" w:space="0" w:color="F38200" w:themeColor="accent1"/>
          <w:left w:val="single" w:sz="8" w:space="0" w:color="F38200" w:themeColor="accent1"/>
          <w:bottom w:val="single" w:sz="8" w:space="0" w:color="F38200" w:themeColor="accent1"/>
          <w:right w:val="single" w:sz="8" w:space="0" w:color="F38200" w:themeColor="accent1"/>
          <w:insideV w:val="single" w:sz="8" w:space="0" w:color="auto"/>
        </w:tcBorders>
        <w:shd w:val="clear" w:color="auto" w:fill="FFE0BD" w:themeFill="accent1" w:themeFillTint="3F"/>
      </w:tcPr>
    </w:tblStylePr>
    <w:tblStylePr w:type="band2Horz">
      <w:tblPr/>
      <w:tcPr>
        <w:tcBorders>
          <w:top w:val="single" w:sz="8" w:space="0" w:color="F38200" w:themeColor="accent1"/>
          <w:left w:val="single" w:sz="8" w:space="0" w:color="F38200" w:themeColor="accent1"/>
          <w:bottom w:val="single" w:sz="8" w:space="0" w:color="F38200" w:themeColor="accent1"/>
          <w:right w:val="single" w:sz="8" w:space="0" w:color="F38200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tblPr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  <w:insideH w:val="single" w:sz="8" w:space="0" w:color="94A545" w:themeColor="accent2"/>
        <w:insideV w:val="single" w:sz="8" w:space="0" w:color="94A545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18" w:space="0" w:color="94A545" w:themeColor="accent2"/>
          <w:right w:val="single" w:sz="8" w:space="0" w:color="94A545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  <w:tblStylePr w:type="band1Vert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  <w:shd w:val="clear" w:color="auto" w:fill="E5EBCE" w:themeFill="accent2" w:themeFillTint="3F"/>
      </w:tcPr>
    </w:tblStylePr>
    <w:tblStylePr w:type="band1Horz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  <w:insideV w:val="single" w:sz="8" w:space="0" w:color="auto"/>
        </w:tcBorders>
        <w:shd w:val="clear" w:color="auto" w:fill="E5EBCE" w:themeFill="accent2" w:themeFillTint="3F"/>
      </w:tcPr>
    </w:tblStylePr>
    <w:tblStylePr w:type="band2Horz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tblPr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  <w:insideH w:val="single" w:sz="8" w:space="0" w:color="CDDA09" w:themeColor="accent3"/>
        <w:insideV w:val="single" w:sz="8" w:space="0" w:color="CDDA0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18" w:space="0" w:color="CDDA09" w:themeColor="accent3"/>
          <w:right w:val="single" w:sz="8" w:space="0" w:color="CDDA0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  <w:tblStylePr w:type="band1Vert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  <w:shd w:val="clear" w:color="auto" w:fill="F8FCBB" w:themeFill="accent3" w:themeFillTint="3F"/>
      </w:tcPr>
    </w:tblStylePr>
    <w:tblStylePr w:type="band1Horz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  <w:insideV w:val="single" w:sz="8" w:space="0" w:color="auto"/>
        </w:tcBorders>
        <w:shd w:val="clear" w:color="auto" w:fill="F8FCBB" w:themeFill="accent3" w:themeFillTint="3F"/>
      </w:tcPr>
    </w:tblStylePr>
    <w:tblStylePr w:type="band2Horz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tblPr>
      <w:tblBorders>
        <w:top w:val="single" w:sz="8" w:space="0" w:color="00BCFF" w:themeColor="accent4"/>
        <w:left w:val="single" w:sz="8" w:space="0" w:color="00BCFF" w:themeColor="accent4"/>
        <w:bottom w:val="single" w:sz="8" w:space="0" w:color="00BCFF" w:themeColor="accent4"/>
        <w:right w:val="single" w:sz="8" w:space="0" w:color="00BCFF" w:themeColor="accent4"/>
        <w:insideH w:val="single" w:sz="8" w:space="0" w:color="00BCFF" w:themeColor="accent4"/>
        <w:insideV w:val="single" w:sz="8" w:space="0" w:color="00BCFF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BCFF" w:themeColor="accent4"/>
          <w:left w:val="single" w:sz="8" w:space="0" w:color="00BCFF" w:themeColor="accent4"/>
          <w:bottom w:val="single" w:sz="18" w:space="0" w:color="00BCFF" w:themeColor="accent4"/>
          <w:right w:val="single" w:sz="8" w:space="0" w:color="00BCFF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</w:tcBorders>
      </w:tcPr>
    </w:tblStylePr>
    <w:tblStylePr w:type="band1Vert">
      <w:tblPr/>
      <w:tcPr>
        <w:tcBorders>
          <w:top w:val="single" w:sz="8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</w:tcBorders>
        <w:shd w:val="clear" w:color="auto" w:fill="C0EEFF" w:themeFill="accent4" w:themeFillTint="3F"/>
      </w:tcPr>
    </w:tblStylePr>
    <w:tblStylePr w:type="band1Horz">
      <w:tblPr/>
      <w:tcPr>
        <w:tcBorders>
          <w:top w:val="single" w:sz="8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  <w:insideV w:val="single" w:sz="8" w:space="0" w:color="auto"/>
        </w:tcBorders>
        <w:shd w:val="clear" w:color="auto" w:fill="C0EEFF" w:themeFill="accent4" w:themeFillTint="3F"/>
      </w:tcPr>
    </w:tblStylePr>
    <w:tblStylePr w:type="band2Horz">
      <w:tblPr/>
      <w:tcPr>
        <w:tcBorders>
          <w:top w:val="single" w:sz="8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tblPr>
      <w:tblBorders>
        <w:top w:val="single" w:sz="8" w:space="0" w:color="EC008C" w:themeColor="accent5"/>
        <w:left w:val="single" w:sz="8" w:space="0" w:color="EC008C" w:themeColor="accent5"/>
        <w:bottom w:val="single" w:sz="8" w:space="0" w:color="EC008C" w:themeColor="accent5"/>
        <w:right w:val="single" w:sz="8" w:space="0" w:color="EC008C" w:themeColor="accent5"/>
        <w:insideH w:val="single" w:sz="8" w:space="0" w:color="EC008C" w:themeColor="accent5"/>
        <w:insideV w:val="single" w:sz="8" w:space="0" w:color="EC008C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C008C" w:themeColor="accent5"/>
          <w:left w:val="single" w:sz="8" w:space="0" w:color="EC008C" w:themeColor="accent5"/>
          <w:bottom w:val="single" w:sz="18" w:space="0" w:color="EC008C" w:themeColor="accent5"/>
          <w:right w:val="single" w:sz="8" w:space="0" w:color="EC008C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C008C" w:themeColor="accent5"/>
          <w:left w:val="single" w:sz="8" w:space="0" w:color="EC008C" w:themeColor="accent5"/>
          <w:bottom w:val="single" w:sz="8" w:space="0" w:color="EC008C" w:themeColor="accent5"/>
          <w:right w:val="single" w:sz="8" w:space="0" w:color="EC008C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C008C" w:themeColor="accent5"/>
          <w:left w:val="single" w:sz="8" w:space="0" w:color="EC008C" w:themeColor="accent5"/>
          <w:bottom w:val="single" w:sz="8" w:space="0" w:color="EC008C" w:themeColor="accent5"/>
          <w:right w:val="single" w:sz="8" w:space="0" w:color="EC008C" w:themeColor="accent5"/>
        </w:tcBorders>
      </w:tcPr>
    </w:tblStylePr>
    <w:tblStylePr w:type="band1Vert">
      <w:tblPr/>
      <w:tcPr>
        <w:tcBorders>
          <w:top w:val="single" w:sz="8" w:space="0" w:color="EC008C" w:themeColor="accent5"/>
          <w:left w:val="single" w:sz="8" w:space="0" w:color="EC008C" w:themeColor="accent5"/>
          <w:bottom w:val="single" w:sz="8" w:space="0" w:color="EC008C" w:themeColor="accent5"/>
          <w:right w:val="single" w:sz="8" w:space="0" w:color="EC008C" w:themeColor="accent5"/>
        </w:tcBorders>
        <w:shd w:val="clear" w:color="auto" w:fill="FFBBE3" w:themeFill="accent5" w:themeFillTint="3F"/>
      </w:tcPr>
    </w:tblStylePr>
    <w:tblStylePr w:type="band1Horz">
      <w:tblPr/>
      <w:tcPr>
        <w:tcBorders>
          <w:top w:val="single" w:sz="8" w:space="0" w:color="EC008C" w:themeColor="accent5"/>
          <w:left w:val="single" w:sz="8" w:space="0" w:color="EC008C" w:themeColor="accent5"/>
          <w:bottom w:val="single" w:sz="8" w:space="0" w:color="EC008C" w:themeColor="accent5"/>
          <w:right w:val="single" w:sz="8" w:space="0" w:color="EC008C" w:themeColor="accent5"/>
          <w:insideV w:val="single" w:sz="8" w:space="0" w:color="auto"/>
        </w:tcBorders>
        <w:shd w:val="clear" w:color="auto" w:fill="FFBBE3" w:themeFill="accent5" w:themeFillTint="3F"/>
      </w:tcPr>
    </w:tblStylePr>
    <w:tblStylePr w:type="band2Horz">
      <w:tblPr/>
      <w:tcPr>
        <w:tcBorders>
          <w:top w:val="single" w:sz="8" w:space="0" w:color="EC008C" w:themeColor="accent5"/>
          <w:left w:val="single" w:sz="8" w:space="0" w:color="EC008C" w:themeColor="accent5"/>
          <w:bottom w:val="single" w:sz="8" w:space="0" w:color="EC008C" w:themeColor="accent5"/>
          <w:right w:val="single" w:sz="8" w:space="0" w:color="EC008C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tblPr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  <w:insideH w:val="single" w:sz="8" w:space="0" w:color="8A479B" w:themeColor="accent6"/>
        <w:insideV w:val="single" w:sz="8" w:space="0" w:color="8A479B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18" w:space="0" w:color="8A479B" w:themeColor="accent6"/>
          <w:right w:val="single" w:sz="8" w:space="0" w:color="8A479B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  <w:tblStylePr w:type="band1Vert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  <w:shd w:val="clear" w:color="auto" w:fill="E3CEE9" w:themeFill="accent6" w:themeFillTint="3F"/>
      </w:tcPr>
    </w:tblStylePr>
    <w:tblStylePr w:type="band1Horz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  <w:insideV w:val="single" w:sz="8" w:space="0" w:color="auto"/>
        </w:tcBorders>
        <w:shd w:val="clear" w:color="auto" w:fill="E3CEE9" w:themeFill="accent6" w:themeFillTint="3F"/>
      </w:tcPr>
    </w:tblStylePr>
    <w:tblStylePr w:type="band2Horz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FFA137" w:themeColor="accent1" w:themeTint="BF"/>
        <w:left w:val="single" w:sz="8" w:space="0" w:color="FFA137" w:themeColor="accent1" w:themeTint="BF"/>
        <w:bottom w:val="single" w:sz="8" w:space="0" w:color="FFA137" w:themeColor="accent1" w:themeTint="BF"/>
        <w:right w:val="single" w:sz="8" w:space="0" w:color="FFA137" w:themeColor="accent1" w:themeTint="BF"/>
        <w:insideH w:val="single" w:sz="8" w:space="0" w:color="FFA137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A137" w:themeColor="accent1" w:themeTint="BF"/>
          <w:left w:val="single" w:sz="8" w:space="0" w:color="FFA137" w:themeColor="accent1" w:themeTint="BF"/>
          <w:bottom w:val="single" w:sz="8" w:space="0" w:color="FFA137" w:themeColor="accent1" w:themeTint="BF"/>
          <w:right w:val="single" w:sz="8" w:space="0" w:color="FFA137" w:themeColor="accent1" w:themeTint="BF"/>
          <w:insideH w:val="nil"/>
          <w:insideV w:val="nil"/>
        </w:tcBorders>
        <w:shd w:val="clear" w:color="auto" w:fill="F38200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A137" w:themeColor="accent1" w:themeTint="BF"/>
          <w:left w:val="single" w:sz="8" w:space="0" w:color="FFA137" w:themeColor="accent1" w:themeTint="BF"/>
          <w:bottom w:val="single" w:sz="8" w:space="0" w:color="FFA137" w:themeColor="accent1" w:themeTint="BF"/>
          <w:right w:val="single" w:sz="8" w:space="0" w:color="FFA137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BD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0BD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tblPr>
      <w:tblBorders>
        <w:top w:val="single" w:sz="8" w:space="0" w:color="B2C26D" w:themeColor="accent2" w:themeTint="BF"/>
        <w:left w:val="single" w:sz="8" w:space="0" w:color="B2C26D" w:themeColor="accent2" w:themeTint="BF"/>
        <w:bottom w:val="single" w:sz="8" w:space="0" w:color="B2C26D" w:themeColor="accent2" w:themeTint="BF"/>
        <w:right w:val="single" w:sz="8" w:space="0" w:color="B2C26D" w:themeColor="accent2" w:themeTint="BF"/>
        <w:insideH w:val="single" w:sz="8" w:space="0" w:color="B2C26D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C26D" w:themeColor="accent2" w:themeTint="BF"/>
          <w:left w:val="single" w:sz="8" w:space="0" w:color="B2C26D" w:themeColor="accent2" w:themeTint="BF"/>
          <w:bottom w:val="single" w:sz="8" w:space="0" w:color="B2C26D" w:themeColor="accent2" w:themeTint="BF"/>
          <w:right w:val="single" w:sz="8" w:space="0" w:color="B2C26D" w:themeColor="accent2" w:themeTint="BF"/>
          <w:insideH w:val="nil"/>
          <w:insideV w:val="nil"/>
        </w:tcBorders>
        <w:shd w:val="clear" w:color="auto" w:fill="94A54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C26D" w:themeColor="accent2" w:themeTint="BF"/>
          <w:left w:val="single" w:sz="8" w:space="0" w:color="B2C26D" w:themeColor="accent2" w:themeTint="BF"/>
          <w:bottom w:val="single" w:sz="8" w:space="0" w:color="B2C26D" w:themeColor="accent2" w:themeTint="BF"/>
          <w:right w:val="single" w:sz="8" w:space="0" w:color="B2C26D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BCE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BCE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tblPr>
      <w:tblBorders>
        <w:top w:val="single" w:sz="8" w:space="0" w:color="EAF633" w:themeColor="accent3" w:themeTint="BF"/>
        <w:left w:val="single" w:sz="8" w:space="0" w:color="EAF633" w:themeColor="accent3" w:themeTint="BF"/>
        <w:bottom w:val="single" w:sz="8" w:space="0" w:color="EAF633" w:themeColor="accent3" w:themeTint="BF"/>
        <w:right w:val="single" w:sz="8" w:space="0" w:color="EAF633" w:themeColor="accent3" w:themeTint="BF"/>
        <w:insideH w:val="single" w:sz="8" w:space="0" w:color="EAF633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AF633" w:themeColor="accent3" w:themeTint="BF"/>
          <w:left w:val="single" w:sz="8" w:space="0" w:color="EAF633" w:themeColor="accent3" w:themeTint="BF"/>
          <w:bottom w:val="single" w:sz="8" w:space="0" w:color="EAF633" w:themeColor="accent3" w:themeTint="BF"/>
          <w:right w:val="single" w:sz="8" w:space="0" w:color="EAF633" w:themeColor="accent3" w:themeTint="BF"/>
          <w:insideH w:val="nil"/>
          <w:insideV w:val="nil"/>
        </w:tcBorders>
        <w:shd w:val="clear" w:color="auto" w:fill="CDDA0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AF633" w:themeColor="accent3" w:themeTint="BF"/>
          <w:left w:val="single" w:sz="8" w:space="0" w:color="EAF633" w:themeColor="accent3" w:themeTint="BF"/>
          <w:bottom w:val="single" w:sz="8" w:space="0" w:color="EAF633" w:themeColor="accent3" w:themeTint="BF"/>
          <w:right w:val="single" w:sz="8" w:space="0" w:color="EAF633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CBB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FCBB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tblPr>
      <w:tblBorders>
        <w:top w:val="single" w:sz="8" w:space="0" w:color="40CCFF" w:themeColor="accent4" w:themeTint="BF"/>
        <w:left w:val="single" w:sz="8" w:space="0" w:color="40CCFF" w:themeColor="accent4" w:themeTint="BF"/>
        <w:bottom w:val="single" w:sz="8" w:space="0" w:color="40CCFF" w:themeColor="accent4" w:themeTint="BF"/>
        <w:right w:val="single" w:sz="8" w:space="0" w:color="40CCFF" w:themeColor="accent4" w:themeTint="BF"/>
        <w:insideH w:val="single" w:sz="8" w:space="0" w:color="40CCF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CCFF" w:themeColor="accent4" w:themeTint="BF"/>
          <w:left w:val="single" w:sz="8" w:space="0" w:color="40CCFF" w:themeColor="accent4" w:themeTint="BF"/>
          <w:bottom w:val="single" w:sz="8" w:space="0" w:color="40CCFF" w:themeColor="accent4" w:themeTint="BF"/>
          <w:right w:val="single" w:sz="8" w:space="0" w:color="40CCFF" w:themeColor="accent4" w:themeTint="BF"/>
          <w:insideH w:val="nil"/>
          <w:insideV w:val="nil"/>
        </w:tcBorders>
        <w:shd w:val="clear" w:color="auto" w:fill="00BCF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CCFF" w:themeColor="accent4" w:themeTint="BF"/>
          <w:left w:val="single" w:sz="8" w:space="0" w:color="40CCFF" w:themeColor="accent4" w:themeTint="BF"/>
          <w:bottom w:val="single" w:sz="8" w:space="0" w:color="40CCFF" w:themeColor="accent4" w:themeTint="BF"/>
          <w:right w:val="single" w:sz="8" w:space="0" w:color="40CCF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EF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EEF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tblPr>
      <w:tblBorders>
        <w:top w:val="single" w:sz="8" w:space="0" w:color="FF31AB" w:themeColor="accent5" w:themeTint="BF"/>
        <w:left w:val="single" w:sz="8" w:space="0" w:color="FF31AB" w:themeColor="accent5" w:themeTint="BF"/>
        <w:bottom w:val="single" w:sz="8" w:space="0" w:color="FF31AB" w:themeColor="accent5" w:themeTint="BF"/>
        <w:right w:val="single" w:sz="8" w:space="0" w:color="FF31AB" w:themeColor="accent5" w:themeTint="BF"/>
        <w:insideH w:val="single" w:sz="8" w:space="0" w:color="FF31AB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31AB" w:themeColor="accent5" w:themeTint="BF"/>
          <w:left w:val="single" w:sz="8" w:space="0" w:color="FF31AB" w:themeColor="accent5" w:themeTint="BF"/>
          <w:bottom w:val="single" w:sz="8" w:space="0" w:color="FF31AB" w:themeColor="accent5" w:themeTint="BF"/>
          <w:right w:val="single" w:sz="8" w:space="0" w:color="FF31AB" w:themeColor="accent5" w:themeTint="BF"/>
          <w:insideH w:val="nil"/>
          <w:insideV w:val="nil"/>
        </w:tcBorders>
        <w:shd w:val="clear" w:color="auto" w:fill="EC008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31AB" w:themeColor="accent5" w:themeTint="BF"/>
          <w:left w:val="single" w:sz="8" w:space="0" w:color="FF31AB" w:themeColor="accent5" w:themeTint="BF"/>
          <w:bottom w:val="single" w:sz="8" w:space="0" w:color="FF31AB" w:themeColor="accent5" w:themeTint="BF"/>
          <w:right w:val="single" w:sz="8" w:space="0" w:color="FF31AB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BE3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BE3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tblPr>
      <w:tblBorders>
        <w:top w:val="single" w:sz="8" w:space="0" w:color="AB6CBC" w:themeColor="accent6" w:themeTint="BF"/>
        <w:left w:val="single" w:sz="8" w:space="0" w:color="AB6CBC" w:themeColor="accent6" w:themeTint="BF"/>
        <w:bottom w:val="single" w:sz="8" w:space="0" w:color="AB6CBC" w:themeColor="accent6" w:themeTint="BF"/>
        <w:right w:val="single" w:sz="8" w:space="0" w:color="AB6CBC" w:themeColor="accent6" w:themeTint="BF"/>
        <w:insideH w:val="single" w:sz="8" w:space="0" w:color="AB6CBC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B6CBC" w:themeColor="accent6" w:themeTint="BF"/>
          <w:left w:val="single" w:sz="8" w:space="0" w:color="AB6CBC" w:themeColor="accent6" w:themeTint="BF"/>
          <w:bottom w:val="single" w:sz="8" w:space="0" w:color="AB6CBC" w:themeColor="accent6" w:themeTint="BF"/>
          <w:right w:val="single" w:sz="8" w:space="0" w:color="AB6CBC" w:themeColor="accent6" w:themeTint="BF"/>
          <w:insideH w:val="nil"/>
          <w:insideV w:val="nil"/>
        </w:tcBorders>
        <w:shd w:val="clear" w:color="auto" w:fill="8A479B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B6CBC" w:themeColor="accent6" w:themeTint="BF"/>
          <w:left w:val="single" w:sz="8" w:space="0" w:color="AB6CBC" w:themeColor="accent6" w:themeTint="BF"/>
          <w:bottom w:val="single" w:sz="8" w:space="0" w:color="AB6CBC" w:themeColor="accent6" w:themeTint="BF"/>
          <w:right w:val="single" w:sz="8" w:space="0" w:color="AB6CBC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CEE9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3CEE9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38200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8200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38200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4A545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A54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4A545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DDA0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DDA0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DDA0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BCFF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BCFF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BCFF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C008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008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C008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A479B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A479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A479B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semiHidden/>
    <w:unhideWhenUsed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F38200" w:themeColor="accent1"/>
        <w:bottom w:val="single" w:sz="8" w:space="0" w:color="F38200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38200" w:themeColor="accent1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F38200" w:themeColor="accent1"/>
          <w:bottom w:val="single" w:sz="8" w:space="0" w:color="F3820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38200" w:themeColor="accent1"/>
          <w:bottom w:val="single" w:sz="8" w:space="0" w:color="F38200" w:themeColor="accent1"/>
        </w:tcBorders>
      </w:tcPr>
    </w:tblStylePr>
    <w:tblStylePr w:type="band1Vert">
      <w:tblPr/>
      <w:tcPr>
        <w:shd w:val="clear" w:color="auto" w:fill="FFE0BD" w:themeFill="accent1" w:themeFillTint="3F"/>
      </w:tcPr>
    </w:tblStylePr>
    <w:tblStylePr w:type="band1Horz">
      <w:tblPr/>
      <w:tcPr>
        <w:shd w:val="clear" w:color="auto" w:fill="FFE0BD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Pr>
      <w:color w:val="000000" w:themeColor="text1"/>
    </w:rPr>
    <w:tblPr>
      <w:tblBorders>
        <w:top w:val="single" w:sz="8" w:space="0" w:color="94A545" w:themeColor="accent2"/>
        <w:bottom w:val="single" w:sz="8" w:space="0" w:color="94A545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4A545" w:themeColor="accent2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94A545" w:themeColor="accent2"/>
          <w:bottom w:val="single" w:sz="8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4A545" w:themeColor="accent2"/>
          <w:bottom w:val="single" w:sz="8" w:space="0" w:color="94A545" w:themeColor="accent2"/>
        </w:tcBorders>
      </w:tcPr>
    </w:tblStylePr>
    <w:tblStylePr w:type="band1Vert">
      <w:tblPr/>
      <w:tcPr>
        <w:shd w:val="clear" w:color="auto" w:fill="E5EBCE" w:themeFill="accent2" w:themeFillTint="3F"/>
      </w:tcPr>
    </w:tblStylePr>
    <w:tblStylePr w:type="band1Horz">
      <w:tblPr/>
      <w:tcPr>
        <w:shd w:val="clear" w:color="auto" w:fill="E5EBCE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Pr>
      <w:color w:val="000000" w:themeColor="text1"/>
    </w:rPr>
    <w:tblPr>
      <w:tblBorders>
        <w:top w:val="single" w:sz="8" w:space="0" w:color="CDDA09" w:themeColor="accent3"/>
        <w:bottom w:val="single" w:sz="8" w:space="0" w:color="CDDA0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DDA09" w:themeColor="accent3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CDDA09" w:themeColor="accent3"/>
          <w:bottom w:val="single" w:sz="8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DDA09" w:themeColor="accent3"/>
          <w:bottom w:val="single" w:sz="8" w:space="0" w:color="CDDA09" w:themeColor="accent3"/>
        </w:tcBorders>
      </w:tcPr>
    </w:tblStylePr>
    <w:tblStylePr w:type="band1Vert">
      <w:tblPr/>
      <w:tcPr>
        <w:shd w:val="clear" w:color="auto" w:fill="F8FCBB" w:themeFill="accent3" w:themeFillTint="3F"/>
      </w:tcPr>
    </w:tblStylePr>
    <w:tblStylePr w:type="band1Horz">
      <w:tblPr/>
      <w:tcPr>
        <w:shd w:val="clear" w:color="auto" w:fill="F8FCBB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Pr>
      <w:color w:val="000000" w:themeColor="text1"/>
    </w:rPr>
    <w:tblPr>
      <w:tblBorders>
        <w:top w:val="single" w:sz="8" w:space="0" w:color="00BCFF" w:themeColor="accent4"/>
        <w:bottom w:val="single" w:sz="8" w:space="0" w:color="00BCFF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BCFF" w:themeColor="accent4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00BCFF" w:themeColor="accent4"/>
          <w:bottom w:val="single" w:sz="8" w:space="0" w:color="00BCF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BCFF" w:themeColor="accent4"/>
          <w:bottom w:val="single" w:sz="8" w:space="0" w:color="00BCFF" w:themeColor="accent4"/>
        </w:tcBorders>
      </w:tcPr>
    </w:tblStylePr>
    <w:tblStylePr w:type="band1Vert">
      <w:tblPr/>
      <w:tcPr>
        <w:shd w:val="clear" w:color="auto" w:fill="C0EEFF" w:themeFill="accent4" w:themeFillTint="3F"/>
      </w:tcPr>
    </w:tblStylePr>
    <w:tblStylePr w:type="band1Horz">
      <w:tblPr/>
      <w:tcPr>
        <w:shd w:val="clear" w:color="auto" w:fill="C0EEF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Pr>
      <w:color w:val="000000" w:themeColor="text1"/>
    </w:rPr>
    <w:tblPr>
      <w:tblBorders>
        <w:top w:val="single" w:sz="8" w:space="0" w:color="EC008C" w:themeColor="accent5"/>
        <w:bottom w:val="single" w:sz="8" w:space="0" w:color="EC008C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C008C" w:themeColor="accent5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EC008C" w:themeColor="accent5"/>
          <w:bottom w:val="single" w:sz="8" w:space="0" w:color="EC008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C008C" w:themeColor="accent5"/>
          <w:bottom w:val="single" w:sz="8" w:space="0" w:color="EC008C" w:themeColor="accent5"/>
        </w:tcBorders>
      </w:tcPr>
    </w:tblStylePr>
    <w:tblStylePr w:type="band1Vert">
      <w:tblPr/>
      <w:tcPr>
        <w:shd w:val="clear" w:color="auto" w:fill="FFBBE3" w:themeFill="accent5" w:themeFillTint="3F"/>
      </w:tcPr>
    </w:tblStylePr>
    <w:tblStylePr w:type="band1Horz">
      <w:tblPr/>
      <w:tcPr>
        <w:shd w:val="clear" w:color="auto" w:fill="FFBBE3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Pr>
      <w:color w:val="000000" w:themeColor="text1"/>
    </w:rPr>
    <w:tblPr>
      <w:tblBorders>
        <w:top w:val="single" w:sz="8" w:space="0" w:color="8A479B" w:themeColor="accent6"/>
        <w:bottom w:val="single" w:sz="8" w:space="0" w:color="8A479B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A479B" w:themeColor="accent6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8A479B" w:themeColor="accent6"/>
          <w:bottom w:val="single" w:sz="8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A479B" w:themeColor="accent6"/>
          <w:bottom w:val="single" w:sz="8" w:space="0" w:color="8A479B" w:themeColor="accent6"/>
        </w:tcBorders>
      </w:tcPr>
    </w:tblStylePr>
    <w:tblStylePr w:type="band1Vert">
      <w:tblPr/>
      <w:tcPr>
        <w:shd w:val="clear" w:color="auto" w:fill="E3CEE9" w:themeFill="accent6" w:themeFillTint="3F"/>
      </w:tcPr>
    </w:tblStylePr>
    <w:tblStylePr w:type="band1Horz">
      <w:tblPr/>
      <w:tcPr>
        <w:shd w:val="clear" w:color="auto" w:fill="E3CEE9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38200" w:themeColor="accent1"/>
        <w:left w:val="single" w:sz="8" w:space="0" w:color="F38200" w:themeColor="accent1"/>
        <w:bottom w:val="single" w:sz="8" w:space="0" w:color="F38200" w:themeColor="accent1"/>
        <w:right w:val="single" w:sz="8" w:space="0" w:color="F38200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38200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38200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38200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0BD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0BD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4A545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4A545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BCE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DDA0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DDA0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DDA0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FCBB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BCFF" w:themeColor="accent4"/>
        <w:left w:val="single" w:sz="8" w:space="0" w:color="00BCFF" w:themeColor="accent4"/>
        <w:bottom w:val="single" w:sz="8" w:space="0" w:color="00BCFF" w:themeColor="accent4"/>
        <w:right w:val="single" w:sz="8" w:space="0" w:color="00BCFF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BCFF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BCFF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BCFF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EEF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EEF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EC008C" w:themeColor="accent5"/>
        <w:left w:val="single" w:sz="8" w:space="0" w:color="EC008C" w:themeColor="accent5"/>
        <w:bottom w:val="single" w:sz="8" w:space="0" w:color="EC008C" w:themeColor="accent5"/>
        <w:right w:val="single" w:sz="8" w:space="0" w:color="EC008C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C008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C008C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C008C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BE3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BE3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A479B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A479B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A479B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3CEE9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tblPr>
      <w:tblBorders>
        <w:top w:val="single" w:sz="8" w:space="0" w:color="FFA137" w:themeColor="accent1" w:themeTint="BF"/>
        <w:left w:val="single" w:sz="8" w:space="0" w:color="FFA137" w:themeColor="accent1" w:themeTint="BF"/>
        <w:bottom w:val="single" w:sz="8" w:space="0" w:color="FFA137" w:themeColor="accent1" w:themeTint="BF"/>
        <w:right w:val="single" w:sz="8" w:space="0" w:color="FFA137" w:themeColor="accent1" w:themeTint="BF"/>
        <w:insideH w:val="single" w:sz="8" w:space="0" w:color="FFA137" w:themeColor="accent1" w:themeTint="BF"/>
        <w:insideV w:val="single" w:sz="8" w:space="0" w:color="FFA137" w:themeColor="accent1" w:themeTint="BF"/>
      </w:tblBorders>
    </w:tblPr>
    <w:tcPr>
      <w:shd w:val="clear" w:color="auto" w:fill="FFE0BD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A137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7A" w:themeFill="accent1" w:themeFillTint="7F"/>
      </w:tcPr>
    </w:tblStylePr>
    <w:tblStylePr w:type="band1Horz">
      <w:tblPr/>
      <w:tcPr>
        <w:shd w:val="clear" w:color="auto" w:fill="FFC07A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tblPr>
      <w:tblBorders>
        <w:top w:val="single" w:sz="8" w:space="0" w:color="B2C26D" w:themeColor="accent2" w:themeTint="BF"/>
        <w:left w:val="single" w:sz="8" w:space="0" w:color="B2C26D" w:themeColor="accent2" w:themeTint="BF"/>
        <w:bottom w:val="single" w:sz="8" w:space="0" w:color="B2C26D" w:themeColor="accent2" w:themeTint="BF"/>
        <w:right w:val="single" w:sz="8" w:space="0" w:color="B2C26D" w:themeColor="accent2" w:themeTint="BF"/>
        <w:insideH w:val="single" w:sz="8" w:space="0" w:color="B2C26D" w:themeColor="accent2" w:themeTint="BF"/>
        <w:insideV w:val="single" w:sz="8" w:space="0" w:color="B2C26D" w:themeColor="accent2" w:themeTint="BF"/>
      </w:tblBorders>
    </w:tblPr>
    <w:tcPr>
      <w:shd w:val="clear" w:color="auto" w:fill="E5EBCE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2C26D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9D" w:themeFill="accent2" w:themeFillTint="7F"/>
      </w:tcPr>
    </w:tblStylePr>
    <w:tblStylePr w:type="band1Horz">
      <w:tblPr/>
      <w:tcPr>
        <w:shd w:val="clear" w:color="auto" w:fill="CCD69D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tblPr>
      <w:tblBorders>
        <w:top w:val="single" w:sz="8" w:space="0" w:color="EAF633" w:themeColor="accent3" w:themeTint="BF"/>
        <w:left w:val="single" w:sz="8" w:space="0" w:color="EAF633" w:themeColor="accent3" w:themeTint="BF"/>
        <w:bottom w:val="single" w:sz="8" w:space="0" w:color="EAF633" w:themeColor="accent3" w:themeTint="BF"/>
        <w:right w:val="single" w:sz="8" w:space="0" w:color="EAF633" w:themeColor="accent3" w:themeTint="BF"/>
        <w:insideH w:val="single" w:sz="8" w:space="0" w:color="EAF633" w:themeColor="accent3" w:themeTint="BF"/>
        <w:insideV w:val="single" w:sz="8" w:space="0" w:color="EAF633" w:themeColor="accent3" w:themeTint="BF"/>
      </w:tblBorders>
    </w:tblPr>
    <w:tcPr>
      <w:shd w:val="clear" w:color="auto" w:fill="F8FCBB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AF633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977" w:themeFill="accent3" w:themeFillTint="7F"/>
      </w:tcPr>
    </w:tblStylePr>
    <w:tblStylePr w:type="band1Horz">
      <w:tblPr/>
      <w:tcPr>
        <w:shd w:val="clear" w:color="auto" w:fill="F1F977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tblPr>
      <w:tblBorders>
        <w:top w:val="single" w:sz="8" w:space="0" w:color="40CCFF" w:themeColor="accent4" w:themeTint="BF"/>
        <w:left w:val="single" w:sz="8" w:space="0" w:color="40CCFF" w:themeColor="accent4" w:themeTint="BF"/>
        <w:bottom w:val="single" w:sz="8" w:space="0" w:color="40CCFF" w:themeColor="accent4" w:themeTint="BF"/>
        <w:right w:val="single" w:sz="8" w:space="0" w:color="40CCFF" w:themeColor="accent4" w:themeTint="BF"/>
        <w:insideH w:val="single" w:sz="8" w:space="0" w:color="40CCFF" w:themeColor="accent4" w:themeTint="BF"/>
        <w:insideV w:val="single" w:sz="8" w:space="0" w:color="40CCFF" w:themeColor="accent4" w:themeTint="BF"/>
      </w:tblBorders>
    </w:tblPr>
    <w:tcPr>
      <w:shd w:val="clear" w:color="auto" w:fill="C0EEF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CCF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DDFF" w:themeFill="accent4" w:themeFillTint="7F"/>
      </w:tcPr>
    </w:tblStylePr>
    <w:tblStylePr w:type="band1Horz">
      <w:tblPr/>
      <w:tcPr>
        <w:shd w:val="clear" w:color="auto" w:fill="80DDF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tblPr>
      <w:tblBorders>
        <w:top w:val="single" w:sz="8" w:space="0" w:color="FF31AB" w:themeColor="accent5" w:themeTint="BF"/>
        <w:left w:val="single" w:sz="8" w:space="0" w:color="FF31AB" w:themeColor="accent5" w:themeTint="BF"/>
        <w:bottom w:val="single" w:sz="8" w:space="0" w:color="FF31AB" w:themeColor="accent5" w:themeTint="BF"/>
        <w:right w:val="single" w:sz="8" w:space="0" w:color="FF31AB" w:themeColor="accent5" w:themeTint="BF"/>
        <w:insideH w:val="single" w:sz="8" w:space="0" w:color="FF31AB" w:themeColor="accent5" w:themeTint="BF"/>
        <w:insideV w:val="single" w:sz="8" w:space="0" w:color="FF31AB" w:themeColor="accent5" w:themeTint="BF"/>
      </w:tblBorders>
    </w:tblPr>
    <w:tcPr>
      <w:shd w:val="clear" w:color="auto" w:fill="FFBBE3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31AB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76C7" w:themeFill="accent5" w:themeFillTint="7F"/>
      </w:tcPr>
    </w:tblStylePr>
    <w:tblStylePr w:type="band1Horz">
      <w:tblPr/>
      <w:tcPr>
        <w:shd w:val="clear" w:color="auto" w:fill="FF76C7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tblPr>
      <w:tblBorders>
        <w:top w:val="single" w:sz="8" w:space="0" w:color="AB6CBC" w:themeColor="accent6" w:themeTint="BF"/>
        <w:left w:val="single" w:sz="8" w:space="0" w:color="AB6CBC" w:themeColor="accent6" w:themeTint="BF"/>
        <w:bottom w:val="single" w:sz="8" w:space="0" w:color="AB6CBC" w:themeColor="accent6" w:themeTint="BF"/>
        <w:right w:val="single" w:sz="8" w:space="0" w:color="AB6CBC" w:themeColor="accent6" w:themeTint="BF"/>
        <w:insideH w:val="single" w:sz="8" w:space="0" w:color="AB6CBC" w:themeColor="accent6" w:themeTint="BF"/>
        <w:insideV w:val="single" w:sz="8" w:space="0" w:color="AB6CBC" w:themeColor="accent6" w:themeTint="BF"/>
      </w:tblBorders>
    </w:tblPr>
    <w:tcPr>
      <w:shd w:val="clear" w:color="auto" w:fill="E3CEE9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B6CBC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9DD2" w:themeFill="accent6" w:themeFillTint="7F"/>
      </w:tcPr>
    </w:tblStylePr>
    <w:tblStylePr w:type="band1Horz">
      <w:tblPr/>
      <w:tcPr>
        <w:shd w:val="clear" w:color="auto" w:fill="C79DD2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38200" w:themeColor="accent1"/>
        <w:left w:val="single" w:sz="8" w:space="0" w:color="F38200" w:themeColor="accent1"/>
        <w:bottom w:val="single" w:sz="8" w:space="0" w:color="F38200" w:themeColor="accent1"/>
        <w:right w:val="single" w:sz="8" w:space="0" w:color="F38200" w:themeColor="accent1"/>
        <w:insideH w:val="single" w:sz="8" w:space="0" w:color="F38200" w:themeColor="accent1"/>
        <w:insideV w:val="single" w:sz="8" w:space="0" w:color="F38200" w:themeColor="accent1"/>
      </w:tblBorders>
    </w:tblPr>
    <w:tcPr>
      <w:shd w:val="clear" w:color="auto" w:fill="FFE0BD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4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9" w:themeFill="accent1" w:themeFillTint="33"/>
      </w:tcPr>
    </w:tblStylePr>
    <w:tblStylePr w:type="band1Vert">
      <w:tblPr/>
      <w:tcPr>
        <w:shd w:val="clear" w:color="auto" w:fill="FFC07A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FC07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  <w:insideH w:val="single" w:sz="8" w:space="0" w:color="94A545" w:themeColor="accent2"/>
        <w:insideV w:val="single" w:sz="8" w:space="0" w:color="94A545" w:themeColor="accent2"/>
      </w:tblBorders>
    </w:tblPr>
    <w:tcPr>
      <w:shd w:val="clear" w:color="auto" w:fill="E5EBCE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4F7EB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ED7" w:themeFill="accent2" w:themeFillTint="33"/>
      </w:tcPr>
    </w:tblStylePr>
    <w:tblStylePr w:type="band1Vert">
      <w:tblPr/>
      <w:tcPr>
        <w:shd w:val="clear" w:color="auto" w:fill="CCD69D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CD69D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  <w:insideH w:val="single" w:sz="8" w:space="0" w:color="CDDA09" w:themeColor="accent3"/>
        <w:insideV w:val="single" w:sz="8" w:space="0" w:color="CDDA09" w:themeColor="accent3"/>
      </w:tblBorders>
    </w:tblPr>
    <w:tcPr>
      <w:shd w:val="clear" w:color="auto" w:fill="F8FCBB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CFEE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FCC8" w:themeFill="accent3" w:themeFillTint="33"/>
      </w:tcPr>
    </w:tblStylePr>
    <w:tblStylePr w:type="band1Vert">
      <w:tblPr/>
      <w:tcPr>
        <w:shd w:val="clear" w:color="auto" w:fill="F1F977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1F977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BCFF" w:themeColor="accent4"/>
        <w:left w:val="single" w:sz="8" w:space="0" w:color="00BCFF" w:themeColor="accent4"/>
        <w:bottom w:val="single" w:sz="8" w:space="0" w:color="00BCFF" w:themeColor="accent4"/>
        <w:right w:val="single" w:sz="8" w:space="0" w:color="00BCFF" w:themeColor="accent4"/>
        <w:insideH w:val="single" w:sz="8" w:space="0" w:color="00BCFF" w:themeColor="accent4"/>
        <w:insideV w:val="single" w:sz="8" w:space="0" w:color="00BCFF" w:themeColor="accent4"/>
      </w:tblBorders>
    </w:tblPr>
    <w:tcPr>
      <w:shd w:val="clear" w:color="auto" w:fill="C0EEF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6F8FF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F1FF" w:themeFill="accent4" w:themeFillTint="33"/>
      </w:tcPr>
    </w:tblStylePr>
    <w:tblStylePr w:type="band1Vert">
      <w:tblPr/>
      <w:tcPr>
        <w:shd w:val="clear" w:color="auto" w:fill="80DDFF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DDF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EC008C" w:themeColor="accent5"/>
        <w:left w:val="single" w:sz="8" w:space="0" w:color="EC008C" w:themeColor="accent5"/>
        <w:bottom w:val="single" w:sz="8" w:space="0" w:color="EC008C" w:themeColor="accent5"/>
        <w:right w:val="single" w:sz="8" w:space="0" w:color="EC008C" w:themeColor="accent5"/>
        <w:insideH w:val="single" w:sz="8" w:space="0" w:color="EC008C" w:themeColor="accent5"/>
        <w:insideV w:val="single" w:sz="8" w:space="0" w:color="EC008C" w:themeColor="accent5"/>
      </w:tblBorders>
    </w:tblPr>
    <w:tcPr>
      <w:shd w:val="clear" w:color="auto" w:fill="FFBBE3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FE4F3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8E8" w:themeFill="accent5" w:themeFillTint="33"/>
      </w:tcPr>
    </w:tblStylePr>
    <w:tblStylePr w:type="band1Vert">
      <w:tblPr/>
      <w:tcPr>
        <w:shd w:val="clear" w:color="auto" w:fill="FF76C7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F76C7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  <w:insideH w:val="single" w:sz="8" w:space="0" w:color="8A479B" w:themeColor="accent6"/>
        <w:insideV w:val="single" w:sz="8" w:space="0" w:color="8A479B" w:themeColor="accent6"/>
      </w:tblBorders>
    </w:tblPr>
    <w:tcPr>
      <w:shd w:val="clear" w:color="auto" w:fill="E3CEE9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4EBF6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D7ED" w:themeFill="accent6" w:themeFillTint="33"/>
      </w:tcPr>
    </w:tblStylePr>
    <w:tblStylePr w:type="band1Vert">
      <w:tblPr/>
      <w:tcPr>
        <w:shd w:val="clear" w:color="auto" w:fill="C79DD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79DD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0BD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38200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38200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38200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38200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C07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FC07A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BCE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4A545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4A545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4A545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4A545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CD69D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CD69D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FCBB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DDA0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DDA0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DDA0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DDA0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1F977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1F977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EEF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BCFF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BCFF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BCFF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BCFF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DDF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DDF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BE3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EC008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EC008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C008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C008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76C7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F76C7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3CEE9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A479B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A479B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A479B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A479B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79DD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79DD2" w:themeFill="accent6" w:themeFillTint="7F"/>
      </w:tcPr>
    </w:tblStylePr>
  </w:style>
  <w:style w:type="table" w:styleId="DarkList">
    <w:name w:val="Dark List"/>
    <w:basedOn w:val="TableNormal"/>
    <w:uiPriority w:val="70"/>
    <w:semiHidden/>
    <w:unhideWhenUsed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Pr>
      <w:color w:val="FFFFFF" w:themeColor="background1"/>
    </w:rPr>
    <w:tblPr>
      <w:tblStyleRowBandSize w:val="1"/>
      <w:tblStyleColBandSize w:val="1"/>
    </w:tblPr>
    <w:tcPr>
      <w:shd w:val="clear" w:color="auto" w:fill="F38200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9400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66100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6610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610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6100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Pr>
      <w:color w:val="FFFFFF" w:themeColor="background1"/>
    </w:rPr>
    <w:tblPr>
      <w:tblStyleRowBandSize w:val="1"/>
      <w:tblStyleColBandSize w:val="1"/>
    </w:tblPr>
    <w:tcPr>
      <w:shd w:val="clear" w:color="auto" w:fill="94A545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95222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E7B33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E7B33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E7B33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E7B33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Pr>
      <w:color w:val="FFFFFF" w:themeColor="background1"/>
    </w:rPr>
    <w:tblPr>
      <w:tblStyleRowBandSize w:val="1"/>
      <w:tblStyleColBandSize w:val="1"/>
    </w:tblPr>
    <w:tcPr>
      <w:shd w:val="clear" w:color="auto" w:fill="CDDA0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56C04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9A306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9A306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A306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A306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Pr>
      <w:color w:val="FFFFFF" w:themeColor="background1"/>
    </w:rPr>
    <w:tblPr>
      <w:tblStyleRowBandSize w:val="1"/>
      <w:tblStyleColBandSize w:val="1"/>
    </w:tblPr>
    <w:tcPr>
      <w:shd w:val="clear" w:color="auto" w:fill="00BCFF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5D7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8CB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8CB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8CB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8CB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Pr>
      <w:color w:val="FFFFFF" w:themeColor="background1"/>
    </w:rPr>
    <w:tblPr>
      <w:tblStyleRowBandSize w:val="1"/>
      <w:tblStyleColBandSize w:val="1"/>
    </w:tblPr>
    <w:tcPr>
      <w:shd w:val="clear" w:color="auto" w:fill="EC008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5004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0006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0006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0006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00068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A479B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4234D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7357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7357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7357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73573" w:themeFill="accent6" w:themeFillShade="BF"/>
      </w:tcPr>
    </w:tblStylePr>
  </w:style>
  <w:style w:type="table" w:styleId="ColorfulShading">
    <w:name w:val="Colorful Shading"/>
    <w:basedOn w:val="TableNormal"/>
    <w:uiPriority w:val="71"/>
    <w:semiHidden/>
    <w:unhideWhenUsed/>
    <w:rPr>
      <w:color w:val="000000" w:themeColor="text1"/>
    </w:rPr>
    <w:tblPr>
      <w:tblBorders>
        <w:top w:val="single" w:sz="24" w:space="0" w:color="94A545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Pr>
      <w:color w:val="000000" w:themeColor="text1"/>
    </w:rPr>
    <w:tblPr>
      <w:tblBorders>
        <w:top w:val="single" w:sz="24" w:space="0" w:color="94A545" w:themeColor="accent2"/>
        <w:left w:val="single" w:sz="4" w:space="0" w:color="F38200" w:themeColor="accent1"/>
        <w:bottom w:val="single" w:sz="4" w:space="0" w:color="F38200" w:themeColor="accent1"/>
        <w:right w:val="single" w:sz="4" w:space="0" w:color="F38200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4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14D00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914D00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14D00" w:themeFill="accent1" w:themeFillShade="99"/>
      </w:tcPr>
    </w:tblStylePr>
    <w:tblStylePr w:type="band1Vert">
      <w:tblPr/>
      <w:tcPr>
        <w:shd w:val="clear" w:color="auto" w:fill="FFCD94" w:themeFill="accent1" w:themeFillTint="66"/>
      </w:tcPr>
    </w:tblStylePr>
    <w:tblStylePr w:type="band1Horz">
      <w:tblPr/>
      <w:tcPr>
        <w:shd w:val="clear" w:color="auto" w:fill="FFC07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Pr>
      <w:color w:val="000000" w:themeColor="text1"/>
    </w:rPr>
    <w:tblPr>
      <w:tblBorders>
        <w:top w:val="single" w:sz="24" w:space="0" w:color="94A545" w:themeColor="accent2"/>
        <w:left w:val="single" w:sz="4" w:space="0" w:color="94A545" w:themeColor="accent2"/>
        <w:bottom w:val="single" w:sz="4" w:space="0" w:color="94A545" w:themeColor="accent2"/>
        <w:right w:val="single" w:sz="4" w:space="0" w:color="94A545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7EB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86229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86229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86229" w:themeFill="accent2" w:themeFillShade="99"/>
      </w:tcPr>
    </w:tblStylePr>
    <w:tblStylePr w:type="band1Vert">
      <w:tblPr/>
      <w:tcPr>
        <w:shd w:val="clear" w:color="auto" w:fill="D6DEB0" w:themeFill="accent2" w:themeFillTint="66"/>
      </w:tcPr>
    </w:tblStylePr>
    <w:tblStylePr w:type="band1Horz">
      <w:tblPr/>
      <w:tcPr>
        <w:shd w:val="clear" w:color="auto" w:fill="CCD69D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Pr>
      <w:color w:val="000000" w:themeColor="text1"/>
    </w:rPr>
    <w:tblPr>
      <w:tblBorders>
        <w:top w:val="single" w:sz="24" w:space="0" w:color="00BCFF" w:themeColor="accent4"/>
        <w:left w:val="single" w:sz="4" w:space="0" w:color="CDDA09" w:themeColor="accent3"/>
        <w:bottom w:val="single" w:sz="4" w:space="0" w:color="CDDA09" w:themeColor="accent3"/>
        <w:right w:val="single" w:sz="4" w:space="0" w:color="CDDA0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EE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BCFF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A820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A820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A8205" w:themeFill="accent3" w:themeFillShade="99"/>
      </w:tcPr>
    </w:tblStylePr>
    <w:tblStylePr w:type="band1Vert">
      <w:tblPr/>
      <w:tcPr>
        <w:shd w:val="clear" w:color="auto" w:fill="F3FA92" w:themeFill="accent3" w:themeFillTint="66"/>
      </w:tcPr>
    </w:tblStylePr>
    <w:tblStylePr w:type="band1Horz">
      <w:tblPr/>
      <w:tcPr>
        <w:shd w:val="clear" w:color="auto" w:fill="F1F977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Pr>
      <w:color w:val="000000" w:themeColor="text1"/>
    </w:rPr>
    <w:tblPr>
      <w:tblBorders>
        <w:top w:val="single" w:sz="24" w:space="0" w:color="CDDA09" w:themeColor="accent3"/>
        <w:left w:val="single" w:sz="4" w:space="0" w:color="00BCFF" w:themeColor="accent4"/>
        <w:bottom w:val="single" w:sz="4" w:space="0" w:color="00BCFF" w:themeColor="accent4"/>
        <w:right w:val="single" w:sz="4" w:space="0" w:color="00BCFF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F8FF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DDA0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7099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7099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099" w:themeFill="accent4" w:themeFillShade="99"/>
      </w:tcPr>
    </w:tblStylePr>
    <w:tblStylePr w:type="band1Vert">
      <w:tblPr/>
      <w:tcPr>
        <w:shd w:val="clear" w:color="auto" w:fill="99E4FF" w:themeFill="accent4" w:themeFillTint="66"/>
      </w:tcPr>
    </w:tblStylePr>
    <w:tblStylePr w:type="band1Horz">
      <w:tblPr/>
      <w:tcPr>
        <w:shd w:val="clear" w:color="auto" w:fill="80DDF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Pr>
      <w:color w:val="000000" w:themeColor="text1"/>
    </w:rPr>
    <w:tblPr>
      <w:tblBorders>
        <w:top w:val="single" w:sz="24" w:space="0" w:color="8A479B" w:themeColor="accent6"/>
        <w:left w:val="single" w:sz="4" w:space="0" w:color="EC008C" w:themeColor="accent5"/>
        <w:bottom w:val="single" w:sz="4" w:space="0" w:color="EC008C" w:themeColor="accent5"/>
        <w:right w:val="single" w:sz="4" w:space="0" w:color="EC008C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4F3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A479B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D0053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8D0053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D0053" w:themeFill="accent5" w:themeFillShade="99"/>
      </w:tcPr>
    </w:tblStylePr>
    <w:tblStylePr w:type="band1Vert">
      <w:tblPr/>
      <w:tcPr>
        <w:shd w:val="clear" w:color="auto" w:fill="FF91D2" w:themeFill="accent5" w:themeFillTint="66"/>
      </w:tcPr>
    </w:tblStylePr>
    <w:tblStylePr w:type="band1Horz">
      <w:tblPr/>
      <w:tcPr>
        <w:shd w:val="clear" w:color="auto" w:fill="FF76C7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EC008C" w:themeColor="accent5"/>
        <w:left w:val="single" w:sz="4" w:space="0" w:color="8A479B" w:themeColor="accent6"/>
        <w:bottom w:val="single" w:sz="4" w:space="0" w:color="8A479B" w:themeColor="accent6"/>
        <w:right w:val="single" w:sz="4" w:space="0" w:color="8A479B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EBF6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C008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22A5C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22A5C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22A5C" w:themeFill="accent6" w:themeFillShade="99"/>
      </w:tcPr>
    </w:tblStylePr>
    <w:tblStylePr w:type="band1Vert">
      <w:tblPr/>
      <w:tcPr>
        <w:shd w:val="clear" w:color="auto" w:fill="D2B1DB" w:themeFill="accent6" w:themeFillTint="66"/>
      </w:tcPr>
    </w:tblStylePr>
    <w:tblStylePr w:type="band1Horz">
      <w:tblPr/>
      <w:tcPr>
        <w:shd w:val="clear" w:color="auto" w:fill="C79DD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58337" w:themeFill="accent2" w:themeFillShade="CC"/>
      </w:tcPr>
    </w:tblStylePr>
    <w:tblStylePr w:type="lastRow">
      <w:rPr>
        <w:b/>
        <w:bCs/>
        <w:color w:val="75833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FFF2E4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58337" w:themeFill="accent2" w:themeFillShade="CC"/>
      </w:tcPr>
    </w:tblStylePr>
    <w:tblStylePr w:type="lastRow">
      <w:rPr>
        <w:b/>
        <w:bCs/>
        <w:color w:val="75833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0BD" w:themeFill="accent1" w:themeFillTint="3F"/>
      </w:tcPr>
    </w:tblStylePr>
    <w:tblStylePr w:type="band1Horz">
      <w:tblPr/>
      <w:tcPr>
        <w:shd w:val="clear" w:color="auto" w:fill="FFE5C9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F4F7EB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58337" w:themeFill="accent2" w:themeFillShade="CC"/>
      </w:tcPr>
    </w:tblStylePr>
    <w:tblStylePr w:type="lastRow">
      <w:rPr>
        <w:b/>
        <w:bCs/>
        <w:color w:val="75833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FCFEE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96CC" w:themeFill="accent4" w:themeFillShade="CC"/>
      </w:tcPr>
    </w:tblStylePr>
    <w:tblStylePr w:type="lastRow">
      <w:rPr>
        <w:b/>
        <w:bCs/>
        <w:color w:val="0096CC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E6F8FF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3AE07" w:themeFill="accent3" w:themeFillShade="CC"/>
      </w:tcPr>
    </w:tblStylePr>
    <w:tblStylePr w:type="lastRow">
      <w:rPr>
        <w:b/>
        <w:bCs/>
        <w:color w:val="A3AE0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EEFF" w:themeFill="accent4" w:themeFillTint="3F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FFE4F3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E387B" w:themeFill="accent6" w:themeFillShade="CC"/>
      </w:tcPr>
    </w:tblStylePr>
    <w:tblStylePr w:type="lastRow">
      <w:rPr>
        <w:b/>
        <w:bCs/>
        <w:color w:val="6E387B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BE3" w:themeFill="accent5" w:themeFillTint="3F"/>
      </w:tcPr>
    </w:tblStylePr>
    <w:tblStylePr w:type="band1Horz">
      <w:tblPr/>
      <w:tcPr>
        <w:shd w:val="clear" w:color="auto" w:fill="FFC8E8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4EBF6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C006F" w:themeFill="accent5" w:themeFillShade="CC"/>
      </w:tcPr>
    </w:tblStylePr>
    <w:tblStylePr w:type="lastRow">
      <w:rPr>
        <w:b/>
        <w:bCs/>
        <w:color w:val="BC006F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ColorfulGrid">
    <w:name w:val="Colorful Grid"/>
    <w:basedOn w:val="TableNormal"/>
    <w:uiPriority w:val="73"/>
    <w:semiHidden/>
    <w:unhideWhenUsed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FE5C9" w:themeFill="accent1" w:themeFillTint="33"/>
    </w:tcPr>
    <w:tblStylePr w:type="firstRow">
      <w:rPr>
        <w:b/>
        <w:bCs/>
      </w:rPr>
      <w:tblPr/>
      <w:tcPr>
        <w:shd w:val="clear" w:color="auto" w:fill="FFCD9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D9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B66100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B66100" w:themeFill="accent1" w:themeFillShade="BF"/>
      </w:tcPr>
    </w:tblStylePr>
    <w:tblStylePr w:type="band1Vert">
      <w:tblPr/>
      <w:tcPr>
        <w:shd w:val="clear" w:color="auto" w:fill="FFC07A" w:themeFill="accent1" w:themeFillTint="7F"/>
      </w:tcPr>
    </w:tblStylePr>
    <w:tblStylePr w:type="band1Horz">
      <w:tblPr/>
      <w:tcPr>
        <w:shd w:val="clear" w:color="auto" w:fill="FFC07A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EED7" w:themeFill="accent2" w:themeFillTint="33"/>
    </w:tcPr>
    <w:tblStylePr w:type="firstRow">
      <w:rPr>
        <w:b/>
        <w:bCs/>
      </w:rPr>
      <w:tblPr/>
      <w:tcPr>
        <w:shd w:val="clear" w:color="auto" w:fill="D6DEB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DEB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6E7B33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6E7B33" w:themeFill="accent2" w:themeFillShade="BF"/>
      </w:tcPr>
    </w:tblStylePr>
    <w:tblStylePr w:type="band1Vert">
      <w:tblPr/>
      <w:tcPr>
        <w:shd w:val="clear" w:color="auto" w:fill="CCD69D" w:themeFill="accent2" w:themeFillTint="7F"/>
      </w:tcPr>
    </w:tblStylePr>
    <w:tblStylePr w:type="band1Horz">
      <w:tblPr/>
      <w:tcPr>
        <w:shd w:val="clear" w:color="auto" w:fill="CCD69D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9FCC8" w:themeFill="accent3" w:themeFillTint="33"/>
    </w:tcPr>
    <w:tblStylePr w:type="firstRow">
      <w:rPr>
        <w:b/>
        <w:bCs/>
      </w:rPr>
      <w:tblPr/>
      <w:tcPr>
        <w:shd w:val="clear" w:color="auto" w:fill="F3FA92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3FA92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99A306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99A306" w:themeFill="accent3" w:themeFillShade="BF"/>
      </w:tcPr>
    </w:tblStylePr>
    <w:tblStylePr w:type="band1Vert">
      <w:tblPr/>
      <w:tcPr>
        <w:shd w:val="clear" w:color="auto" w:fill="F1F977" w:themeFill="accent3" w:themeFillTint="7F"/>
      </w:tcPr>
    </w:tblStylePr>
    <w:tblStylePr w:type="band1Horz">
      <w:tblPr/>
      <w:tcPr>
        <w:shd w:val="clear" w:color="auto" w:fill="F1F977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F1FF" w:themeFill="accent4" w:themeFillTint="33"/>
    </w:tcPr>
    <w:tblStylePr w:type="firstRow">
      <w:rPr>
        <w:b/>
        <w:bCs/>
      </w:rPr>
      <w:tblPr/>
      <w:tcPr>
        <w:shd w:val="clear" w:color="auto" w:fill="99E4FF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E4FF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08CB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08CBF" w:themeFill="accent4" w:themeFillShade="BF"/>
      </w:tcPr>
    </w:tblStylePr>
    <w:tblStylePr w:type="band1Vert">
      <w:tblPr/>
      <w:tcPr>
        <w:shd w:val="clear" w:color="auto" w:fill="80DDFF" w:themeFill="accent4" w:themeFillTint="7F"/>
      </w:tcPr>
    </w:tblStylePr>
    <w:tblStylePr w:type="band1Horz">
      <w:tblPr/>
      <w:tcPr>
        <w:shd w:val="clear" w:color="auto" w:fill="80DDF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FC8E8" w:themeFill="accent5" w:themeFillTint="33"/>
    </w:tcPr>
    <w:tblStylePr w:type="firstRow">
      <w:rPr>
        <w:b/>
        <w:bCs/>
      </w:rPr>
      <w:tblPr/>
      <w:tcPr>
        <w:shd w:val="clear" w:color="auto" w:fill="FF91D2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91D2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B0006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B00068" w:themeFill="accent5" w:themeFillShade="BF"/>
      </w:tcPr>
    </w:tblStylePr>
    <w:tblStylePr w:type="band1Vert">
      <w:tblPr/>
      <w:tcPr>
        <w:shd w:val="clear" w:color="auto" w:fill="FF76C7" w:themeFill="accent5" w:themeFillTint="7F"/>
      </w:tcPr>
    </w:tblStylePr>
    <w:tblStylePr w:type="band1Horz">
      <w:tblPr/>
      <w:tcPr>
        <w:shd w:val="clear" w:color="auto" w:fill="FF76C7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8D7ED" w:themeFill="accent6" w:themeFillTint="33"/>
    </w:tcPr>
    <w:tblStylePr w:type="firstRow">
      <w:rPr>
        <w:b/>
        <w:bCs/>
      </w:rPr>
      <w:tblPr/>
      <w:tcPr>
        <w:shd w:val="clear" w:color="auto" w:fill="D2B1DB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2B1DB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67357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673573" w:themeFill="accent6" w:themeFillShade="BF"/>
      </w:tcPr>
    </w:tblStylePr>
    <w:tblStylePr w:type="band1Vert">
      <w:tblPr/>
      <w:tcPr>
        <w:shd w:val="clear" w:color="auto" w:fill="C79DD2" w:themeFill="accent6" w:themeFillTint="7F"/>
      </w:tcPr>
    </w:tblStylePr>
    <w:tblStylePr w:type="band1Horz">
      <w:tblPr/>
      <w:tcPr>
        <w:shd w:val="clear" w:color="auto" w:fill="C79DD2" w:themeFill="accent6" w:themeFillTint="7F"/>
      </w:tcPr>
    </w:tblStylePr>
  </w:style>
  <w:style w:type="character" w:customStyle="1" w:styleId="TitleChar">
    <w:name w:val="Title Char"/>
    <w:basedOn w:val="DefaultParagraphFont"/>
    <w:link w:val="Title"/>
    <w:uiPriority w:val="5"/>
    <w:rPr>
      <w:rFonts w:asciiTheme="majorHAnsi" w:eastAsiaTheme="majorEastAsia" w:hAnsiTheme="majorHAnsi" w:cstheme="majorBidi"/>
      <w:color w:val="794000" w:themeColor="accent1" w:themeShade="80"/>
      <w:kern w:val="28"/>
      <w:sz w:val="56"/>
      <w:szCs w:val="56"/>
    </w:rPr>
  </w:style>
  <w:style w:type="paragraph" w:customStyle="1" w:styleId="FormHeading">
    <w:name w:val="Form Heading"/>
    <w:basedOn w:val="Normal"/>
    <w:uiPriority w:val="2"/>
    <w:qFormat/>
    <w:pPr>
      <w:spacing w:after="320"/>
      <w:ind w:right="288"/>
    </w:pPr>
    <w:rPr>
      <w:color w:val="595959" w:themeColor="text1" w:themeTint="A6"/>
    </w:rPr>
  </w:style>
  <w:style w:type="paragraph" w:customStyle="1" w:styleId="TableText">
    <w:name w:val="Table Text"/>
    <w:basedOn w:val="Normal"/>
    <w:uiPriority w:val="3"/>
    <w:qFormat/>
    <w:pPr>
      <w:spacing w:after="320"/>
    </w:pPr>
  </w:style>
  <w:style w:type="character" w:customStyle="1" w:styleId="Heading1Char">
    <w:name w:val="Heading 1 Char"/>
    <w:basedOn w:val="DefaultParagraphFont"/>
    <w:link w:val="Heading1"/>
    <w:uiPriority w:val="4"/>
    <w:rPr>
      <w:rFonts w:asciiTheme="majorHAnsi" w:eastAsiaTheme="majorEastAsia" w:hAnsiTheme="majorHAnsi" w:cstheme="majorBidi"/>
      <w:color w:val="794000" w:themeColor="accent1" w:themeShade="80"/>
      <w:sz w:val="30"/>
      <w:szCs w:val="3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794000" w:themeColor="accent1" w:themeShade="80"/>
      <w:sz w:val="26"/>
      <w:szCs w:val="26"/>
    </w:rPr>
  </w:style>
  <w:style w:type="character" w:customStyle="1" w:styleId="FooterChar">
    <w:name w:val="Footer Char"/>
    <w:basedOn w:val="DefaultParagraphFont"/>
    <w:link w:val="Footer"/>
    <w:uiPriority w:val="99"/>
    <w:rPr>
      <w:color w:val="794000" w:themeColor="accent1" w:themeShade="80"/>
      <w:sz w:val="22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22"/>
      <w:szCs w:val="18"/>
    </w:rPr>
  </w:style>
  <w:style w:type="paragraph" w:customStyle="1" w:styleId="Bibliography1">
    <w:name w:val="Bibliography1"/>
    <w:basedOn w:val="Normal"/>
    <w:next w:val="Normal"/>
    <w:uiPriority w:val="37"/>
    <w:semiHidden/>
    <w:unhideWhenUsed/>
  </w:style>
  <w:style w:type="character" w:customStyle="1" w:styleId="BodyTextChar">
    <w:name w:val="Body Text Char"/>
    <w:basedOn w:val="DefaultParagraphFont"/>
    <w:link w:val="BodyText"/>
    <w:uiPriority w:val="99"/>
    <w:semiHidden/>
    <w:rPr>
      <w:sz w:val="22"/>
      <w:szCs w:val="20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sz w:val="22"/>
      <w:szCs w:val="20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Pr>
      <w:sz w:val="22"/>
      <w:szCs w:val="16"/>
    </w:r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Pr>
      <w:sz w:val="22"/>
      <w:szCs w:val="20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Pr>
      <w:sz w:val="22"/>
      <w:szCs w:val="20"/>
    </w:r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Pr>
      <w:sz w:val="22"/>
      <w:szCs w:val="20"/>
    </w:r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Pr>
      <w:sz w:val="22"/>
      <w:szCs w:val="20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sz w:val="22"/>
      <w:szCs w:val="16"/>
    </w:rPr>
  </w:style>
  <w:style w:type="character" w:customStyle="1" w:styleId="BookTitle1">
    <w:name w:val="Book Title1"/>
    <w:basedOn w:val="DefaultParagraphFont"/>
    <w:uiPriority w:val="33"/>
    <w:semiHidden/>
    <w:unhideWhenUsed/>
    <w:qFormat/>
    <w:rPr>
      <w:b/>
      <w:bCs/>
      <w:i/>
      <w:iCs/>
      <w:spacing w:val="5"/>
      <w:sz w:val="22"/>
    </w:rPr>
  </w:style>
  <w:style w:type="character" w:customStyle="1" w:styleId="ClosingChar">
    <w:name w:val="Closing Char"/>
    <w:basedOn w:val="DefaultParagraphFont"/>
    <w:link w:val="Closing"/>
    <w:uiPriority w:val="99"/>
    <w:semiHidden/>
    <w:rPr>
      <w:sz w:val="22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2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  <w:sz w:val="22"/>
      <w:szCs w:val="20"/>
    </w:rPr>
  </w:style>
  <w:style w:type="character" w:customStyle="1" w:styleId="DateChar">
    <w:name w:val="Date Char"/>
    <w:basedOn w:val="DefaultParagraphFont"/>
    <w:link w:val="Date"/>
    <w:uiPriority w:val="99"/>
    <w:semiHidden/>
    <w:rPr>
      <w:sz w:val="22"/>
      <w:szCs w:val="20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Pr>
      <w:rFonts w:ascii="Segoe UI" w:hAnsi="Segoe UI" w:cs="Segoe UI"/>
      <w:sz w:val="22"/>
      <w:szCs w:val="16"/>
    </w:r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Pr>
      <w:sz w:val="22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2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2"/>
      <w:szCs w:val="20"/>
    </w:rPr>
  </w:style>
  <w:style w:type="table" w:customStyle="1" w:styleId="GridTable1Light1">
    <w:name w:val="Grid Table 1 Light1"/>
    <w:basedOn w:val="TableNormal"/>
    <w:uiPriority w:val="46"/>
    <w:tblPr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11">
    <w:name w:val="Grid Table 1 Light - Accent 11"/>
    <w:basedOn w:val="TableNormal"/>
    <w:uiPriority w:val="46"/>
    <w:tblPr>
      <w:tblBorders>
        <w:top w:val="single" w:sz="4" w:space="0" w:color="FFCD94" w:themeColor="accent1" w:themeTint="66"/>
        <w:left w:val="single" w:sz="4" w:space="0" w:color="FFCD94" w:themeColor="accent1" w:themeTint="66"/>
        <w:bottom w:val="single" w:sz="4" w:space="0" w:color="FFCD94" w:themeColor="accent1" w:themeTint="66"/>
        <w:right w:val="single" w:sz="4" w:space="0" w:color="FFCD94" w:themeColor="accent1" w:themeTint="66"/>
        <w:insideH w:val="single" w:sz="4" w:space="0" w:color="FFCD94" w:themeColor="accent1" w:themeTint="66"/>
        <w:insideV w:val="single" w:sz="4" w:space="0" w:color="FFCD9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B45E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45E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21">
    <w:name w:val="Grid Table 1 Light - Accent 21"/>
    <w:basedOn w:val="TableNormal"/>
    <w:uiPriority w:val="46"/>
    <w:tblPr>
      <w:tblBorders>
        <w:top w:val="single" w:sz="4" w:space="0" w:color="D6DEB0" w:themeColor="accent2" w:themeTint="66"/>
        <w:left w:val="single" w:sz="4" w:space="0" w:color="D6DEB0" w:themeColor="accent2" w:themeTint="66"/>
        <w:bottom w:val="single" w:sz="4" w:space="0" w:color="D6DEB0" w:themeColor="accent2" w:themeTint="66"/>
        <w:right w:val="single" w:sz="4" w:space="0" w:color="D6DEB0" w:themeColor="accent2" w:themeTint="66"/>
        <w:insideH w:val="single" w:sz="4" w:space="0" w:color="D6DEB0" w:themeColor="accent2" w:themeTint="66"/>
        <w:insideV w:val="single" w:sz="4" w:space="0" w:color="D6DEB0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1CE8A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1CE8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31">
    <w:name w:val="Grid Table 1 Light - Accent 31"/>
    <w:basedOn w:val="TableNormal"/>
    <w:uiPriority w:val="46"/>
    <w:tblPr>
      <w:tblBorders>
        <w:top w:val="single" w:sz="4" w:space="0" w:color="F3FA92" w:themeColor="accent3" w:themeTint="66"/>
        <w:left w:val="single" w:sz="4" w:space="0" w:color="F3FA92" w:themeColor="accent3" w:themeTint="66"/>
        <w:bottom w:val="single" w:sz="4" w:space="0" w:color="F3FA92" w:themeColor="accent3" w:themeTint="66"/>
        <w:right w:val="single" w:sz="4" w:space="0" w:color="F3FA92" w:themeColor="accent3" w:themeTint="66"/>
        <w:insideH w:val="single" w:sz="4" w:space="0" w:color="F3FA92" w:themeColor="accent3" w:themeTint="66"/>
        <w:insideV w:val="single" w:sz="4" w:space="0" w:color="F3FA92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EF85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EF85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41">
    <w:name w:val="Grid Table 1 Light - Accent 41"/>
    <w:basedOn w:val="TableNormal"/>
    <w:uiPriority w:val="46"/>
    <w:tblPr>
      <w:tblBorders>
        <w:top w:val="single" w:sz="4" w:space="0" w:color="99E4FF" w:themeColor="accent4" w:themeTint="66"/>
        <w:left w:val="single" w:sz="4" w:space="0" w:color="99E4FF" w:themeColor="accent4" w:themeTint="66"/>
        <w:bottom w:val="single" w:sz="4" w:space="0" w:color="99E4FF" w:themeColor="accent4" w:themeTint="66"/>
        <w:right w:val="single" w:sz="4" w:space="0" w:color="99E4FF" w:themeColor="accent4" w:themeTint="66"/>
        <w:insideH w:val="single" w:sz="4" w:space="0" w:color="99E4FF" w:themeColor="accent4" w:themeTint="66"/>
        <w:insideV w:val="single" w:sz="4" w:space="0" w:color="99E4FF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6D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D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51">
    <w:name w:val="Grid Table 1 Light - Accent 51"/>
    <w:basedOn w:val="TableNormal"/>
    <w:uiPriority w:val="46"/>
    <w:tblPr>
      <w:tblBorders>
        <w:top w:val="single" w:sz="4" w:space="0" w:color="FF91D2" w:themeColor="accent5" w:themeTint="66"/>
        <w:left w:val="single" w:sz="4" w:space="0" w:color="FF91D2" w:themeColor="accent5" w:themeTint="66"/>
        <w:bottom w:val="single" w:sz="4" w:space="0" w:color="FF91D2" w:themeColor="accent5" w:themeTint="66"/>
        <w:right w:val="single" w:sz="4" w:space="0" w:color="FF91D2" w:themeColor="accent5" w:themeTint="66"/>
        <w:insideH w:val="single" w:sz="4" w:space="0" w:color="FF91D2" w:themeColor="accent5" w:themeTint="66"/>
        <w:insideV w:val="single" w:sz="4" w:space="0" w:color="FF91D2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F5AB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5AB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61">
    <w:name w:val="Grid Table 1 Light - Accent 61"/>
    <w:basedOn w:val="TableNormal"/>
    <w:uiPriority w:val="46"/>
    <w:tblPr>
      <w:tblBorders>
        <w:top w:val="single" w:sz="4" w:space="0" w:color="D2B1DB" w:themeColor="accent6" w:themeTint="66"/>
        <w:left w:val="single" w:sz="4" w:space="0" w:color="D2B1DB" w:themeColor="accent6" w:themeTint="66"/>
        <w:bottom w:val="single" w:sz="4" w:space="0" w:color="D2B1DB" w:themeColor="accent6" w:themeTint="66"/>
        <w:right w:val="single" w:sz="4" w:space="0" w:color="D2B1DB" w:themeColor="accent6" w:themeTint="66"/>
        <w:insideH w:val="single" w:sz="4" w:space="0" w:color="D2B1DB" w:themeColor="accent6" w:themeTint="66"/>
        <w:insideV w:val="single" w:sz="4" w:space="0" w:color="D2B1DB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BC89C9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C89C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21">
    <w:name w:val="Grid Table 21"/>
    <w:basedOn w:val="TableNormal"/>
    <w:uiPriority w:val="47"/>
    <w:tblPr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2-Accent11">
    <w:name w:val="Grid Table 2 - Accent 11"/>
    <w:basedOn w:val="TableNormal"/>
    <w:uiPriority w:val="47"/>
    <w:tblPr>
      <w:tblBorders>
        <w:top w:val="single" w:sz="2" w:space="0" w:color="FFB45E" w:themeColor="accent1" w:themeTint="99"/>
        <w:bottom w:val="single" w:sz="2" w:space="0" w:color="FFB45E" w:themeColor="accent1" w:themeTint="99"/>
        <w:insideH w:val="single" w:sz="2" w:space="0" w:color="FFB45E" w:themeColor="accent1" w:themeTint="99"/>
        <w:insideV w:val="single" w:sz="2" w:space="0" w:color="FFB45E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45E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45E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</w:style>
  <w:style w:type="table" w:customStyle="1" w:styleId="GridTable2-Accent21">
    <w:name w:val="Grid Table 2 - Accent 21"/>
    <w:basedOn w:val="TableNormal"/>
    <w:uiPriority w:val="47"/>
    <w:tblPr>
      <w:tblBorders>
        <w:top w:val="single" w:sz="2" w:space="0" w:color="C1CE8A" w:themeColor="accent2" w:themeTint="99"/>
        <w:bottom w:val="single" w:sz="2" w:space="0" w:color="C1CE8A" w:themeColor="accent2" w:themeTint="99"/>
        <w:insideH w:val="single" w:sz="2" w:space="0" w:color="C1CE8A" w:themeColor="accent2" w:themeTint="99"/>
        <w:insideV w:val="single" w:sz="2" w:space="0" w:color="C1CE8A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1CE8A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1CE8A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customStyle="1" w:styleId="GridTable2-Accent31">
    <w:name w:val="Grid Table 2 - Accent 31"/>
    <w:basedOn w:val="TableNormal"/>
    <w:uiPriority w:val="47"/>
    <w:tblPr>
      <w:tblBorders>
        <w:top w:val="single" w:sz="2" w:space="0" w:color="EEF85B" w:themeColor="accent3" w:themeTint="99"/>
        <w:bottom w:val="single" w:sz="2" w:space="0" w:color="EEF85B" w:themeColor="accent3" w:themeTint="99"/>
        <w:insideH w:val="single" w:sz="2" w:space="0" w:color="EEF85B" w:themeColor="accent3" w:themeTint="99"/>
        <w:insideV w:val="single" w:sz="2" w:space="0" w:color="EEF85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EF85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EF85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customStyle="1" w:styleId="GridTable2-Accent41">
    <w:name w:val="Grid Table 2 - Accent 41"/>
    <w:basedOn w:val="TableNormal"/>
    <w:uiPriority w:val="47"/>
    <w:tblPr>
      <w:tblBorders>
        <w:top w:val="single" w:sz="2" w:space="0" w:color="66D6FF" w:themeColor="accent4" w:themeTint="99"/>
        <w:bottom w:val="single" w:sz="2" w:space="0" w:color="66D6FF" w:themeColor="accent4" w:themeTint="99"/>
        <w:insideH w:val="single" w:sz="2" w:space="0" w:color="66D6FF" w:themeColor="accent4" w:themeTint="99"/>
        <w:insideV w:val="single" w:sz="2" w:space="0" w:color="66D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D6FF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D6FF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customStyle="1" w:styleId="GridTable2-Accent51">
    <w:name w:val="Grid Table 2 - Accent 51"/>
    <w:basedOn w:val="TableNormal"/>
    <w:uiPriority w:val="47"/>
    <w:tblPr>
      <w:tblBorders>
        <w:top w:val="single" w:sz="2" w:space="0" w:color="FF5ABB" w:themeColor="accent5" w:themeTint="99"/>
        <w:bottom w:val="single" w:sz="2" w:space="0" w:color="FF5ABB" w:themeColor="accent5" w:themeTint="99"/>
        <w:insideH w:val="single" w:sz="2" w:space="0" w:color="FF5ABB" w:themeColor="accent5" w:themeTint="99"/>
        <w:insideV w:val="single" w:sz="2" w:space="0" w:color="FF5AB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5AB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5AB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</w:style>
  <w:style w:type="table" w:customStyle="1" w:styleId="GridTable2-Accent61">
    <w:name w:val="Grid Table 2 - Accent 61"/>
    <w:basedOn w:val="TableNormal"/>
    <w:uiPriority w:val="47"/>
    <w:tblPr>
      <w:tblBorders>
        <w:top w:val="single" w:sz="2" w:space="0" w:color="BC89C9" w:themeColor="accent6" w:themeTint="99"/>
        <w:bottom w:val="single" w:sz="2" w:space="0" w:color="BC89C9" w:themeColor="accent6" w:themeTint="99"/>
        <w:insideH w:val="single" w:sz="2" w:space="0" w:color="BC89C9" w:themeColor="accent6" w:themeTint="99"/>
        <w:insideV w:val="single" w:sz="2" w:space="0" w:color="BC89C9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C89C9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C89C9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customStyle="1" w:styleId="GridTable31">
    <w:name w:val="Grid Table 31"/>
    <w:basedOn w:val="TableNormal"/>
    <w:uiPriority w:val="48"/>
    <w:tblPr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GridTable3-Accent11">
    <w:name w:val="Grid Table 3 - Accent 11"/>
    <w:basedOn w:val="TableNormal"/>
    <w:uiPriority w:val="48"/>
    <w:tblPr>
      <w:tblBorders>
        <w:top w:val="single" w:sz="4" w:space="0" w:color="FFB45E" w:themeColor="accent1" w:themeTint="99"/>
        <w:left w:val="single" w:sz="4" w:space="0" w:color="FFB45E" w:themeColor="accent1" w:themeTint="99"/>
        <w:bottom w:val="single" w:sz="4" w:space="0" w:color="FFB45E" w:themeColor="accent1" w:themeTint="99"/>
        <w:right w:val="single" w:sz="4" w:space="0" w:color="FFB45E" w:themeColor="accent1" w:themeTint="99"/>
        <w:insideH w:val="single" w:sz="4" w:space="0" w:color="FFB45E" w:themeColor="accent1" w:themeTint="99"/>
        <w:insideV w:val="single" w:sz="4" w:space="0" w:color="FFB45E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  <w:tblStylePr w:type="neCell">
      <w:tblPr/>
      <w:tcPr>
        <w:tcBorders>
          <w:bottom w:val="single" w:sz="4" w:space="0" w:color="FFB45E" w:themeColor="accent1" w:themeTint="99"/>
        </w:tcBorders>
      </w:tcPr>
    </w:tblStylePr>
    <w:tblStylePr w:type="nwCell">
      <w:tblPr/>
      <w:tcPr>
        <w:tcBorders>
          <w:bottom w:val="single" w:sz="4" w:space="0" w:color="FFB45E" w:themeColor="accent1" w:themeTint="99"/>
        </w:tcBorders>
      </w:tcPr>
    </w:tblStylePr>
    <w:tblStylePr w:type="seCell">
      <w:tblPr/>
      <w:tcPr>
        <w:tcBorders>
          <w:top w:val="single" w:sz="4" w:space="0" w:color="FFB45E" w:themeColor="accent1" w:themeTint="99"/>
        </w:tcBorders>
      </w:tcPr>
    </w:tblStylePr>
    <w:tblStylePr w:type="swCell">
      <w:tblPr/>
      <w:tcPr>
        <w:tcBorders>
          <w:top w:val="single" w:sz="4" w:space="0" w:color="FFB45E" w:themeColor="accent1" w:themeTint="99"/>
        </w:tcBorders>
      </w:tcPr>
    </w:tblStylePr>
  </w:style>
  <w:style w:type="table" w:customStyle="1" w:styleId="GridTable3-Accent21">
    <w:name w:val="Grid Table 3 - Accent 21"/>
    <w:basedOn w:val="TableNormal"/>
    <w:uiPriority w:val="48"/>
    <w:tblPr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  <w:tblStylePr w:type="neCell">
      <w:tblPr/>
      <w:tcPr>
        <w:tcBorders>
          <w:bottom w:val="single" w:sz="4" w:space="0" w:color="C1CE8A" w:themeColor="accent2" w:themeTint="99"/>
        </w:tcBorders>
      </w:tcPr>
    </w:tblStylePr>
    <w:tblStylePr w:type="nwCell">
      <w:tblPr/>
      <w:tcPr>
        <w:tcBorders>
          <w:bottom w:val="single" w:sz="4" w:space="0" w:color="C1CE8A" w:themeColor="accent2" w:themeTint="99"/>
        </w:tcBorders>
      </w:tcPr>
    </w:tblStylePr>
    <w:tblStylePr w:type="seCell">
      <w:tblPr/>
      <w:tcPr>
        <w:tcBorders>
          <w:top w:val="single" w:sz="4" w:space="0" w:color="C1CE8A" w:themeColor="accent2" w:themeTint="99"/>
        </w:tcBorders>
      </w:tcPr>
    </w:tblStylePr>
    <w:tblStylePr w:type="swCell">
      <w:tblPr/>
      <w:tcPr>
        <w:tcBorders>
          <w:top w:val="single" w:sz="4" w:space="0" w:color="C1CE8A" w:themeColor="accent2" w:themeTint="99"/>
        </w:tcBorders>
      </w:tcPr>
    </w:tblStylePr>
  </w:style>
  <w:style w:type="table" w:customStyle="1" w:styleId="GridTable3-Accent31">
    <w:name w:val="Grid Table 3 - Accent 31"/>
    <w:basedOn w:val="TableNormal"/>
    <w:uiPriority w:val="48"/>
    <w:tblPr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  <w:tblStylePr w:type="neCell">
      <w:tblPr/>
      <w:tcPr>
        <w:tcBorders>
          <w:bottom w:val="single" w:sz="4" w:space="0" w:color="EEF85B" w:themeColor="accent3" w:themeTint="99"/>
        </w:tcBorders>
      </w:tcPr>
    </w:tblStylePr>
    <w:tblStylePr w:type="nwCell">
      <w:tblPr/>
      <w:tcPr>
        <w:tcBorders>
          <w:bottom w:val="single" w:sz="4" w:space="0" w:color="EEF85B" w:themeColor="accent3" w:themeTint="99"/>
        </w:tcBorders>
      </w:tcPr>
    </w:tblStylePr>
    <w:tblStylePr w:type="seCell">
      <w:tblPr/>
      <w:tcPr>
        <w:tcBorders>
          <w:top w:val="single" w:sz="4" w:space="0" w:color="EEF85B" w:themeColor="accent3" w:themeTint="99"/>
        </w:tcBorders>
      </w:tcPr>
    </w:tblStylePr>
    <w:tblStylePr w:type="swCell">
      <w:tblPr/>
      <w:tcPr>
        <w:tcBorders>
          <w:top w:val="single" w:sz="4" w:space="0" w:color="EEF85B" w:themeColor="accent3" w:themeTint="99"/>
        </w:tcBorders>
      </w:tcPr>
    </w:tblStylePr>
  </w:style>
  <w:style w:type="table" w:customStyle="1" w:styleId="GridTable3-Accent41">
    <w:name w:val="Grid Table 3 - Accent 41"/>
    <w:basedOn w:val="TableNormal"/>
    <w:uiPriority w:val="48"/>
    <w:tblPr>
      <w:tblBorders>
        <w:top w:val="single" w:sz="4" w:space="0" w:color="66D6FF" w:themeColor="accent4" w:themeTint="99"/>
        <w:left w:val="single" w:sz="4" w:space="0" w:color="66D6FF" w:themeColor="accent4" w:themeTint="99"/>
        <w:bottom w:val="single" w:sz="4" w:space="0" w:color="66D6FF" w:themeColor="accent4" w:themeTint="99"/>
        <w:right w:val="single" w:sz="4" w:space="0" w:color="66D6FF" w:themeColor="accent4" w:themeTint="99"/>
        <w:insideH w:val="single" w:sz="4" w:space="0" w:color="66D6FF" w:themeColor="accent4" w:themeTint="99"/>
        <w:insideV w:val="single" w:sz="4" w:space="0" w:color="66D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  <w:tblStylePr w:type="neCell">
      <w:tblPr/>
      <w:tcPr>
        <w:tcBorders>
          <w:bottom w:val="single" w:sz="4" w:space="0" w:color="66D6FF" w:themeColor="accent4" w:themeTint="99"/>
        </w:tcBorders>
      </w:tcPr>
    </w:tblStylePr>
    <w:tblStylePr w:type="nwCell">
      <w:tblPr/>
      <w:tcPr>
        <w:tcBorders>
          <w:bottom w:val="single" w:sz="4" w:space="0" w:color="66D6FF" w:themeColor="accent4" w:themeTint="99"/>
        </w:tcBorders>
      </w:tcPr>
    </w:tblStylePr>
    <w:tblStylePr w:type="seCell">
      <w:tblPr/>
      <w:tcPr>
        <w:tcBorders>
          <w:top w:val="single" w:sz="4" w:space="0" w:color="66D6FF" w:themeColor="accent4" w:themeTint="99"/>
        </w:tcBorders>
      </w:tcPr>
    </w:tblStylePr>
    <w:tblStylePr w:type="swCell">
      <w:tblPr/>
      <w:tcPr>
        <w:tcBorders>
          <w:top w:val="single" w:sz="4" w:space="0" w:color="66D6FF" w:themeColor="accent4" w:themeTint="99"/>
        </w:tcBorders>
      </w:tcPr>
    </w:tblStylePr>
  </w:style>
  <w:style w:type="table" w:customStyle="1" w:styleId="GridTable3-Accent51">
    <w:name w:val="Grid Table 3 - Accent 51"/>
    <w:basedOn w:val="TableNormal"/>
    <w:uiPriority w:val="48"/>
    <w:tblPr>
      <w:tblBorders>
        <w:top w:val="single" w:sz="4" w:space="0" w:color="FF5ABB" w:themeColor="accent5" w:themeTint="99"/>
        <w:left w:val="single" w:sz="4" w:space="0" w:color="FF5ABB" w:themeColor="accent5" w:themeTint="99"/>
        <w:bottom w:val="single" w:sz="4" w:space="0" w:color="FF5ABB" w:themeColor="accent5" w:themeTint="99"/>
        <w:right w:val="single" w:sz="4" w:space="0" w:color="FF5ABB" w:themeColor="accent5" w:themeTint="99"/>
        <w:insideH w:val="single" w:sz="4" w:space="0" w:color="FF5ABB" w:themeColor="accent5" w:themeTint="99"/>
        <w:insideV w:val="single" w:sz="4" w:space="0" w:color="FF5AB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  <w:tblStylePr w:type="neCell">
      <w:tblPr/>
      <w:tcPr>
        <w:tcBorders>
          <w:bottom w:val="single" w:sz="4" w:space="0" w:color="FF5ABB" w:themeColor="accent5" w:themeTint="99"/>
        </w:tcBorders>
      </w:tcPr>
    </w:tblStylePr>
    <w:tblStylePr w:type="nwCell">
      <w:tblPr/>
      <w:tcPr>
        <w:tcBorders>
          <w:bottom w:val="single" w:sz="4" w:space="0" w:color="FF5ABB" w:themeColor="accent5" w:themeTint="99"/>
        </w:tcBorders>
      </w:tcPr>
    </w:tblStylePr>
    <w:tblStylePr w:type="seCell">
      <w:tblPr/>
      <w:tcPr>
        <w:tcBorders>
          <w:top w:val="single" w:sz="4" w:space="0" w:color="FF5ABB" w:themeColor="accent5" w:themeTint="99"/>
        </w:tcBorders>
      </w:tcPr>
    </w:tblStylePr>
    <w:tblStylePr w:type="swCell">
      <w:tblPr/>
      <w:tcPr>
        <w:tcBorders>
          <w:top w:val="single" w:sz="4" w:space="0" w:color="FF5ABB" w:themeColor="accent5" w:themeTint="99"/>
        </w:tcBorders>
      </w:tcPr>
    </w:tblStylePr>
  </w:style>
  <w:style w:type="table" w:customStyle="1" w:styleId="GridTable3-Accent61">
    <w:name w:val="Grid Table 3 - Accent 61"/>
    <w:basedOn w:val="TableNormal"/>
    <w:uiPriority w:val="48"/>
    <w:tblPr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  <w:tblStylePr w:type="neCell">
      <w:tblPr/>
      <w:tcPr>
        <w:tcBorders>
          <w:bottom w:val="single" w:sz="4" w:space="0" w:color="BC89C9" w:themeColor="accent6" w:themeTint="99"/>
        </w:tcBorders>
      </w:tcPr>
    </w:tblStylePr>
    <w:tblStylePr w:type="nwCell">
      <w:tblPr/>
      <w:tcPr>
        <w:tcBorders>
          <w:bottom w:val="single" w:sz="4" w:space="0" w:color="BC89C9" w:themeColor="accent6" w:themeTint="99"/>
        </w:tcBorders>
      </w:tcPr>
    </w:tblStylePr>
    <w:tblStylePr w:type="seCell">
      <w:tblPr/>
      <w:tcPr>
        <w:tcBorders>
          <w:top w:val="single" w:sz="4" w:space="0" w:color="BC89C9" w:themeColor="accent6" w:themeTint="99"/>
        </w:tcBorders>
      </w:tcPr>
    </w:tblStylePr>
    <w:tblStylePr w:type="swCell">
      <w:tblPr/>
      <w:tcPr>
        <w:tcBorders>
          <w:top w:val="single" w:sz="4" w:space="0" w:color="BC89C9" w:themeColor="accent6" w:themeTint="99"/>
        </w:tcBorders>
      </w:tcPr>
    </w:tblStylePr>
  </w:style>
  <w:style w:type="table" w:customStyle="1" w:styleId="GridTable41">
    <w:name w:val="Grid Table 41"/>
    <w:basedOn w:val="TableNormal"/>
    <w:uiPriority w:val="49"/>
    <w:tblPr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4-Accent11">
    <w:name w:val="Grid Table 4 - Accent 11"/>
    <w:basedOn w:val="TableNormal"/>
    <w:uiPriority w:val="49"/>
    <w:tblPr>
      <w:tblBorders>
        <w:top w:val="single" w:sz="4" w:space="0" w:color="FFB45E" w:themeColor="accent1" w:themeTint="99"/>
        <w:left w:val="single" w:sz="4" w:space="0" w:color="FFB45E" w:themeColor="accent1" w:themeTint="99"/>
        <w:bottom w:val="single" w:sz="4" w:space="0" w:color="FFB45E" w:themeColor="accent1" w:themeTint="99"/>
        <w:right w:val="single" w:sz="4" w:space="0" w:color="FFB45E" w:themeColor="accent1" w:themeTint="99"/>
        <w:insideH w:val="single" w:sz="4" w:space="0" w:color="FFB45E" w:themeColor="accent1" w:themeTint="99"/>
        <w:insideV w:val="single" w:sz="4" w:space="0" w:color="FFB45E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38200" w:themeColor="accent1"/>
          <w:left w:val="single" w:sz="4" w:space="0" w:color="F38200" w:themeColor="accent1"/>
          <w:bottom w:val="single" w:sz="4" w:space="0" w:color="F38200" w:themeColor="accent1"/>
          <w:right w:val="single" w:sz="4" w:space="0" w:color="F38200" w:themeColor="accent1"/>
          <w:insideH w:val="nil"/>
          <w:insideV w:val="nil"/>
        </w:tcBorders>
        <w:shd w:val="clear" w:color="auto" w:fill="F38200" w:themeFill="accent1"/>
      </w:tcPr>
    </w:tblStylePr>
    <w:tblStylePr w:type="lastRow">
      <w:rPr>
        <w:b/>
        <w:bCs/>
      </w:rPr>
      <w:tblPr/>
      <w:tcPr>
        <w:tcBorders>
          <w:top w:val="double" w:sz="4" w:space="0" w:color="F3820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</w:style>
  <w:style w:type="table" w:customStyle="1" w:styleId="GridTable4-Accent21">
    <w:name w:val="Grid Table 4 - Accent 21"/>
    <w:basedOn w:val="TableNormal"/>
    <w:uiPriority w:val="49"/>
    <w:tblPr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A545" w:themeColor="accent2"/>
          <w:left w:val="single" w:sz="4" w:space="0" w:color="94A545" w:themeColor="accent2"/>
          <w:bottom w:val="single" w:sz="4" w:space="0" w:color="94A545" w:themeColor="accent2"/>
          <w:right w:val="single" w:sz="4" w:space="0" w:color="94A545" w:themeColor="accent2"/>
          <w:insideH w:val="nil"/>
          <w:insideV w:val="nil"/>
        </w:tcBorders>
        <w:shd w:val="clear" w:color="auto" w:fill="94A545" w:themeFill="accent2"/>
      </w:tcPr>
    </w:tblStylePr>
    <w:tblStylePr w:type="lastRow">
      <w:rPr>
        <w:b/>
        <w:bCs/>
      </w:rPr>
      <w:tblPr/>
      <w:tcPr>
        <w:tcBorders>
          <w:top w:val="double" w:sz="4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customStyle="1" w:styleId="GridTable4-Accent31">
    <w:name w:val="Grid Table 4 - Accent 31"/>
    <w:basedOn w:val="TableNormal"/>
    <w:uiPriority w:val="49"/>
    <w:tblPr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DDA09" w:themeColor="accent3"/>
          <w:left w:val="single" w:sz="4" w:space="0" w:color="CDDA09" w:themeColor="accent3"/>
          <w:bottom w:val="single" w:sz="4" w:space="0" w:color="CDDA09" w:themeColor="accent3"/>
          <w:right w:val="single" w:sz="4" w:space="0" w:color="CDDA09" w:themeColor="accent3"/>
          <w:insideH w:val="nil"/>
          <w:insideV w:val="nil"/>
        </w:tcBorders>
        <w:shd w:val="clear" w:color="auto" w:fill="CDDA09" w:themeFill="accent3"/>
      </w:tcPr>
    </w:tblStylePr>
    <w:tblStylePr w:type="lastRow">
      <w:rPr>
        <w:b/>
        <w:bCs/>
      </w:rPr>
      <w:tblPr/>
      <w:tcPr>
        <w:tcBorders>
          <w:top w:val="double" w:sz="4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customStyle="1" w:styleId="GridTable4-Accent41">
    <w:name w:val="Grid Table 4 - Accent 41"/>
    <w:basedOn w:val="TableNormal"/>
    <w:uiPriority w:val="49"/>
    <w:tblPr>
      <w:tblBorders>
        <w:top w:val="single" w:sz="4" w:space="0" w:color="66D6FF" w:themeColor="accent4" w:themeTint="99"/>
        <w:left w:val="single" w:sz="4" w:space="0" w:color="66D6FF" w:themeColor="accent4" w:themeTint="99"/>
        <w:bottom w:val="single" w:sz="4" w:space="0" w:color="66D6FF" w:themeColor="accent4" w:themeTint="99"/>
        <w:right w:val="single" w:sz="4" w:space="0" w:color="66D6FF" w:themeColor="accent4" w:themeTint="99"/>
        <w:insideH w:val="single" w:sz="4" w:space="0" w:color="66D6FF" w:themeColor="accent4" w:themeTint="99"/>
        <w:insideV w:val="single" w:sz="4" w:space="0" w:color="66D6F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BCFF" w:themeColor="accent4"/>
          <w:left w:val="single" w:sz="4" w:space="0" w:color="00BCFF" w:themeColor="accent4"/>
          <w:bottom w:val="single" w:sz="4" w:space="0" w:color="00BCFF" w:themeColor="accent4"/>
          <w:right w:val="single" w:sz="4" w:space="0" w:color="00BCFF" w:themeColor="accent4"/>
          <w:insideH w:val="nil"/>
          <w:insideV w:val="nil"/>
        </w:tcBorders>
        <w:shd w:val="clear" w:color="auto" w:fill="00BCFF" w:themeFill="accent4"/>
      </w:tcPr>
    </w:tblStylePr>
    <w:tblStylePr w:type="lastRow">
      <w:rPr>
        <w:b/>
        <w:bCs/>
      </w:rPr>
      <w:tblPr/>
      <w:tcPr>
        <w:tcBorders>
          <w:top w:val="double" w:sz="4" w:space="0" w:color="00BCF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customStyle="1" w:styleId="GridTable4-Accent51">
    <w:name w:val="Grid Table 4 - Accent 51"/>
    <w:basedOn w:val="TableNormal"/>
    <w:uiPriority w:val="49"/>
    <w:tblPr>
      <w:tblBorders>
        <w:top w:val="single" w:sz="4" w:space="0" w:color="FF5ABB" w:themeColor="accent5" w:themeTint="99"/>
        <w:left w:val="single" w:sz="4" w:space="0" w:color="FF5ABB" w:themeColor="accent5" w:themeTint="99"/>
        <w:bottom w:val="single" w:sz="4" w:space="0" w:color="FF5ABB" w:themeColor="accent5" w:themeTint="99"/>
        <w:right w:val="single" w:sz="4" w:space="0" w:color="FF5ABB" w:themeColor="accent5" w:themeTint="99"/>
        <w:insideH w:val="single" w:sz="4" w:space="0" w:color="FF5ABB" w:themeColor="accent5" w:themeTint="99"/>
        <w:insideV w:val="single" w:sz="4" w:space="0" w:color="FF5AB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C008C" w:themeColor="accent5"/>
          <w:left w:val="single" w:sz="4" w:space="0" w:color="EC008C" w:themeColor="accent5"/>
          <w:bottom w:val="single" w:sz="4" w:space="0" w:color="EC008C" w:themeColor="accent5"/>
          <w:right w:val="single" w:sz="4" w:space="0" w:color="EC008C" w:themeColor="accent5"/>
          <w:insideH w:val="nil"/>
          <w:insideV w:val="nil"/>
        </w:tcBorders>
        <w:shd w:val="clear" w:color="auto" w:fill="EC008C" w:themeFill="accent5"/>
      </w:tcPr>
    </w:tblStylePr>
    <w:tblStylePr w:type="lastRow">
      <w:rPr>
        <w:b/>
        <w:bCs/>
      </w:rPr>
      <w:tblPr/>
      <w:tcPr>
        <w:tcBorders>
          <w:top w:val="double" w:sz="4" w:space="0" w:color="EC008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</w:style>
  <w:style w:type="table" w:customStyle="1" w:styleId="GridTable4-Accent61">
    <w:name w:val="Grid Table 4 - Accent 61"/>
    <w:basedOn w:val="TableNormal"/>
    <w:uiPriority w:val="49"/>
    <w:tblPr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A479B" w:themeColor="accent6"/>
          <w:left w:val="single" w:sz="4" w:space="0" w:color="8A479B" w:themeColor="accent6"/>
          <w:bottom w:val="single" w:sz="4" w:space="0" w:color="8A479B" w:themeColor="accent6"/>
          <w:right w:val="single" w:sz="4" w:space="0" w:color="8A479B" w:themeColor="accent6"/>
          <w:insideH w:val="nil"/>
          <w:insideV w:val="nil"/>
        </w:tcBorders>
        <w:shd w:val="clear" w:color="auto" w:fill="8A479B" w:themeFill="accent6"/>
      </w:tcPr>
    </w:tblStylePr>
    <w:tblStylePr w:type="lastRow">
      <w:rPr>
        <w:b/>
        <w:bCs/>
      </w:rPr>
      <w:tblPr/>
      <w:tcPr>
        <w:tcBorders>
          <w:top w:val="double" w:sz="4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customStyle="1" w:styleId="GridTable5Dark1">
    <w:name w:val="Grid Table 5 Dark1"/>
    <w:basedOn w:val="TableNormal"/>
    <w:uiPriority w:val="50"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customStyle="1" w:styleId="GridTable5Dark-Accent11">
    <w:name w:val="Grid Table 5 Dark - Accent 11"/>
    <w:basedOn w:val="TableNormal"/>
    <w:uiPriority w:val="50"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9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38200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38200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38200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38200" w:themeFill="accent1"/>
      </w:tcPr>
    </w:tblStylePr>
    <w:tblStylePr w:type="band1Vert">
      <w:tblPr/>
      <w:tcPr>
        <w:shd w:val="clear" w:color="auto" w:fill="FFCD94" w:themeFill="accent1" w:themeFillTint="66"/>
      </w:tcPr>
    </w:tblStylePr>
    <w:tblStylePr w:type="band1Horz">
      <w:tblPr/>
      <w:tcPr>
        <w:shd w:val="clear" w:color="auto" w:fill="FFCD94" w:themeFill="accent1" w:themeFillTint="66"/>
      </w:tcPr>
    </w:tblStylePr>
  </w:style>
  <w:style w:type="table" w:customStyle="1" w:styleId="GridTable5Dark-Accent21">
    <w:name w:val="Grid Table 5 Dark - Accent 21"/>
    <w:basedOn w:val="TableNormal"/>
    <w:uiPriority w:val="50"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ED7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A545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A545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4A54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4A545" w:themeFill="accent2"/>
      </w:tcPr>
    </w:tblStylePr>
    <w:tblStylePr w:type="band1Vert">
      <w:tblPr/>
      <w:tcPr>
        <w:shd w:val="clear" w:color="auto" w:fill="D6DEB0" w:themeFill="accent2" w:themeFillTint="66"/>
      </w:tcPr>
    </w:tblStylePr>
    <w:tblStylePr w:type="band1Horz">
      <w:tblPr/>
      <w:tcPr>
        <w:shd w:val="clear" w:color="auto" w:fill="D6DEB0" w:themeFill="accent2" w:themeFillTint="66"/>
      </w:tcPr>
    </w:tblStylePr>
  </w:style>
  <w:style w:type="table" w:customStyle="1" w:styleId="GridTable5Dark-Accent31">
    <w:name w:val="Grid Table 5 Dark - Accent 31"/>
    <w:basedOn w:val="TableNormal"/>
    <w:uiPriority w:val="50"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FCC8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DDA0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DDA0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DDA0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DDA09" w:themeFill="accent3"/>
      </w:tcPr>
    </w:tblStylePr>
    <w:tblStylePr w:type="band1Vert">
      <w:tblPr/>
      <w:tcPr>
        <w:shd w:val="clear" w:color="auto" w:fill="F3FA92" w:themeFill="accent3" w:themeFillTint="66"/>
      </w:tcPr>
    </w:tblStylePr>
    <w:tblStylePr w:type="band1Horz">
      <w:tblPr/>
      <w:tcPr>
        <w:shd w:val="clear" w:color="auto" w:fill="F3FA92" w:themeFill="accent3" w:themeFillTint="66"/>
      </w:tcPr>
    </w:tblStylePr>
  </w:style>
  <w:style w:type="table" w:customStyle="1" w:styleId="GridTable5Dark-Accent41">
    <w:name w:val="Grid Table 5 Dark - Accent 41"/>
    <w:basedOn w:val="TableNormal"/>
    <w:uiPriority w:val="50"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F1FF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BCFF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BCFF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BCFF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BCFF" w:themeFill="accent4"/>
      </w:tcPr>
    </w:tblStylePr>
    <w:tblStylePr w:type="band1Vert">
      <w:tblPr/>
      <w:tcPr>
        <w:shd w:val="clear" w:color="auto" w:fill="99E4FF" w:themeFill="accent4" w:themeFillTint="66"/>
      </w:tcPr>
    </w:tblStylePr>
    <w:tblStylePr w:type="band1Horz">
      <w:tblPr/>
      <w:tcPr>
        <w:shd w:val="clear" w:color="auto" w:fill="99E4FF" w:themeFill="accent4" w:themeFillTint="66"/>
      </w:tcPr>
    </w:tblStylePr>
  </w:style>
  <w:style w:type="table" w:customStyle="1" w:styleId="GridTable5Dark-Accent51">
    <w:name w:val="Grid Table 5 Dark - Accent 51"/>
    <w:basedOn w:val="TableNormal"/>
    <w:uiPriority w:val="50"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8E8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C008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C008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C008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C008C" w:themeFill="accent5"/>
      </w:tcPr>
    </w:tblStylePr>
    <w:tblStylePr w:type="band1Vert">
      <w:tblPr/>
      <w:tcPr>
        <w:shd w:val="clear" w:color="auto" w:fill="FF91D2" w:themeFill="accent5" w:themeFillTint="66"/>
      </w:tcPr>
    </w:tblStylePr>
    <w:tblStylePr w:type="band1Horz">
      <w:tblPr/>
      <w:tcPr>
        <w:shd w:val="clear" w:color="auto" w:fill="FF91D2" w:themeFill="accent5" w:themeFillTint="66"/>
      </w:tcPr>
    </w:tblStylePr>
  </w:style>
  <w:style w:type="table" w:customStyle="1" w:styleId="GridTable5Dark-Accent61">
    <w:name w:val="Grid Table 5 Dark - Accent 61"/>
    <w:basedOn w:val="TableNormal"/>
    <w:uiPriority w:val="50"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8D7ED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A479B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A479B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A479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A479B" w:themeFill="accent6"/>
      </w:tcPr>
    </w:tblStylePr>
    <w:tblStylePr w:type="band1Vert">
      <w:tblPr/>
      <w:tcPr>
        <w:shd w:val="clear" w:color="auto" w:fill="D2B1DB" w:themeFill="accent6" w:themeFillTint="66"/>
      </w:tcPr>
    </w:tblStylePr>
    <w:tblStylePr w:type="band1Horz">
      <w:tblPr/>
      <w:tcPr>
        <w:shd w:val="clear" w:color="auto" w:fill="D2B1DB" w:themeFill="accent6" w:themeFillTint="66"/>
      </w:tcPr>
    </w:tblStylePr>
  </w:style>
  <w:style w:type="table" w:customStyle="1" w:styleId="GridTable6Colorful1">
    <w:name w:val="Grid Table 6 Colorful1"/>
    <w:basedOn w:val="TableNormal"/>
    <w:uiPriority w:val="51"/>
    <w:rPr>
      <w:color w:val="000000" w:themeColor="text1"/>
    </w:rPr>
    <w:tblPr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6Colorful-Accent11">
    <w:name w:val="Grid Table 6 Colorful - Accent 11"/>
    <w:basedOn w:val="TableNormal"/>
    <w:uiPriority w:val="51"/>
    <w:rPr>
      <w:color w:val="B66100" w:themeColor="accent1" w:themeShade="BF"/>
    </w:rPr>
    <w:tblPr>
      <w:tblBorders>
        <w:top w:val="single" w:sz="4" w:space="0" w:color="FFB45E" w:themeColor="accent1" w:themeTint="99"/>
        <w:left w:val="single" w:sz="4" w:space="0" w:color="FFB45E" w:themeColor="accent1" w:themeTint="99"/>
        <w:bottom w:val="single" w:sz="4" w:space="0" w:color="FFB45E" w:themeColor="accent1" w:themeTint="99"/>
        <w:right w:val="single" w:sz="4" w:space="0" w:color="FFB45E" w:themeColor="accent1" w:themeTint="99"/>
        <w:insideH w:val="single" w:sz="4" w:space="0" w:color="FFB45E" w:themeColor="accent1" w:themeTint="99"/>
        <w:insideV w:val="single" w:sz="4" w:space="0" w:color="FFB45E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B45E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45E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</w:style>
  <w:style w:type="table" w:customStyle="1" w:styleId="GridTable6Colorful-Accent21">
    <w:name w:val="Grid Table 6 Colorful - Accent 21"/>
    <w:basedOn w:val="TableNormal"/>
    <w:uiPriority w:val="51"/>
    <w:rPr>
      <w:color w:val="6E7B33" w:themeColor="accent2" w:themeShade="BF"/>
    </w:rPr>
    <w:tblPr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C1CE8A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1CE8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customStyle="1" w:styleId="GridTable6Colorful-Accent31">
    <w:name w:val="Grid Table 6 Colorful - Accent 31"/>
    <w:basedOn w:val="TableNormal"/>
    <w:uiPriority w:val="51"/>
    <w:rPr>
      <w:color w:val="99A306" w:themeColor="accent3" w:themeShade="BF"/>
    </w:rPr>
    <w:tblPr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EEF85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EF85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customStyle="1" w:styleId="GridTable6Colorful-Accent41">
    <w:name w:val="Grid Table 6 Colorful - Accent 41"/>
    <w:basedOn w:val="TableNormal"/>
    <w:uiPriority w:val="51"/>
    <w:rPr>
      <w:color w:val="008CBF" w:themeColor="accent4" w:themeShade="BF"/>
    </w:rPr>
    <w:tblPr>
      <w:tblBorders>
        <w:top w:val="single" w:sz="4" w:space="0" w:color="66D6FF" w:themeColor="accent4" w:themeTint="99"/>
        <w:left w:val="single" w:sz="4" w:space="0" w:color="66D6FF" w:themeColor="accent4" w:themeTint="99"/>
        <w:bottom w:val="single" w:sz="4" w:space="0" w:color="66D6FF" w:themeColor="accent4" w:themeTint="99"/>
        <w:right w:val="single" w:sz="4" w:space="0" w:color="66D6FF" w:themeColor="accent4" w:themeTint="99"/>
        <w:insideH w:val="single" w:sz="4" w:space="0" w:color="66D6FF" w:themeColor="accent4" w:themeTint="99"/>
        <w:insideV w:val="single" w:sz="4" w:space="0" w:color="66D6FF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6D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D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customStyle="1" w:styleId="GridTable6Colorful-Accent51">
    <w:name w:val="Grid Table 6 Colorful - Accent 51"/>
    <w:basedOn w:val="TableNormal"/>
    <w:uiPriority w:val="51"/>
    <w:rPr>
      <w:color w:val="B00068" w:themeColor="accent5" w:themeShade="BF"/>
    </w:rPr>
    <w:tblPr>
      <w:tblBorders>
        <w:top w:val="single" w:sz="4" w:space="0" w:color="FF5ABB" w:themeColor="accent5" w:themeTint="99"/>
        <w:left w:val="single" w:sz="4" w:space="0" w:color="FF5ABB" w:themeColor="accent5" w:themeTint="99"/>
        <w:bottom w:val="single" w:sz="4" w:space="0" w:color="FF5ABB" w:themeColor="accent5" w:themeTint="99"/>
        <w:right w:val="single" w:sz="4" w:space="0" w:color="FF5ABB" w:themeColor="accent5" w:themeTint="99"/>
        <w:insideH w:val="single" w:sz="4" w:space="0" w:color="FF5ABB" w:themeColor="accent5" w:themeTint="99"/>
        <w:insideV w:val="single" w:sz="4" w:space="0" w:color="FF5AB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F5AB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5AB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</w:style>
  <w:style w:type="table" w:customStyle="1" w:styleId="GridTable6Colorful-Accent61">
    <w:name w:val="Grid Table 6 Colorful - Accent 61"/>
    <w:basedOn w:val="TableNormal"/>
    <w:uiPriority w:val="51"/>
    <w:rPr>
      <w:color w:val="673573" w:themeColor="accent6" w:themeShade="BF"/>
    </w:rPr>
    <w:tblPr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BC89C9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C89C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customStyle="1" w:styleId="GridTable7Colorful1">
    <w:name w:val="Grid Table 7 Colorful1"/>
    <w:basedOn w:val="TableNormal"/>
    <w:uiPriority w:val="52"/>
    <w:rPr>
      <w:color w:val="000000" w:themeColor="text1"/>
    </w:rPr>
    <w:tblPr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GridTable7Colorful-Accent11">
    <w:name w:val="Grid Table 7 Colorful - Accent 11"/>
    <w:basedOn w:val="TableNormal"/>
    <w:uiPriority w:val="52"/>
    <w:rPr>
      <w:color w:val="B66100" w:themeColor="accent1" w:themeShade="BF"/>
    </w:rPr>
    <w:tblPr>
      <w:tblBorders>
        <w:top w:val="single" w:sz="4" w:space="0" w:color="FFB45E" w:themeColor="accent1" w:themeTint="99"/>
        <w:left w:val="single" w:sz="4" w:space="0" w:color="FFB45E" w:themeColor="accent1" w:themeTint="99"/>
        <w:bottom w:val="single" w:sz="4" w:space="0" w:color="FFB45E" w:themeColor="accent1" w:themeTint="99"/>
        <w:right w:val="single" w:sz="4" w:space="0" w:color="FFB45E" w:themeColor="accent1" w:themeTint="99"/>
        <w:insideH w:val="single" w:sz="4" w:space="0" w:color="FFB45E" w:themeColor="accent1" w:themeTint="99"/>
        <w:insideV w:val="single" w:sz="4" w:space="0" w:color="FFB45E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  <w:tblStylePr w:type="neCell">
      <w:tblPr/>
      <w:tcPr>
        <w:tcBorders>
          <w:bottom w:val="single" w:sz="4" w:space="0" w:color="FFB45E" w:themeColor="accent1" w:themeTint="99"/>
        </w:tcBorders>
      </w:tcPr>
    </w:tblStylePr>
    <w:tblStylePr w:type="nwCell">
      <w:tblPr/>
      <w:tcPr>
        <w:tcBorders>
          <w:bottom w:val="single" w:sz="4" w:space="0" w:color="FFB45E" w:themeColor="accent1" w:themeTint="99"/>
        </w:tcBorders>
      </w:tcPr>
    </w:tblStylePr>
    <w:tblStylePr w:type="seCell">
      <w:tblPr/>
      <w:tcPr>
        <w:tcBorders>
          <w:top w:val="single" w:sz="4" w:space="0" w:color="FFB45E" w:themeColor="accent1" w:themeTint="99"/>
        </w:tcBorders>
      </w:tcPr>
    </w:tblStylePr>
    <w:tblStylePr w:type="swCell">
      <w:tblPr/>
      <w:tcPr>
        <w:tcBorders>
          <w:top w:val="single" w:sz="4" w:space="0" w:color="FFB45E" w:themeColor="accent1" w:themeTint="99"/>
        </w:tcBorders>
      </w:tcPr>
    </w:tblStylePr>
  </w:style>
  <w:style w:type="table" w:customStyle="1" w:styleId="GridTable7Colorful-Accent21">
    <w:name w:val="Grid Table 7 Colorful - Accent 21"/>
    <w:basedOn w:val="TableNormal"/>
    <w:uiPriority w:val="52"/>
    <w:rPr>
      <w:color w:val="6E7B33" w:themeColor="accent2" w:themeShade="BF"/>
    </w:rPr>
    <w:tblPr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  <w:tblStylePr w:type="neCell">
      <w:tblPr/>
      <w:tcPr>
        <w:tcBorders>
          <w:bottom w:val="single" w:sz="4" w:space="0" w:color="C1CE8A" w:themeColor="accent2" w:themeTint="99"/>
        </w:tcBorders>
      </w:tcPr>
    </w:tblStylePr>
    <w:tblStylePr w:type="nwCell">
      <w:tblPr/>
      <w:tcPr>
        <w:tcBorders>
          <w:bottom w:val="single" w:sz="4" w:space="0" w:color="C1CE8A" w:themeColor="accent2" w:themeTint="99"/>
        </w:tcBorders>
      </w:tcPr>
    </w:tblStylePr>
    <w:tblStylePr w:type="seCell">
      <w:tblPr/>
      <w:tcPr>
        <w:tcBorders>
          <w:top w:val="single" w:sz="4" w:space="0" w:color="C1CE8A" w:themeColor="accent2" w:themeTint="99"/>
        </w:tcBorders>
      </w:tcPr>
    </w:tblStylePr>
    <w:tblStylePr w:type="swCell">
      <w:tblPr/>
      <w:tcPr>
        <w:tcBorders>
          <w:top w:val="single" w:sz="4" w:space="0" w:color="C1CE8A" w:themeColor="accent2" w:themeTint="99"/>
        </w:tcBorders>
      </w:tcPr>
    </w:tblStylePr>
  </w:style>
  <w:style w:type="table" w:customStyle="1" w:styleId="GridTable7Colorful-Accent31">
    <w:name w:val="Grid Table 7 Colorful - Accent 31"/>
    <w:basedOn w:val="TableNormal"/>
    <w:uiPriority w:val="52"/>
    <w:rPr>
      <w:color w:val="99A306" w:themeColor="accent3" w:themeShade="BF"/>
    </w:rPr>
    <w:tblPr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  <w:tblStylePr w:type="neCell">
      <w:tblPr/>
      <w:tcPr>
        <w:tcBorders>
          <w:bottom w:val="single" w:sz="4" w:space="0" w:color="EEF85B" w:themeColor="accent3" w:themeTint="99"/>
        </w:tcBorders>
      </w:tcPr>
    </w:tblStylePr>
    <w:tblStylePr w:type="nwCell">
      <w:tblPr/>
      <w:tcPr>
        <w:tcBorders>
          <w:bottom w:val="single" w:sz="4" w:space="0" w:color="EEF85B" w:themeColor="accent3" w:themeTint="99"/>
        </w:tcBorders>
      </w:tcPr>
    </w:tblStylePr>
    <w:tblStylePr w:type="seCell">
      <w:tblPr/>
      <w:tcPr>
        <w:tcBorders>
          <w:top w:val="single" w:sz="4" w:space="0" w:color="EEF85B" w:themeColor="accent3" w:themeTint="99"/>
        </w:tcBorders>
      </w:tcPr>
    </w:tblStylePr>
    <w:tblStylePr w:type="swCell">
      <w:tblPr/>
      <w:tcPr>
        <w:tcBorders>
          <w:top w:val="single" w:sz="4" w:space="0" w:color="EEF85B" w:themeColor="accent3" w:themeTint="99"/>
        </w:tcBorders>
      </w:tcPr>
    </w:tblStylePr>
  </w:style>
  <w:style w:type="table" w:customStyle="1" w:styleId="GridTable7Colorful-Accent41">
    <w:name w:val="Grid Table 7 Colorful - Accent 41"/>
    <w:basedOn w:val="TableNormal"/>
    <w:uiPriority w:val="52"/>
    <w:rPr>
      <w:color w:val="008CBF" w:themeColor="accent4" w:themeShade="BF"/>
    </w:rPr>
    <w:tblPr>
      <w:tblBorders>
        <w:top w:val="single" w:sz="4" w:space="0" w:color="66D6FF" w:themeColor="accent4" w:themeTint="99"/>
        <w:left w:val="single" w:sz="4" w:space="0" w:color="66D6FF" w:themeColor="accent4" w:themeTint="99"/>
        <w:bottom w:val="single" w:sz="4" w:space="0" w:color="66D6FF" w:themeColor="accent4" w:themeTint="99"/>
        <w:right w:val="single" w:sz="4" w:space="0" w:color="66D6FF" w:themeColor="accent4" w:themeTint="99"/>
        <w:insideH w:val="single" w:sz="4" w:space="0" w:color="66D6FF" w:themeColor="accent4" w:themeTint="99"/>
        <w:insideV w:val="single" w:sz="4" w:space="0" w:color="66D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  <w:tblStylePr w:type="neCell">
      <w:tblPr/>
      <w:tcPr>
        <w:tcBorders>
          <w:bottom w:val="single" w:sz="4" w:space="0" w:color="66D6FF" w:themeColor="accent4" w:themeTint="99"/>
        </w:tcBorders>
      </w:tcPr>
    </w:tblStylePr>
    <w:tblStylePr w:type="nwCell">
      <w:tblPr/>
      <w:tcPr>
        <w:tcBorders>
          <w:bottom w:val="single" w:sz="4" w:space="0" w:color="66D6FF" w:themeColor="accent4" w:themeTint="99"/>
        </w:tcBorders>
      </w:tcPr>
    </w:tblStylePr>
    <w:tblStylePr w:type="seCell">
      <w:tblPr/>
      <w:tcPr>
        <w:tcBorders>
          <w:top w:val="single" w:sz="4" w:space="0" w:color="66D6FF" w:themeColor="accent4" w:themeTint="99"/>
        </w:tcBorders>
      </w:tcPr>
    </w:tblStylePr>
    <w:tblStylePr w:type="swCell">
      <w:tblPr/>
      <w:tcPr>
        <w:tcBorders>
          <w:top w:val="single" w:sz="4" w:space="0" w:color="66D6FF" w:themeColor="accent4" w:themeTint="99"/>
        </w:tcBorders>
      </w:tcPr>
    </w:tblStylePr>
  </w:style>
  <w:style w:type="table" w:customStyle="1" w:styleId="GridTable7Colorful-Accent51">
    <w:name w:val="Grid Table 7 Colorful - Accent 51"/>
    <w:basedOn w:val="TableNormal"/>
    <w:uiPriority w:val="52"/>
    <w:rPr>
      <w:color w:val="B00068" w:themeColor="accent5" w:themeShade="BF"/>
    </w:rPr>
    <w:tblPr>
      <w:tblBorders>
        <w:top w:val="single" w:sz="4" w:space="0" w:color="FF5ABB" w:themeColor="accent5" w:themeTint="99"/>
        <w:left w:val="single" w:sz="4" w:space="0" w:color="FF5ABB" w:themeColor="accent5" w:themeTint="99"/>
        <w:bottom w:val="single" w:sz="4" w:space="0" w:color="FF5ABB" w:themeColor="accent5" w:themeTint="99"/>
        <w:right w:val="single" w:sz="4" w:space="0" w:color="FF5ABB" w:themeColor="accent5" w:themeTint="99"/>
        <w:insideH w:val="single" w:sz="4" w:space="0" w:color="FF5ABB" w:themeColor="accent5" w:themeTint="99"/>
        <w:insideV w:val="single" w:sz="4" w:space="0" w:color="FF5AB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  <w:tblStylePr w:type="neCell">
      <w:tblPr/>
      <w:tcPr>
        <w:tcBorders>
          <w:bottom w:val="single" w:sz="4" w:space="0" w:color="FF5ABB" w:themeColor="accent5" w:themeTint="99"/>
        </w:tcBorders>
      </w:tcPr>
    </w:tblStylePr>
    <w:tblStylePr w:type="nwCell">
      <w:tblPr/>
      <w:tcPr>
        <w:tcBorders>
          <w:bottom w:val="single" w:sz="4" w:space="0" w:color="FF5ABB" w:themeColor="accent5" w:themeTint="99"/>
        </w:tcBorders>
      </w:tcPr>
    </w:tblStylePr>
    <w:tblStylePr w:type="seCell">
      <w:tblPr/>
      <w:tcPr>
        <w:tcBorders>
          <w:top w:val="single" w:sz="4" w:space="0" w:color="FF5ABB" w:themeColor="accent5" w:themeTint="99"/>
        </w:tcBorders>
      </w:tcPr>
    </w:tblStylePr>
    <w:tblStylePr w:type="swCell">
      <w:tblPr/>
      <w:tcPr>
        <w:tcBorders>
          <w:top w:val="single" w:sz="4" w:space="0" w:color="FF5ABB" w:themeColor="accent5" w:themeTint="99"/>
        </w:tcBorders>
      </w:tcPr>
    </w:tblStylePr>
  </w:style>
  <w:style w:type="table" w:customStyle="1" w:styleId="GridTable7Colorful-Accent61">
    <w:name w:val="Grid Table 7 Colorful - Accent 61"/>
    <w:basedOn w:val="TableNormal"/>
    <w:uiPriority w:val="52"/>
    <w:rPr>
      <w:color w:val="673573" w:themeColor="accent6" w:themeShade="BF"/>
    </w:rPr>
    <w:tblPr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  <w:tblStylePr w:type="neCell">
      <w:tblPr/>
      <w:tcPr>
        <w:tcBorders>
          <w:bottom w:val="single" w:sz="4" w:space="0" w:color="BC89C9" w:themeColor="accent6" w:themeTint="99"/>
        </w:tcBorders>
      </w:tcPr>
    </w:tblStylePr>
    <w:tblStylePr w:type="nwCell">
      <w:tblPr/>
      <w:tcPr>
        <w:tcBorders>
          <w:bottom w:val="single" w:sz="4" w:space="0" w:color="BC89C9" w:themeColor="accent6" w:themeTint="99"/>
        </w:tcBorders>
      </w:tcPr>
    </w:tblStylePr>
    <w:tblStylePr w:type="seCell">
      <w:tblPr/>
      <w:tcPr>
        <w:tcBorders>
          <w:top w:val="single" w:sz="4" w:space="0" w:color="BC89C9" w:themeColor="accent6" w:themeTint="99"/>
        </w:tcBorders>
      </w:tcPr>
    </w:tblStylePr>
    <w:tblStylePr w:type="swCell">
      <w:tblPr/>
      <w:tcPr>
        <w:tcBorders>
          <w:top w:val="single" w:sz="4" w:space="0" w:color="BC89C9" w:themeColor="accent6" w:themeTint="99"/>
        </w:tcBorders>
      </w:tcPr>
    </w:tblStylePr>
  </w:style>
  <w:style w:type="character" w:customStyle="1" w:styleId="Hashtag1">
    <w:name w:val="Hashtag1"/>
    <w:basedOn w:val="DefaultParagraphFont"/>
    <w:uiPriority w:val="99"/>
    <w:semiHidden/>
    <w:unhideWhenUsed/>
    <w:rPr>
      <w:color w:val="2B579A"/>
      <w:sz w:val="22"/>
      <w:shd w:val="clear" w:color="auto" w:fill="E6E6E6"/>
    </w:rPr>
  </w:style>
  <w:style w:type="character" w:customStyle="1" w:styleId="HeaderChar">
    <w:name w:val="Header Char"/>
    <w:basedOn w:val="DefaultParagraphFont"/>
    <w:link w:val="Header"/>
    <w:uiPriority w:val="99"/>
    <w:rPr>
      <w:sz w:val="22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794000" w:themeColor="accent1" w:themeShade="8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color w:val="794000" w:themeColor="accent1" w:themeShade="80"/>
      <w:sz w:val="22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794000" w:themeColor="accent1" w:themeShade="80"/>
      <w:sz w:val="22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color w:val="794000" w:themeColor="accent1" w:themeShade="80"/>
      <w:sz w:val="22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794000" w:themeColor="accent1" w:themeShade="80"/>
      <w:sz w:val="22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262626" w:themeColor="text1" w:themeTint="D9"/>
      <w:sz w:val="22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262626" w:themeColor="text1" w:themeTint="D9"/>
      <w:sz w:val="22"/>
      <w:szCs w:val="21"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i/>
      <w:iCs/>
      <w:sz w:val="22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hAnsi="Consolas"/>
      <w:sz w:val="22"/>
      <w:szCs w:val="20"/>
    </w:rPr>
  </w:style>
  <w:style w:type="character" w:customStyle="1" w:styleId="IntenseEmphasis1">
    <w:name w:val="Intense Emphasis1"/>
    <w:basedOn w:val="DefaultParagraphFont"/>
    <w:uiPriority w:val="21"/>
    <w:semiHidden/>
    <w:unhideWhenUsed/>
    <w:qFormat/>
    <w:rPr>
      <w:i/>
      <w:iCs/>
      <w:color w:val="794000" w:themeColor="accent1" w:themeShade="80"/>
      <w:sz w:val="22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794000" w:themeColor="accent1" w:themeShade="80"/>
        <w:bottom w:val="single" w:sz="4" w:space="10" w:color="794000" w:themeColor="accent1" w:themeShade="80"/>
      </w:pBdr>
      <w:spacing w:before="360" w:after="360"/>
      <w:ind w:left="864" w:right="864"/>
      <w:jc w:val="center"/>
    </w:pPr>
    <w:rPr>
      <w:i/>
      <w:iCs/>
      <w:color w:val="F38200" w:themeColor="accent1"/>
      <w14:textFill>
        <w14:solidFill>
          <w14:schemeClr w14:val="accent1">
            <w14:lumMod w14:val="50000"/>
            <w14:lumMod w14:val="95000"/>
            <w14:lumOff w14:val="5000"/>
          </w14:schemeClr>
        </w14:solidFill>
      </w14:textFill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794000" w:themeColor="accent1" w:themeShade="80"/>
      <w:sz w:val="22"/>
      <w:szCs w:val="20"/>
    </w:rPr>
  </w:style>
  <w:style w:type="character" w:customStyle="1" w:styleId="IntenseReference1">
    <w:name w:val="Intense Reference1"/>
    <w:basedOn w:val="DefaultParagraphFont"/>
    <w:uiPriority w:val="32"/>
    <w:semiHidden/>
    <w:unhideWhenUsed/>
    <w:qFormat/>
    <w:rPr>
      <w:b/>
      <w:bCs/>
      <w:smallCaps/>
      <w:color w:val="794000" w:themeColor="accent1" w:themeShade="80"/>
      <w:spacing w:val="5"/>
      <w:sz w:val="22"/>
    </w:rPr>
  </w:style>
  <w:style w:type="paragraph" w:styleId="ListParagraph">
    <w:name w:val="List Paragraph"/>
    <w:basedOn w:val="Normal"/>
    <w:uiPriority w:val="34"/>
    <w:unhideWhenUsed/>
    <w:qFormat/>
    <w:pPr>
      <w:ind w:left="720"/>
      <w:contextualSpacing/>
    </w:pPr>
  </w:style>
  <w:style w:type="table" w:customStyle="1" w:styleId="ListTable1Light1">
    <w:name w:val="List Table 1 Light1"/>
    <w:basedOn w:val="TableNormal"/>
    <w:uiPriority w:val="46"/>
    <w:tblPr/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1Light-Accent11">
    <w:name w:val="List Table 1 Light - Accent 11"/>
    <w:basedOn w:val="TableNormal"/>
    <w:uiPriority w:val="46"/>
    <w:tblPr/>
    <w:tblStylePr w:type="firstRow">
      <w:rPr>
        <w:b/>
        <w:bCs/>
      </w:rPr>
      <w:tblPr/>
      <w:tcPr>
        <w:tcBorders>
          <w:bottom w:val="single" w:sz="4" w:space="0" w:color="FFB45E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45E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</w:style>
  <w:style w:type="table" w:customStyle="1" w:styleId="ListTable1Light-Accent21">
    <w:name w:val="List Table 1 Light - Accent 21"/>
    <w:basedOn w:val="TableNormal"/>
    <w:uiPriority w:val="46"/>
    <w:tblPr/>
    <w:tblStylePr w:type="firstRow">
      <w:rPr>
        <w:b/>
        <w:bCs/>
      </w:rPr>
      <w:tblPr/>
      <w:tcPr>
        <w:tcBorders>
          <w:bottom w:val="single" w:sz="4" w:space="0" w:color="C1CE8A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1CE8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customStyle="1" w:styleId="ListTable1Light-Accent31">
    <w:name w:val="List Table 1 Light - Accent 31"/>
    <w:basedOn w:val="TableNormal"/>
    <w:uiPriority w:val="46"/>
    <w:tblPr/>
    <w:tblStylePr w:type="firstRow">
      <w:rPr>
        <w:b/>
        <w:bCs/>
      </w:rPr>
      <w:tblPr/>
      <w:tcPr>
        <w:tcBorders>
          <w:bottom w:val="single" w:sz="4" w:space="0" w:color="EEF85B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EF85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customStyle="1" w:styleId="ListTable1Light-Accent41">
    <w:name w:val="List Table 1 Light - Accent 41"/>
    <w:basedOn w:val="TableNormal"/>
    <w:uiPriority w:val="46"/>
    <w:tblPr/>
    <w:tblStylePr w:type="firstRow">
      <w:rPr>
        <w:b/>
        <w:bCs/>
      </w:rPr>
      <w:tblPr/>
      <w:tcPr>
        <w:tcBorders>
          <w:bottom w:val="single" w:sz="4" w:space="0" w:color="66D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D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customStyle="1" w:styleId="ListTable1Light-Accent51">
    <w:name w:val="List Table 1 Light - Accent 51"/>
    <w:basedOn w:val="TableNormal"/>
    <w:uiPriority w:val="46"/>
    <w:tblPr/>
    <w:tblStylePr w:type="firstRow">
      <w:rPr>
        <w:b/>
        <w:bCs/>
      </w:rPr>
      <w:tblPr/>
      <w:tcPr>
        <w:tcBorders>
          <w:bottom w:val="single" w:sz="4" w:space="0" w:color="FF5AB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5AB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</w:style>
  <w:style w:type="table" w:customStyle="1" w:styleId="ListTable1Light-Accent61">
    <w:name w:val="List Table 1 Light - Accent 61"/>
    <w:basedOn w:val="TableNormal"/>
    <w:uiPriority w:val="46"/>
    <w:tblPr/>
    <w:tblStylePr w:type="firstRow">
      <w:rPr>
        <w:b/>
        <w:bCs/>
      </w:rPr>
      <w:tblPr/>
      <w:tcPr>
        <w:tcBorders>
          <w:bottom w:val="single" w:sz="4" w:space="0" w:color="BC89C9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C89C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customStyle="1" w:styleId="ListTable21">
    <w:name w:val="List Table 21"/>
    <w:basedOn w:val="TableNormal"/>
    <w:uiPriority w:val="47"/>
    <w:tblPr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2-Accent11">
    <w:name w:val="List Table 2 - Accent 11"/>
    <w:basedOn w:val="TableNormal"/>
    <w:uiPriority w:val="47"/>
    <w:tblPr>
      <w:tblBorders>
        <w:top w:val="single" w:sz="4" w:space="0" w:color="FFB45E" w:themeColor="accent1" w:themeTint="99"/>
        <w:bottom w:val="single" w:sz="4" w:space="0" w:color="FFB45E" w:themeColor="accent1" w:themeTint="99"/>
        <w:insideH w:val="single" w:sz="4" w:space="0" w:color="FFB45E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</w:style>
  <w:style w:type="table" w:customStyle="1" w:styleId="ListTable2-Accent21">
    <w:name w:val="List Table 2 - Accent 21"/>
    <w:basedOn w:val="TableNormal"/>
    <w:uiPriority w:val="47"/>
    <w:tblPr>
      <w:tblBorders>
        <w:top w:val="single" w:sz="4" w:space="0" w:color="C1CE8A" w:themeColor="accent2" w:themeTint="99"/>
        <w:bottom w:val="single" w:sz="4" w:space="0" w:color="C1CE8A" w:themeColor="accent2" w:themeTint="99"/>
        <w:insideH w:val="single" w:sz="4" w:space="0" w:color="C1CE8A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customStyle="1" w:styleId="ListTable2-Accent31">
    <w:name w:val="List Table 2 - Accent 31"/>
    <w:basedOn w:val="TableNormal"/>
    <w:uiPriority w:val="47"/>
    <w:tblPr>
      <w:tblBorders>
        <w:top w:val="single" w:sz="4" w:space="0" w:color="EEF85B" w:themeColor="accent3" w:themeTint="99"/>
        <w:bottom w:val="single" w:sz="4" w:space="0" w:color="EEF85B" w:themeColor="accent3" w:themeTint="99"/>
        <w:insideH w:val="single" w:sz="4" w:space="0" w:color="EEF85B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customStyle="1" w:styleId="ListTable2-Accent41">
    <w:name w:val="List Table 2 - Accent 41"/>
    <w:basedOn w:val="TableNormal"/>
    <w:uiPriority w:val="47"/>
    <w:tblPr>
      <w:tblBorders>
        <w:top w:val="single" w:sz="4" w:space="0" w:color="66D6FF" w:themeColor="accent4" w:themeTint="99"/>
        <w:bottom w:val="single" w:sz="4" w:space="0" w:color="66D6FF" w:themeColor="accent4" w:themeTint="99"/>
        <w:insideH w:val="single" w:sz="4" w:space="0" w:color="66D6FF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customStyle="1" w:styleId="ListTable2-Accent51">
    <w:name w:val="List Table 2 - Accent 51"/>
    <w:basedOn w:val="TableNormal"/>
    <w:uiPriority w:val="47"/>
    <w:tblPr>
      <w:tblBorders>
        <w:top w:val="single" w:sz="4" w:space="0" w:color="FF5ABB" w:themeColor="accent5" w:themeTint="99"/>
        <w:bottom w:val="single" w:sz="4" w:space="0" w:color="FF5ABB" w:themeColor="accent5" w:themeTint="99"/>
        <w:insideH w:val="single" w:sz="4" w:space="0" w:color="FF5AB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</w:style>
  <w:style w:type="table" w:customStyle="1" w:styleId="ListTable2-Accent61">
    <w:name w:val="List Table 2 - Accent 61"/>
    <w:basedOn w:val="TableNormal"/>
    <w:uiPriority w:val="47"/>
    <w:tblPr>
      <w:tblBorders>
        <w:top w:val="single" w:sz="4" w:space="0" w:color="BC89C9" w:themeColor="accent6" w:themeTint="99"/>
        <w:bottom w:val="single" w:sz="4" w:space="0" w:color="BC89C9" w:themeColor="accent6" w:themeTint="99"/>
        <w:insideH w:val="single" w:sz="4" w:space="0" w:color="BC89C9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customStyle="1" w:styleId="ListTable31">
    <w:name w:val="List Table 31"/>
    <w:basedOn w:val="TableNormal"/>
    <w:uiPriority w:val="48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customStyle="1" w:styleId="ListTable3-Accent11">
    <w:name w:val="List Table 3 - Accent 11"/>
    <w:basedOn w:val="TableNormal"/>
    <w:uiPriority w:val="48"/>
    <w:tblPr>
      <w:tblBorders>
        <w:top w:val="single" w:sz="4" w:space="0" w:color="F38200" w:themeColor="accent1"/>
        <w:left w:val="single" w:sz="4" w:space="0" w:color="F38200" w:themeColor="accent1"/>
        <w:bottom w:val="single" w:sz="4" w:space="0" w:color="F38200" w:themeColor="accent1"/>
        <w:right w:val="single" w:sz="4" w:space="0" w:color="F38200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38200" w:themeFill="accent1"/>
      </w:tcPr>
    </w:tblStylePr>
    <w:tblStylePr w:type="lastRow">
      <w:rPr>
        <w:b/>
        <w:bCs/>
      </w:rPr>
      <w:tblPr/>
      <w:tcPr>
        <w:tcBorders>
          <w:top w:val="double" w:sz="4" w:space="0" w:color="F38200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38200" w:themeColor="accent1"/>
          <w:right w:val="single" w:sz="4" w:space="0" w:color="F38200" w:themeColor="accent1"/>
        </w:tcBorders>
      </w:tcPr>
    </w:tblStylePr>
    <w:tblStylePr w:type="band1Horz">
      <w:tblPr/>
      <w:tcPr>
        <w:tcBorders>
          <w:top w:val="single" w:sz="4" w:space="0" w:color="F38200" w:themeColor="accent1"/>
          <w:bottom w:val="single" w:sz="4" w:space="0" w:color="F38200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38200" w:themeColor="accent1"/>
          <w:left w:val="nil"/>
        </w:tcBorders>
      </w:tcPr>
    </w:tblStylePr>
    <w:tblStylePr w:type="swCell">
      <w:tblPr/>
      <w:tcPr>
        <w:tcBorders>
          <w:top w:val="double" w:sz="4" w:space="0" w:color="F38200" w:themeColor="accent1"/>
          <w:right w:val="nil"/>
        </w:tcBorders>
      </w:tcPr>
    </w:tblStylePr>
  </w:style>
  <w:style w:type="table" w:customStyle="1" w:styleId="ListTable3-Accent21">
    <w:name w:val="List Table 3 - Accent 21"/>
    <w:basedOn w:val="TableNormal"/>
    <w:uiPriority w:val="48"/>
    <w:tblPr>
      <w:tblBorders>
        <w:top w:val="single" w:sz="4" w:space="0" w:color="94A545" w:themeColor="accent2"/>
        <w:left w:val="single" w:sz="4" w:space="0" w:color="94A545" w:themeColor="accent2"/>
        <w:bottom w:val="single" w:sz="4" w:space="0" w:color="94A545" w:themeColor="accent2"/>
        <w:right w:val="single" w:sz="4" w:space="0" w:color="94A545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4A545" w:themeFill="accent2"/>
      </w:tcPr>
    </w:tblStylePr>
    <w:tblStylePr w:type="lastRow">
      <w:rPr>
        <w:b/>
        <w:bCs/>
      </w:rPr>
      <w:tblPr/>
      <w:tcPr>
        <w:tcBorders>
          <w:top w:val="double" w:sz="4" w:space="0" w:color="94A545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4A545" w:themeColor="accent2"/>
          <w:right w:val="single" w:sz="4" w:space="0" w:color="94A545" w:themeColor="accent2"/>
        </w:tcBorders>
      </w:tcPr>
    </w:tblStylePr>
    <w:tblStylePr w:type="band1Horz">
      <w:tblPr/>
      <w:tcPr>
        <w:tcBorders>
          <w:top w:val="single" w:sz="4" w:space="0" w:color="94A545" w:themeColor="accent2"/>
          <w:bottom w:val="single" w:sz="4" w:space="0" w:color="94A545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4A545" w:themeColor="accent2"/>
          <w:left w:val="nil"/>
        </w:tcBorders>
      </w:tcPr>
    </w:tblStylePr>
    <w:tblStylePr w:type="swCell">
      <w:tblPr/>
      <w:tcPr>
        <w:tcBorders>
          <w:top w:val="double" w:sz="4" w:space="0" w:color="94A545" w:themeColor="accent2"/>
          <w:right w:val="nil"/>
        </w:tcBorders>
      </w:tcPr>
    </w:tblStylePr>
  </w:style>
  <w:style w:type="table" w:customStyle="1" w:styleId="ListTable3-Accent31">
    <w:name w:val="List Table 3 - Accent 31"/>
    <w:basedOn w:val="TableNormal"/>
    <w:uiPriority w:val="48"/>
    <w:tblPr>
      <w:tblBorders>
        <w:top w:val="single" w:sz="4" w:space="0" w:color="CDDA09" w:themeColor="accent3"/>
        <w:left w:val="single" w:sz="4" w:space="0" w:color="CDDA09" w:themeColor="accent3"/>
        <w:bottom w:val="single" w:sz="4" w:space="0" w:color="CDDA09" w:themeColor="accent3"/>
        <w:right w:val="single" w:sz="4" w:space="0" w:color="CDDA0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DDA09" w:themeFill="accent3"/>
      </w:tcPr>
    </w:tblStylePr>
    <w:tblStylePr w:type="lastRow">
      <w:rPr>
        <w:b/>
        <w:bCs/>
      </w:rPr>
      <w:tblPr/>
      <w:tcPr>
        <w:tcBorders>
          <w:top w:val="double" w:sz="4" w:space="0" w:color="CDDA0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DDA09" w:themeColor="accent3"/>
          <w:right w:val="single" w:sz="4" w:space="0" w:color="CDDA09" w:themeColor="accent3"/>
        </w:tcBorders>
      </w:tcPr>
    </w:tblStylePr>
    <w:tblStylePr w:type="band1Horz">
      <w:tblPr/>
      <w:tcPr>
        <w:tcBorders>
          <w:top w:val="single" w:sz="4" w:space="0" w:color="CDDA09" w:themeColor="accent3"/>
          <w:bottom w:val="single" w:sz="4" w:space="0" w:color="CDDA0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DDA09" w:themeColor="accent3"/>
          <w:left w:val="nil"/>
        </w:tcBorders>
      </w:tcPr>
    </w:tblStylePr>
    <w:tblStylePr w:type="swCell">
      <w:tblPr/>
      <w:tcPr>
        <w:tcBorders>
          <w:top w:val="double" w:sz="4" w:space="0" w:color="CDDA09" w:themeColor="accent3"/>
          <w:right w:val="nil"/>
        </w:tcBorders>
      </w:tcPr>
    </w:tblStylePr>
  </w:style>
  <w:style w:type="table" w:customStyle="1" w:styleId="ListTable3-Accent41">
    <w:name w:val="List Table 3 - Accent 41"/>
    <w:basedOn w:val="TableNormal"/>
    <w:uiPriority w:val="48"/>
    <w:tblPr>
      <w:tblBorders>
        <w:top w:val="single" w:sz="4" w:space="0" w:color="00BCFF" w:themeColor="accent4"/>
        <w:left w:val="single" w:sz="4" w:space="0" w:color="00BCFF" w:themeColor="accent4"/>
        <w:bottom w:val="single" w:sz="4" w:space="0" w:color="00BCFF" w:themeColor="accent4"/>
        <w:right w:val="single" w:sz="4" w:space="0" w:color="00BCFF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BCFF" w:themeFill="accent4"/>
      </w:tcPr>
    </w:tblStylePr>
    <w:tblStylePr w:type="lastRow">
      <w:rPr>
        <w:b/>
        <w:bCs/>
      </w:rPr>
      <w:tblPr/>
      <w:tcPr>
        <w:tcBorders>
          <w:top w:val="double" w:sz="4" w:space="0" w:color="00BCFF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BCFF" w:themeColor="accent4"/>
          <w:right w:val="single" w:sz="4" w:space="0" w:color="00BCFF" w:themeColor="accent4"/>
        </w:tcBorders>
      </w:tcPr>
    </w:tblStylePr>
    <w:tblStylePr w:type="band1Horz">
      <w:tblPr/>
      <w:tcPr>
        <w:tcBorders>
          <w:top w:val="single" w:sz="4" w:space="0" w:color="00BCFF" w:themeColor="accent4"/>
          <w:bottom w:val="single" w:sz="4" w:space="0" w:color="00BCFF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BCFF" w:themeColor="accent4"/>
          <w:left w:val="nil"/>
        </w:tcBorders>
      </w:tcPr>
    </w:tblStylePr>
    <w:tblStylePr w:type="swCell">
      <w:tblPr/>
      <w:tcPr>
        <w:tcBorders>
          <w:top w:val="double" w:sz="4" w:space="0" w:color="00BCFF" w:themeColor="accent4"/>
          <w:right w:val="nil"/>
        </w:tcBorders>
      </w:tcPr>
    </w:tblStylePr>
  </w:style>
  <w:style w:type="table" w:customStyle="1" w:styleId="ListTable3-Accent51">
    <w:name w:val="List Table 3 - Accent 51"/>
    <w:basedOn w:val="TableNormal"/>
    <w:uiPriority w:val="48"/>
    <w:tblPr>
      <w:tblBorders>
        <w:top w:val="single" w:sz="4" w:space="0" w:color="EC008C" w:themeColor="accent5"/>
        <w:left w:val="single" w:sz="4" w:space="0" w:color="EC008C" w:themeColor="accent5"/>
        <w:bottom w:val="single" w:sz="4" w:space="0" w:color="EC008C" w:themeColor="accent5"/>
        <w:right w:val="single" w:sz="4" w:space="0" w:color="EC008C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C008C" w:themeFill="accent5"/>
      </w:tcPr>
    </w:tblStylePr>
    <w:tblStylePr w:type="lastRow">
      <w:rPr>
        <w:b/>
        <w:bCs/>
      </w:rPr>
      <w:tblPr/>
      <w:tcPr>
        <w:tcBorders>
          <w:top w:val="double" w:sz="4" w:space="0" w:color="EC008C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C008C" w:themeColor="accent5"/>
          <w:right w:val="single" w:sz="4" w:space="0" w:color="EC008C" w:themeColor="accent5"/>
        </w:tcBorders>
      </w:tcPr>
    </w:tblStylePr>
    <w:tblStylePr w:type="band1Horz">
      <w:tblPr/>
      <w:tcPr>
        <w:tcBorders>
          <w:top w:val="single" w:sz="4" w:space="0" w:color="EC008C" w:themeColor="accent5"/>
          <w:bottom w:val="single" w:sz="4" w:space="0" w:color="EC008C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C008C" w:themeColor="accent5"/>
          <w:left w:val="nil"/>
        </w:tcBorders>
      </w:tcPr>
    </w:tblStylePr>
    <w:tblStylePr w:type="swCell">
      <w:tblPr/>
      <w:tcPr>
        <w:tcBorders>
          <w:top w:val="double" w:sz="4" w:space="0" w:color="EC008C" w:themeColor="accent5"/>
          <w:right w:val="nil"/>
        </w:tcBorders>
      </w:tcPr>
    </w:tblStylePr>
  </w:style>
  <w:style w:type="table" w:customStyle="1" w:styleId="ListTable3-Accent61">
    <w:name w:val="List Table 3 - Accent 61"/>
    <w:basedOn w:val="TableNormal"/>
    <w:uiPriority w:val="48"/>
    <w:tblPr>
      <w:tblBorders>
        <w:top w:val="single" w:sz="4" w:space="0" w:color="8A479B" w:themeColor="accent6"/>
        <w:left w:val="single" w:sz="4" w:space="0" w:color="8A479B" w:themeColor="accent6"/>
        <w:bottom w:val="single" w:sz="4" w:space="0" w:color="8A479B" w:themeColor="accent6"/>
        <w:right w:val="single" w:sz="4" w:space="0" w:color="8A479B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A479B" w:themeFill="accent6"/>
      </w:tcPr>
    </w:tblStylePr>
    <w:tblStylePr w:type="lastRow">
      <w:rPr>
        <w:b/>
        <w:bCs/>
      </w:rPr>
      <w:tblPr/>
      <w:tcPr>
        <w:tcBorders>
          <w:top w:val="double" w:sz="4" w:space="0" w:color="8A479B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A479B" w:themeColor="accent6"/>
          <w:right w:val="single" w:sz="4" w:space="0" w:color="8A479B" w:themeColor="accent6"/>
        </w:tcBorders>
      </w:tcPr>
    </w:tblStylePr>
    <w:tblStylePr w:type="band1Horz">
      <w:tblPr/>
      <w:tcPr>
        <w:tcBorders>
          <w:top w:val="single" w:sz="4" w:space="0" w:color="8A479B" w:themeColor="accent6"/>
          <w:bottom w:val="single" w:sz="4" w:space="0" w:color="8A479B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A479B" w:themeColor="accent6"/>
          <w:left w:val="nil"/>
        </w:tcBorders>
      </w:tcPr>
    </w:tblStylePr>
    <w:tblStylePr w:type="swCell">
      <w:tblPr/>
      <w:tcPr>
        <w:tcBorders>
          <w:top w:val="double" w:sz="4" w:space="0" w:color="8A479B" w:themeColor="accent6"/>
          <w:right w:val="nil"/>
        </w:tcBorders>
      </w:tcPr>
    </w:tblStylePr>
  </w:style>
  <w:style w:type="table" w:customStyle="1" w:styleId="ListTable41">
    <w:name w:val="List Table 41"/>
    <w:basedOn w:val="TableNormal"/>
    <w:uiPriority w:val="49"/>
    <w:tblPr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4-Accent11">
    <w:name w:val="List Table 4 - Accent 11"/>
    <w:basedOn w:val="TableNormal"/>
    <w:uiPriority w:val="49"/>
    <w:tblPr>
      <w:tblBorders>
        <w:top w:val="single" w:sz="4" w:space="0" w:color="FFB45E" w:themeColor="accent1" w:themeTint="99"/>
        <w:left w:val="single" w:sz="4" w:space="0" w:color="FFB45E" w:themeColor="accent1" w:themeTint="99"/>
        <w:bottom w:val="single" w:sz="4" w:space="0" w:color="FFB45E" w:themeColor="accent1" w:themeTint="99"/>
        <w:right w:val="single" w:sz="4" w:space="0" w:color="FFB45E" w:themeColor="accent1" w:themeTint="99"/>
        <w:insideH w:val="single" w:sz="4" w:space="0" w:color="FFB45E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38200" w:themeColor="accent1"/>
          <w:left w:val="single" w:sz="4" w:space="0" w:color="F38200" w:themeColor="accent1"/>
          <w:bottom w:val="single" w:sz="4" w:space="0" w:color="F38200" w:themeColor="accent1"/>
          <w:right w:val="single" w:sz="4" w:space="0" w:color="F38200" w:themeColor="accent1"/>
          <w:insideH w:val="nil"/>
        </w:tcBorders>
        <w:shd w:val="clear" w:color="auto" w:fill="F38200" w:themeFill="accent1"/>
      </w:tcPr>
    </w:tblStylePr>
    <w:tblStylePr w:type="lastRow">
      <w:rPr>
        <w:b/>
        <w:bCs/>
      </w:rPr>
      <w:tblPr/>
      <w:tcPr>
        <w:tcBorders>
          <w:top w:val="double" w:sz="4" w:space="0" w:color="FFB45E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</w:style>
  <w:style w:type="table" w:customStyle="1" w:styleId="ListTable4-Accent21">
    <w:name w:val="List Table 4 - Accent 21"/>
    <w:basedOn w:val="TableNormal"/>
    <w:uiPriority w:val="49"/>
    <w:tblPr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A545" w:themeColor="accent2"/>
          <w:left w:val="single" w:sz="4" w:space="0" w:color="94A545" w:themeColor="accent2"/>
          <w:bottom w:val="single" w:sz="4" w:space="0" w:color="94A545" w:themeColor="accent2"/>
          <w:right w:val="single" w:sz="4" w:space="0" w:color="94A545" w:themeColor="accent2"/>
          <w:insideH w:val="nil"/>
        </w:tcBorders>
        <w:shd w:val="clear" w:color="auto" w:fill="94A545" w:themeFill="accent2"/>
      </w:tcPr>
    </w:tblStylePr>
    <w:tblStylePr w:type="lastRow">
      <w:rPr>
        <w:b/>
        <w:bCs/>
      </w:rPr>
      <w:tblPr/>
      <w:tcPr>
        <w:tcBorders>
          <w:top w:val="double" w:sz="4" w:space="0" w:color="C1CE8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customStyle="1" w:styleId="ListTable4-Accent31">
    <w:name w:val="List Table 4 - Accent 31"/>
    <w:basedOn w:val="TableNormal"/>
    <w:uiPriority w:val="49"/>
    <w:tblPr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DDA09" w:themeColor="accent3"/>
          <w:left w:val="single" w:sz="4" w:space="0" w:color="CDDA09" w:themeColor="accent3"/>
          <w:bottom w:val="single" w:sz="4" w:space="0" w:color="CDDA09" w:themeColor="accent3"/>
          <w:right w:val="single" w:sz="4" w:space="0" w:color="CDDA09" w:themeColor="accent3"/>
          <w:insideH w:val="nil"/>
        </w:tcBorders>
        <w:shd w:val="clear" w:color="auto" w:fill="CDDA09" w:themeFill="accent3"/>
      </w:tcPr>
    </w:tblStylePr>
    <w:tblStylePr w:type="lastRow">
      <w:rPr>
        <w:b/>
        <w:bCs/>
      </w:rPr>
      <w:tblPr/>
      <w:tcPr>
        <w:tcBorders>
          <w:top w:val="double" w:sz="4" w:space="0" w:color="EEF85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customStyle="1" w:styleId="ListTable4-Accent41">
    <w:name w:val="List Table 4 - Accent 41"/>
    <w:basedOn w:val="TableNormal"/>
    <w:uiPriority w:val="49"/>
    <w:tblPr>
      <w:tblBorders>
        <w:top w:val="single" w:sz="4" w:space="0" w:color="66D6FF" w:themeColor="accent4" w:themeTint="99"/>
        <w:left w:val="single" w:sz="4" w:space="0" w:color="66D6FF" w:themeColor="accent4" w:themeTint="99"/>
        <w:bottom w:val="single" w:sz="4" w:space="0" w:color="66D6FF" w:themeColor="accent4" w:themeTint="99"/>
        <w:right w:val="single" w:sz="4" w:space="0" w:color="66D6FF" w:themeColor="accent4" w:themeTint="99"/>
        <w:insideH w:val="single" w:sz="4" w:space="0" w:color="66D6F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BCFF" w:themeColor="accent4"/>
          <w:left w:val="single" w:sz="4" w:space="0" w:color="00BCFF" w:themeColor="accent4"/>
          <w:bottom w:val="single" w:sz="4" w:space="0" w:color="00BCFF" w:themeColor="accent4"/>
          <w:right w:val="single" w:sz="4" w:space="0" w:color="00BCFF" w:themeColor="accent4"/>
          <w:insideH w:val="nil"/>
        </w:tcBorders>
        <w:shd w:val="clear" w:color="auto" w:fill="00BCFF" w:themeFill="accent4"/>
      </w:tcPr>
    </w:tblStylePr>
    <w:tblStylePr w:type="lastRow">
      <w:rPr>
        <w:b/>
        <w:bCs/>
      </w:rPr>
      <w:tblPr/>
      <w:tcPr>
        <w:tcBorders>
          <w:top w:val="double" w:sz="4" w:space="0" w:color="66D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customStyle="1" w:styleId="ListTable4-Accent51">
    <w:name w:val="List Table 4 - Accent 51"/>
    <w:basedOn w:val="TableNormal"/>
    <w:uiPriority w:val="49"/>
    <w:tblPr>
      <w:tblBorders>
        <w:top w:val="single" w:sz="4" w:space="0" w:color="FF5ABB" w:themeColor="accent5" w:themeTint="99"/>
        <w:left w:val="single" w:sz="4" w:space="0" w:color="FF5ABB" w:themeColor="accent5" w:themeTint="99"/>
        <w:bottom w:val="single" w:sz="4" w:space="0" w:color="FF5ABB" w:themeColor="accent5" w:themeTint="99"/>
        <w:right w:val="single" w:sz="4" w:space="0" w:color="FF5ABB" w:themeColor="accent5" w:themeTint="99"/>
        <w:insideH w:val="single" w:sz="4" w:space="0" w:color="FF5AB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C008C" w:themeColor="accent5"/>
          <w:left w:val="single" w:sz="4" w:space="0" w:color="EC008C" w:themeColor="accent5"/>
          <w:bottom w:val="single" w:sz="4" w:space="0" w:color="EC008C" w:themeColor="accent5"/>
          <w:right w:val="single" w:sz="4" w:space="0" w:color="EC008C" w:themeColor="accent5"/>
          <w:insideH w:val="nil"/>
        </w:tcBorders>
        <w:shd w:val="clear" w:color="auto" w:fill="EC008C" w:themeFill="accent5"/>
      </w:tcPr>
    </w:tblStylePr>
    <w:tblStylePr w:type="lastRow">
      <w:rPr>
        <w:b/>
        <w:bCs/>
      </w:rPr>
      <w:tblPr/>
      <w:tcPr>
        <w:tcBorders>
          <w:top w:val="double" w:sz="4" w:space="0" w:color="FF5AB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</w:style>
  <w:style w:type="table" w:customStyle="1" w:styleId="ListTable4-Accent61">
    <w:name w:val="List Table 4 - Accent 61"/>
    <w:basedOn w:val="TableNormal"/>
    <w:uiPriority w:val="49"/>
    <w:tblPr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A479B" w:themeColor="accent6"/>
          <w:left w:val="single" w:sz="4" w:space="0" w:color="8A479B" w:themeColor="accent6"/>
          <w:bottom w:val="single" w:sz="4" w:space="0" w:color="8A479B" w:themeColor="accent6"/>
          <w:right w:val="single" w:sz="4" w:space="0" w:color="8A479B" w:themeColor="accent6"/>
          <w:insideH w:val="nil"/>
        </w:tcBorders>
        <w:shd w:val="clear" w:color="auto" w:fill="8A479B" w:themeFill="accent6"/>
      </w:tcPr>
    </w:tblStylePr>
    <w:tblStylePr w:type="lastRow">
      <w:rPr>
        <w:b/>
        <w:bCs/>
      </w:rPr>
      <w:tblPr/>
      <w:tcPr>
        <w:tcBorders>
          <w:top w:val="double" w:sz="4" w:space="0" w:color="BC89C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customStyle="1" w:styleId="ListTable5Dark1">
    <w:name w:val="List Table 5 Dark1"/>
    <w:basedOn w:val="TableNormal"/>
    <w:uiPriority w:val="50"/>
    <w:rPr>
      <w:color w:val="FFFFFF" w:themeColor="background1"/>
    </w:rPr>
    <w:tblPr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11">
    <w:name w:val="List Table 5 Dark - Accent 11"/>
    <w:basedOn w:val="TableNormal"/>
    <w:uiPriority w:val="50"/>
    <w:rPr>
      <w:color w:val="FFFFFF" w:themeColor="background1"/>
    </w:rPr>
    <w:tblPr>
      <w:tblBorders>
        <w:top w:val="single" w:sz="24" w:space="0" w:color="F38200" w:themeColor="accent1"/>
        <w:left w:val="single" w:sz="24" w:space="0" w:color="F38200" w:themeColor="accent1"/>
        <w:bottom w:val="single" w:sz="24" w:space="0" w:color="F38200" w:themeColor="accent1"/>
        <w:right w:val="single" w:sz="24" w:space="0" w:color="F38200" w:themeColor="accent1"/>
      </w:tblBorders>
    </w:tblPr>
    <w:tcPr>
      <w:shd w:val="clear" w:color="auto" w:fill="F38200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21">
    <w:name w:val="List Table 5 Dark - Accent 21"/>
    <w:basedOn w:val="TableNormal"/>
    <w:uiPriority w:val="50"/>
    <w:rPr>
      <w:color w:val="FFFFFF" w:themeColor="background1"/>
    </w:rPr>
    <w:tblPr>
      <w:tblBorders>
        <w:top w:val="single" w:sz="24" w:space="0" w:color="94A545" w:themeColor="accent2"/>
        <w:left w:val="single" w:sz="24" w:space="0" w:color="94A545" w:themeColor="accent2"/>
        <w:bottom w:val="single" w:sz="24" w:space="0" w:color="94A545" w:themeColor="accent2"/>
        <w:right w:val="single" w:sz="24" w:space="0" w:color="94A545" w:themeColor="accent2"/>
      </w:tblBorders>
    </w:tblPr>
    <w:tcPr>
      <w:shd w:val="clear" w:color="auto" w:fill="94A545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31">
    <w:name w:val="List Table 5 Dark - Accent 31"/>
    <w:basedOn w:val="TableNormal"/>
    <w:uiPriority w:val="50"/>
    <w:rPr>
      <w:color w:val="FFFFFF" w:themeColor="background1"/>
    </w:rPr>
    <w:tblPr>
      <w:tblBorders>
        <w:top w:val="single" w:sz="24" w:space="0" w:color="CDDA09" w:themeColor="accent3"/>
        <w:left w:val="single" w:sz="24" w:space="0" w:color="CDDA09" w:themeColor="accent3"/>
        <w:bottom w:val="single" w:sz="24" w:space="0" w:color="CDDA09" w:themeColor="accent3"/>
        <w:right w:val="single" w:sz="24" w:space="0" w:color="CDDA09" w:themeColor="accent3"/>
      </w:tblBorders>
    </w:tblPr>
    <w:tcPr>
      <w:shd w:val="clear" w:color="auto" w:fill="CDDA0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41">
    <w:name w:val="List Table 5 Dark - Accent 41"/>
    <w:basedOn w:val="TableNormal"/>
    <w:uiPriority w:val="50"/>
    <w:rPr>
      <w:color w:val="FFFFFF" w:themeColor="background1"/>
    </w:rPr>
    <w:tblPr>
      <w:tblBorders>
        <w:top w:val="single" w:sz="24" w:space="0" w:color="00BCFF" w:themeColor="accent4"/>
        <w:left w:val="single" w:sz="24" w:space="0" w:color="00BCFF" w:themeColor="accent4"/>
        <w:bottom w:val="single" w:sz="24" w:space="0" w:color="00BCFF" w:themeColor="accent4"/>
        <w:right w:val="single" w:sz="24" w:space="0" w:color="00BCFF" w:themeColor="accent4"/>
      </w:tblBorders>
    </w:tblPr>
    <w:tcPr>
      <w:shd w:val="clear" w:color="auto" w:fill="00BCFF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51">
    <w:name w:val="List Table 5 Dark - Accent 51"/>
    <w:basedOn w:val="TableNormal"/>
    <w:uiPriority w:val="50"/>
    <w:rPr>
      <w:color w:val="FFFFFF" w:themeColor="background1"/>
    </w:rPr>
    <w:tblPr>
      <w:tblBorders>
        <w:top w:val="single" w:sz="24" w:space="0" w:color="EC008C" w:themeColor="accent5"/>
        <w:left w:val="single" w:sz="24" w:space="0" w:color="EC008C" w:themeColor="accent5"/>
        <w:bottom w:val="single" w:sz="24" w:space="0" w:color="EC008C" w:themeColor="accent5"/>
        <w:right w:val="single" w:sz="24" w:space="0" w:color="EC008C" w:themeColor="accent5"/>
      </w:tblBorders>
    </w:tblPr>
    <w:tcPr>
      <w:shd w:val="clear" w:color="auto" w:fill="EC008C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61">
    <w:name w:val="List Table 5 Dark - Accent 61"/>
    <w:basedOn w:val="TableNormal"/>
    <w:uiPriority w:val="50"/>
    <w:rPr>
      <w:color w:val="FFFFFF" w:themeColor="background1"/>
    </w:rPr>
    <w:tblPr>
      <w:tblBorders>
        <w:top w:val="single" w:sz="24" w:space="0" w:color="8A479B" w:themeColor="accent6"/>
        <w:left w:val="single" w:sz="24" w:space="0" w:color="8A479B" w:themeColor="accent6"/>
        <w:bottom w:val="single" w:sz="24" w:space="0" w:color="8A479B" w:themeColor="accent6"/>
        <w:right w:val="single" w:sz="24" w:space="0" w:color="8A479B" w:themeColor="accent6"/>
      </w:tblBorders>
    </w:tblPr>
    <w:tcPr>
      <w:shd w:val="clear" w:color="auto" w:fill="8A479B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6Colorful1">
    <w:name w:val="List Table 6 Colorful1"/>
    <w:basedOn w:val="TableNormal"/>
    <w:uiPriority w:val="51"/>
    <w:rPr>
      <w:color w:val="000000" w:themeColor="text1"/>
    </w:rPr>
    <w:tblPr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6Colorful-Accent11">
    <w:name w:val="List Table 6 Colorful - Accent 11"/>
    <w:basedOn w:val="TableNormal"/>
    <w:uiPriority w:val="51"/>
    <w:rPr>
      <w:color w:val="B66100" w:themeColor="accent1" w:themeShade="BF"/>
    </w:rPr>
    <w:tblPr>
      <w:tblBorders>
        <w:top w:val="single" w:sz="4" w:space="0" w:color="F38200" w:themeColor="accent1"/>
        <w:bottom w:val="single" w:sz="4" w:space="0" w:color="F38200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F38200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F3820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</w:style>
  <w:style w:type="table" w:customStyle="1" w:styleId="ListTable6Colorful-Accent21">
    <w:name w:val="List Table 6 Colorful - Accent 21"/>
    <w:basedOn w:val="TableNormal"/>
    <w:uiPriority w:val="51"/>
    <w:rPr>
      <w:color w:val="6E7B33" w:themeColor="accent2" w:themeShade="BF"/>
    </w:rPr>
    <w:tblPr>
      <w:tblBorders>
        <w:top w:val="single" w:sz="4" w:space="0" w:color="94A545" w:themeColor="accent2"/>
        <w:bottom w:val="single" w:sz="4" w:space="0" w:color="94A545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94A545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customStyle="1" w:styleId="ListTable6Colorful-Accent31">
    <w:name w:val="List Table 6 Colorful - Accent 31"/>
    <w:basedOn w:val="TableNormal"/>
    <w:uiPriority w:val="51"/>
    <w:rPr>
      <w:color w:val="99A306" w:themeColor="accent3" w:themeShade="BF"/>
    </w:rPr>
    <w:tblPr>
      <w:tblBorders>
        <w:top w:val="single" w:sz="4" w:space="0" w:color="CDDA09" w:themeColor="accent3"/>
        <w:bottom w:val="single" w:sz="4" w:space="0" w:color="CDDA0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CDDA0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customStyle="1" w:styleId="ListTable6Colorful-Accent41">
    <w:name w:val="List Table 6 Colorful - Accent 41"/>
    <w:basedOn w:val="TableNormal"/>
    <w:uiPriority w:val="51"/>
    <w:rPr>
      <w:color w:val="008CBF" w:themeColor="accent4" w:themeShade="BF"/>
    </w:rPr>
    <w:tblPr>
      <w:tblBorders>
        <w:top w:val="single" w:sz="4" w:space="0" w:color="00BCFF" w:themeColor="accent4"/>
        <w:bottom w:val="single" w:sz="4" w:space="0" w:color="00BCFF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0BCFF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0BCF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customStyle="1" w:styleId="ListTable6Colorful-Accent51">
    <w:name w:val="List Table 6 Colorful - Accent 51"/>
    <w:basedOn w:val="TableNormal"/>
    <w:uiPriority w:val="51"/>
    <w:rPr>
      <w:color w:val="B00068" w:themeColor="accent5" w:themeShade="BF"/>
    </w:rPr>
    <w:tblPr>
      <w:tblBorders>
        <w:top w:val="single" w:sz="4" w:space="0" w:color="EC008C" w:themeColor="accent5"/>
        <w:bottom w:val="single" w:sz="4" w:space="0" w:color="EC008C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EC008C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EC008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</w:style>
  <w:style w:type="table" w:customStyle="1" w:styleId="ListTable6Colorful-Accent61">
    <w:name w:val="List Table 6 Colorful - Accent 61"/>
    <w:basedOn w:val="TableNormal"/>
    <w:uiPriority w:val="51"/>
    <w:rPr>
      <w:color w:val="673573" w:themeColor="accent6" w:themeShade="BF"/>
    </w:rPr>
    <w:tblPr>
      <w:tblBorders>
        <w:top w:val="single" w:sz="4" w:space="0" w:color="8A479B" w:themeColor="accent6"/>
        <w:bottom w:val="single" w:sz="4" w:space="0" w:color="8A479B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8A479B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customStyle="1" w:styleId="ListTable7Colorful1">
    <w:name w:val="List Table 7 Colorful1"/>
    <w:basedOn w:val="TableNormal"/>
    <w:uiPriority w:val="52"/>
    <w:rPr>
      <w:color w:val="000000" w:themeColor="text1"/>
    </w:rPr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11">
    <w:name w:val="List Table 7 Colorful - Accent 11"/>
    <w:basedOn w:val="TableNormal"/>
    <w:uiPriority w:val="52"/>
    <w:rPr>
      <w:color w:val="B66100" w:themeColor="accent1" w:themeShade="BF"/>
    </w:rPr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38200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38200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38200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38200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21">
    <w:name w:val="List Table 7 Colorful - Accent 21"/>
    <w:basedOn w:val="TableNormal"/>
    <w:uiPriority w:val="52"/>
    <w:rPr>
      <w:color w:val="6E7B33" w:themeColor="accent2" w:themeShade="BF"/>
    </w:rPr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4A545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4A545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4A545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4A545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31">
    <w:name w:val="List Table 7 Colorful - Accent 31"/>
    <w:basedOn w:val="TableNormal"/>
    <w:uiPriority w:val="52"/>
    <w:rPr>
      <w:color w:val="99A306" w:themeColor="accent3" w:themeShade="BF"/>
    </w:rPr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DDA0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DDA0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DDA0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DDA0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41">
    <w:name w:val="List Table 7 Colorful - Accent 41"/>
    <w:basedOn w:val="TableNormal"/>
    <w:uiPriority w:val="52"/>
    <w:rPr>
      <w:color w:val="008CBF" w:themeColor="accent4" w:themeShade="BF"/>
    </w:rPr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BCFF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BCFF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BCFF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BCFF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51">
    <w:name w:val="List Table 7 Colorful - Accent 51"/>
    <w:basedOn w:val="TableNormal"/>
    <w:uiPriority w:val="52"/>
    <w:rPr>
      <w:color w:val="B00068" w:themeColor="accent5" w:themeShade="BF"/>
    </w:rPr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C008C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C008C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C008C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C008C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61">
    <w:name w:val="List Table 7 Colorful - Accent 61"/>
    <w:basedOn w:val="TableNormal"/>
    <w:uiPriority w:val="52"/>
    <w:rPr>
      <w:color w:val="673573" w:themeColor="accent6" w:themeShade="BF"/>
    </w:rPr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A479B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A479B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A479B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A479B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customStyle="1" w:styleId="MacroTextChar">
    <w:name w:val="Macro Text Char"/>
    <w:basedOn w:val="DefaultParagraphFont"/>
    <w:link w:val="MacroText"/>
    <w:uiPriority w:val="99"/>
    <w:semiHidden/>
    <w:rPr>
      <w:rFonts w:ascii="Consolas" w:hAnsi="Consolas"/>
      <w:sz w:val="22"/>
      <w:szCs w:val="20"/>
    </w:rPr>
  </w:style>
  <w:style w:type="character" w:customStyle="1" w:styleId="Mention1">
    <w:name w:val="Mention1"/>
    <w:basedOn w:val="DefaultParagraphFont"/>
    <w:uiPriority w:val="99"/>
    <w:semiHidden/>
    <w:unhideWhenUsed/>
    <w:rPr>
      <w:color w:val="2B579A"/>
      <w:sz w:val="22"/>
      <w:shd w:val="clear" w:color="auto" w:fill="E6E6E6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99"/>
    <w:qFormat/>
    <w:rPr>
      <w:color w:val="0D0D0D" w:themeColor="text1" w:themeTint="F2"/>
      <w:sz w:val="22"/>
      <w:lang w:val="en-US" w:eastAsia="ja-JP"/>
    </w:rPr>
  </w:style>
  <w:style w:type="character" w:customStyle="1" w:styleId="NoteHeadingChar">
    <w:name w:val="Note Heading Char"/>
    <w:basedOn w:val="DefaultParagraphFont"/>
    <w:link w:val="NoteHeading"/>
    <w:uiPriority w:val="99"/>
    <w:semiHidden/>
    <w:rPr>
      <w:sz w:val="22"/>
      <w:szCs w:val="20"/>
    </w:rPr>
  </w:style>
  <w:style w:type="character" w:styleId="PlaceholderText">
    <w:name w:val="Placeholder Text"/>
    <w:basedOn w:val="DefaultParagraphFont"/>
    <w:uiPriority w:val="99"/>
    <w:semiHidden/>
    <w:rPr>
      <w:color w:val="808080"/>
      <w:sz w:val="22"/>
    </w:rPr>
  </w:style>
  <w:style w:type="table" w:customStyle="1" w:styleId="PlainTable11">
    <w:name w:val="Plain Table 11"/>
    <w:basedOn w:val="TableNormal"/>
    <w:uiPriority w:val="41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21">
    <w:name w:val="Plain Table 21"/>
    <w:basedOn w:val="TableNormal"/>
    <w:uiPriority w:val="42"/>
    <w:tblPr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PlainTable31">
    <w:name w:val="Plain Table 31"/>
    <w:basedOn w:val="TableNormal"/>
    <w:uiPriority w:val="43"/>
    <w:tblPr/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PlainTable41">
    <w:name w:val="Plain Table 41"/>
    <w:basedOn w:val="TableNormal"/>
    <w:uiPriority w:val="44"/>
    <w:tblPr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51">
    <w:name w:val="Plain Table 51"/>
    <w:basedOn w:val="TableNormal"/>
    <w:uiPriority w:val="45"/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nsolas" w:hAnsi="Consolas"/>
      <w:sz w:val="22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  <w:color w:val="404040" w:themeColor="text1" w:themeTint="BF"/>
      <w:sz w:val="22"/>
      <w:szCs w:val="20"/>
    </w:rPr>
  </w:style>
  <w:style w:type="character" w:customStyle="1" w:styleId="SalutationChar">
    <w:name w:val="Salutation Char"/>
    <w:basedOn w:val="DefaultParagraphFont"/>
    <w:link w:val="Salutation"/>
    <w:uiPriority w:val="99"/>
    <w:semiHidden/>
    <w:rPr>
      <w:sz w:val="22"/>
      <w:szCs w:val="20"/>
    </w:rPr>
  </w:style>
  <w:style w:type="character" w:customStyle="1" w:styleId="SignatureChar">
    <w:name w:val="Signature Char"/>
    <w:basedOn w:val="DefaultParagraphFont"/>
    <w:link w:val="Signature"/>
    <w:uiPriority w:val="99"/>
    <w:semiHidden/>
    <w:rPr>
      <w:sz w:val="22"/>
      <w:szCs w:val="20"/>
    </w:rPr>
  </w:style>
  <w:style w:type="character" w:customStyle="1" w:styleId="SmartHyperlink1">
    <w:name w:val="Smart Hyperlink1"/>
    <w:basedOn w:val="DefaultParagraphFont"/>
    <w:uiPriority w:val="99"/>
    <w:semiHidden/>
    <w:unhideWhenUsed/>
    <w:rPr>
      <w:sz w:val="22"/>
      <w:u w:val="dotted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color w:val="595959" w:themeColor="text1" w:themeTint="A6"/>
      <w:spacing w:val="15"/>
      <w:sz w:val="22"/>
    </w:rPr>
  </w:style>
  <w:style w:type="character" w:customStyle="1" w:styleId="SubtleEmphasis1">
    <w:name w:val="Subtle Emphasis1"/>
    <w:basedOn w:val="DefaultParagraphFont"/>
    <w:uiPriority w:val="19"/>
    <w:semiHidden/>
    <w:unhideWhenUsed/>
    <w:qFormat/>
    <w:rPr>
      <w:i/>
      <w:iCs/>
      <w:color w:val="404040" w:themeColor="text1" w:themeTint="BF"/>
      <w:sz w:val="22"/>
    </w:rPr>
  </w:style>
  <w:style w:type="character" w:customStyle="1" w:styleId="SubtleReference1">
    <w:name w:val="Subtle Reference1"/>
    <w:basedOn w:val="DefaultParagraphFont"/>
    <w:uiPriority w:val="31"/>
    <w:semiHidden/>
    <w:unhideWhenUsed/>
    <w:qFormat/>
    <w:rPr>
      <w:smallCaps/>
      <w:color w:val="595959" w:themeColor="text1" w:themeTint="A6"/>
      <w:sz w:val="22"/>
    </w:rPr>
  </w:style>
  <w:style w:type="table" w:customStyle="1" w:styleId="TableGridLight1">
    <w:name w:val="Table Grid Light1"/>
    <w:basedOn w:val="TableNormal"/>
    <w:uiPriority w:val="40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spacing w:before="240" w:after="0"/>
      <w:outlineLvl w:val="9"/>
    </w:pPr>
    <w:rPr>
      <w:sz w:val="32"/>
      <w:szCs w:val="3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595959" w:themeColor="text1" w:themeTint="A6"/>
      <w:sz w:val="22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023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Web Business Set">
      <a:dk1>
        <a:sysClr val="windowText" lastClr="000000"/>
      </a:dk1>
      <a:lt1>
        <a:sysClr val="window" lastClr="FFFFFF"/>
      </a:lt1>
      <a:dk2>
        <a:srgbClr val="071F28"/>
      </a:dk2>
      <a:lt2>
        <a:srgbClr val="E5E6DA"/>
      </a:lt2>
      <a:accent1>
        <a:srgbClr val="F38200"/>
      </a:accent1>
      <a:accent2>
        <a:srgbClr val="94A545"/>
      </a:accent2>
      <a:accent3>
        <a:srgbClr val="CDDA09"/>
      </a:accent3>
      <a:accent4>
        <a:srgbClr val="00BCFF"/>
      </a:accent4>
      <a:accent5>
        <a:srgbClr val="EC008C"/>
      </a:accent5>
      <a:accent6>
        <a:srgbClr val="8A479B"/>
      </a:accent6>
      <a:hlink>
        <a:srgbClr val="0096CE"/>
      </a:hlink>
      <a:folHlink>
        <a:srgbClr val="8A479B"/>
      </a:folHlink>
    </a:clrScheme>
    <a:fontScheme name="Trebuchet MS">
      <a:majorFont>
        <a:latin typeface="Trebuchet MS"/>
        <a:ea typeface=""/>
        <a:cs typeface=""/>
        <a:font script="Jpan" typeface="HGｺﾞｼｯｸM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/>
        <a:ea typeface=""/>
        <a:cs typeface=""/>
        <a:font script="Jpan" typeface="HG丸ｺﾞｼｯｸM-PRO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c="http://schemas.microsoft.com/office/infopath/2007/PartnerControls" xmlns:p="http://schemas.microsoft.com/office/2006/metadata/properties" xmlns:xsi="http://www.w3.org/2001/XMLSchema-instance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D42BDC53834445AB68C1A7F0AD7194" ma:contentTypeVersion="7" ma:contentTypeDescription="Create a new document." ma:contentTypeScope="" ma:versionID="7d4e5c62bf9a2f00cf9a248a1ed9319c">
  <xsd:schema xmlns:xsd="http://www.w3.org/2001/XMLSchema" xmlns:xs="http://www.w3.org/2001/XMLSchema" xmlns:p="http://schemas.microsoft.com/office/2006/metadata/properties" xmlns:ns2="b381e731-aa00-4dae-b5e5-276fec7597ca" targetNamespace="http://schemas.microsoft.com/office/2006/metadata/properties" ma:root="true" ma:fieldsID="a852cb7cddec0718c4f62b1560633701" ns2:_="">
    <xsd:import namespace="b381e731-aa00-4dae-b5e5-276fec7597c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81e731-aa00-4dae-b5e5-276fec7597c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6D4CFFC-AC98-4C66-B4CF-CECE1E85D97E}">
  <ds:schemaRefs>
    <ds:schemaRef ds:uri="http://schemas.microsoft.com/office/infopath/2007/PartnerControls"/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DFFAA7A1-F156-47B3-9DE4-02628FF2361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381e731-aa00-4dae-b5e5-276fec7597c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C25171F-F1EF-42F4-B36E-32A08FDCAE9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3</Pages>
  <Words>388</Words>
  <Characters>2214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Cherry Narumon Sriratanaviriyakul</dc:creator>
  <cp:lastModifiedBy>Dieu Yen</cp:lastModifiedBy>
  <cp:revision>14</cp:revision>
  <dcterms:created xsi:type="dcterms:W3CDTF">2026-05-19T07:52:00Z</dcterms:created>
  <dcterms:modified xsi:type="dcterms:W3CDTF">2026-10-02T13:46:00Z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0x01010004D42BDC53834445AB68C1A7F0AD7194</vt:lpwstr>
  </property>
  <property fmtid="{D5CDD505-2E9C-101B-9397-08002B2CF9AE}" pid="3" name="KSOProductBuildVer">
    <vt:lpwstr>1033-6.15.0.8733</vt:lpwstr>
  </property>
  <property fmtid="{D5CDD505-2E9C-101B-9397-08002B2CF9AE}" pid="4" name="ICV">
    <vt:lpwstr>755CBDBEAFADC011FA7F7C6863127B70_42</vt:lpwstr>
  </property>
  <property fmtid="{D5CDD505-2E9C-101B-9397-08002B2CF9AE}" pid="5" name="GrammarlyDocumentId">
    <vt:lpwstr>6d664a25-3658-4450-a75e-a6c74df95199</vt:lpwstr>
  </property>
</Properties>
</file>