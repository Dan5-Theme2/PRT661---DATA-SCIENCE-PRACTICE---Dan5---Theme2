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E11E" w14:textId="08D3BF9D" w:rsidR="00131ADA" w:rsidRDefault="002856ED">
      <w:pPr>
        <w:pStyle w:val="Title"/>
      </w:pPr>
      <w:r>
        <w:rPr>
          <w:rFonts w:ascii="Arial" w:hAnsi="Arial" w:cs="Arial"/>
        </w:rPr>
        <w:t>PRT661</w:t>
      </w:r>
      <w:r w:rsidR="00CF1054">
        <w:rPr>
          <w:rFonts w:ascii="Arial" w:hAnsi="Arial" w:cs="Arial"/>
        </w:rPr>
        <w:t xml:space="preserve"> </w:t>
      </w:r>
      <w:r w:rsidR="00973D29">
        <w:rPr>
          <w:rFonts w:ascii="Arial" w:hAnsi="Arial"/>
          <w:lang w:val="vi-VN"/>
        </w:rPr>
        <w:t xml:space="preserve">- </w:t>
      </w:r>
      <w:r>
        <w:rPr>
          <w:rFonts w:ascii="Arial" w:hAnsi="Arial" w:cs="Arial"/>
        </w:rPr>
        <w:t>Dan5</w:t>
      </w:r>
      <w:r>
        <w:rPr>
          <w:rFonts w:ascii="Arial" w:hAnsi="Arial"/>
          <w:lang w:val="vi-VN"/>
        </w:rPr>
        <w:t xml:space="preserve"> </w:t>
      </w:r>
      <w:r w:rsidR="00F35A01">
        <w:t>-</w:t>
      </w:r>
      <w:r w:rsidR="00D75589">
        <w:t xml:space="preserve"> </w:t>
      </w:r>
      <w:r w:rsidR="00F35A01">
        <w:t>M</w:t>
      </w:r>
      <w:r w:rsidR="00D75589">
        <w:t xml:space="preserve">eeting </w:t>
      </w:r>
      <w:r w:rsidR="00F35A01">
        <w:t>M</w:t>
      </w:r>
      <w:r w:rsidR="00D75589">
        <w:t xml:space="preserve">inutes </w:t>
      </w:r>
      <w:r w:rsidR="00905947">
        <w:t>0</w:t>
      </w:r>
      <w:r w:rsidR="000C01CA">
        <w:t>1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31ADA" w14:paraId="0469E86E" w14:textId="77777777">
        <w:tc>
          <w:tcPr>
            <w:tcW w:w="1712" w:type="dxa"/>
          </w:tcPr>
          <w:p w14:paraId="7EDE17AF" w14:textId="77777777" w:rsidR="00131ADA" w:rsidRDefault="00D75589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93F81F9" w14:textId="77777777" w:rsidR="00131ADA" w:rsidRDefault="00F35A01">
            <w:pPr>
              <w:pStyle w:val="TableText"/>
            </w:pPr>
            <w:r>
              <w:t>Online Meeting via Teams</w:t>
            </w:r>
          </w:p>
        </w:tc>
      </w:tr>
      <w:tr w:rsidR="00131ADA" w14:paraId="06C5ACA0" w14:textId="77777777">
        <w:tc>
          <w:tcPr>
            <w:tcW w:w="1712" w:type="dxa"/>
          </w:tcPr>
          <w:p w14:paraId="6E067590" w14:textId="77777777" w:rsidR="00131ADA" w:rsidRDefault="00D75589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8D8F899" w14:textId="7FC4CC79" w:rsidR="00131ADA" w:rsidRDefault="00C44B55">
            <w:pPr>
              <w:pStyle w:val="TableText"/>
            </w:pPr>
            <w:r>
              <w:rPr>
                <w:rFonts w:ascii="Arial" w:hAnsi="Arial" w:cs="Arial"/>
              </w:rPr>
              <w:t>0</w:t>
            </w:r>
            <w:r w:rsidR="000C01CA">
              <w:rPr>
                <w:rFonts w:ascii="Arial" w:hAnsi="Arial" w:cs="Arial"/>
              </w:rPr>
              <w:t>4</w:t>
            </w:r>
            <w:r w:rsidR="00F35A01">
              <w:t>/</w:t>
            </w:r>
            <w:r>
              <w:rPr>
                <w:rFonts w:ascii="Arial" w:hAnsi="Arial" w:cs="Arial"/>
              </w:rPr>
              <w:t>08</w:t>
            </w:r>
            <w:r w:rsidR="00F35A01">
              <w:t>/2026</w:t>
            </w:r>
          </w:p>
        </w:tc>
      </w:tr>
      <w:tr w:rsidR="00131ADA" w14:paraId="087E8F3D" w14:textId="77777777">
        <w:tc>
          <w:tcPr>
            <w:tcW w:w="1712" w:type="dxa"/>
          </w:tcPr>
          <w:p w14:paraId="687C1B96" w14:textId="77777777" w:rsidR="00131ADA" w:rsidRDefault="00D75589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C3B42CC" w14:textId="01FE81AC" w:rsidR="00131ADA" w:rsidRDefault="00C44B55">
            <w:pPr>
              <w:pStyle w:val="TableText"/>
            </w:pPr>
            <w:r>
              <w:rPr>
                <w:rFonts w:ascii="Arial" w:hAnsi="Arial" w:cs="Arial"/>
              </w:rPr>
              <w:t>0</w:t>
            </w:r>
            <w:r w:rsidR="000C01CA">
              <w:rPr>
                <w:rFonts w:ascii="Arial" w:hAnsi="Arial" w:cs="Arial"/>
              </w:rPr>
              <w:t>8</w:t>
            </w:r>
            <w:r w:rsidR="00F35A01">
              <w:t>:</w:t>
            </w:r>
            <w:r w:rsidR="000C01CA">
              <w:rPr>
                <w:rFonts w:ascii="Arial" w:hAnsi="Arial" w:cs="Arial"/>
              </w:rPr>
              <w:t>30</w:t>
            </w:r>
            <w:r w:rsidR="00905947">
              <w:t>P</w:t>
            </w:r>
            <w:r w:rsidR="00F35A01">
              <w:t xml:space="preserve">M - </w:t>
            </w:r>
            <w:r w:rsidR="001E7BBB">
              <w:rPr>
                <w:rFonts w:ascii="Arial" w:hAnsi="Arial" w:cs="Arial"/>
              </w:rPr>
              <w:t>09</w:t>
            </w:r>
            <w:r w:rsidR="00F35A01">
              <w:t>:</w:t>
            </w:r>
            <w:r w:rsidR="00905947">
              <w:t>30</w:t>
            </w:r>
            <w:r w:rsidR="009A5612">
              <w:t>P</w:t>
            </w:r>
            <w:r w:rsidR="00F35A01">
              <w:t>M</w:t>
            </w:r>
          </w:p>
        </w:tc>
      </w:tr>
      <w:tr w:rsidR="00131ADA" w14:paraId="3D949231" w14:textId="77777777">
        <w:tc>
          <w:tcPr>
            <w:tcW w:w="1712" w:type="dxa"/>
          </w:tcPr>
          <w:p w14:paraId="7A49C5D6" w14:textId="77777777" w:rsidR="00131ADA" w:rsidRDefault="00D75589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B37A929" w14:textId="77777777" w:rsidR="00131ADA" w:rsidRDefault="00F35A01">
            <w:pPr>
              <w:pStyle w:val="TableText"/>
            </w:pPr>
            <w:r>
              <w:t>Huynh Anh Thi Pham</w:t>
            </w:r>
          </w:p>
          <w:p w14:paraId="21618501" w14:textId="77777777" w:rsidR="00F35A01" w:rsidRDefault="00F35A01">
            <w:pPr>
              <w:pStyle w:val="TableText"/>
            </w:pPr>
            <w:r>
              <w:t>Dieu Yen Diep</w:t>
            </w:r>
          </w:p>
          <w:p w14:paraId="35383BA0" w14:textId="77777777" w:rsidR="00F35A01" w:rsidRDefault="00F35A01">
            <w:pPr>
              <w:pStyle w:val="TableText"/>
            </w:pPr>
            <w:r w:rsidRPr="00F35A01">
              <w:t>Lihini Jinanjalie Deniyelge</w:t>
            </w:r>
          </w:p>
          <w:p w14:paraId="49542ECF" w14:textId="77777777" w:rsidR="00F35A01" w:rsidRDefault="00B364FF">
            <w:pPr>
              <w:pStyle w:val="TableText"/>
            </w:pPr>
            <w:r w:rsidRPr="00B364FF">
              <w:t>Navodya Piumanthi Siriwardhana Senarath Mudiyanselage</w:t>
            </w:r>
          </w:p>
        </w:tc>
      </w:tr>
    </w:tbl>
    <w:p w14:paraId="07B93739" w14:textId="77777777" w:rsidR="00131ADA" w:rsidRDefault="00D7558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131ADA" w14:paraId="098E103A" w14:textId="77777777" w:rsidTr="00F35A01">
        <w:trPr>
          <w:tblHeader/>
        </w:trPr>
        <w:tc>
          <w:tcPr>
            <w:tcW w:w="2780" w:type="dxa"/>
          </w:tcPr>
          <w:p w14:paraId="67883BE1" w14:textId="77777777" w:rsidR="00131ADA" w:rsidRDefault="00D75589">
            <w:pPr>
              <w:pStyle w:val="Heading1"/>
            </w:pPr>
            <w:r>
              <w:t>Action items</w:t>
            </w:r>
          </w:p>
        </w:tc>
        <w:tc>
          <w:tcPr>
            <w:tcW w:w="2626" w:type="dxa"/>
          </w:tcPr>
          <w:p w14:paraId="706E0D16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42" w:type="dxa"/>
          </w:tcPr>
          <w:p w14:paraId="48F909D7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14FB58E5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492F0B" w14:paraId="72DB89C3" w14:textId="77777777" w:rsidTr="00F35A01">
        <w:tc>
          <w:tcPr>
            <w:tcW w:w="2780" w:type="dxa"/>
          </w:tcPr>
          <w:p w14:paraId="2A113C0A" w14:textId="796FAF09" w:rsidR="00492F0B" w:rsidRPr="007277EF" w:rsidRDefault="00492F0B" w:rsidP="00492F0B">
            <w:pPr>
              <w:rPr>
                <w:rFonts w:asciiTheme="majorHAnsi" w:hAnsiTheme="majorHAnsi"/>
              </w:rPr>
            </w:pPr>
          </w:p>
        </w:tc>
        <w:tc>
          <w:tcPr>
            <w:tcW w:w="2626" w:type="dxa"/>
          </w:tcPr>
          <w:p w14:paraId="72392399" w14:textId="1B21C42D" w:rsidR="00492F0B" w:rsidRPr="00A038DA" w:rsidRDefault="00492F0B" w:rsidP="00492F0B"/>
        </w:tc>
        <w:tc>
          <w:tcPr>
            <w:tcW w:w="2342" w:type="dxa"/>
          </w:tcPr>
          <w:p w14:paraId="151787DD" w14:textId="0406FCED" w:rsidR="00492F0B" w:rsidRPr="00AA45C0" w:rsidRDefault="00492F0B" w:rsidP="00492F0B"/>
        </w:tc>
        <w:tc>
          <w:tcPr>
            <w:tcW w:w="2342" w:type="dxa"/>
          </w:tcPr>
          <w:p w14:paraId="42C3F6B0" w14:textId="1E4CD152" w:rsidR="00492F0B" w:rsidRPr="007529DA" w:rsidRDefault="00492F0B" w:rsidP="00492F0B"/>
        </w:tc>
      </w:tr>
      <w:tr w:rsidR="003F64F6" w14:paraId="09D8FF09" w14:textId="77777777" w:rsidTr="00F35A01">
        <w:tc>
          <w:tcPr>
            <w:tcW w:w="2780" w:type="dxa"/>
          </w:tcPr>
          <w:p w14:paraId="5EBE555E" w14:textId="39A0793D" w:rsidR="003F64F6" w:rsidRPr="00257C12" w:rsidRDefault="003F64F6" w:rsidP="003F64F6"/>
        </w:tc>
        <w:tc>
          <w:tcPr>
            <w:tcW w:w="2626" w:type="dxa"/>
          </w:tcPr>
          <w:p w14:paraId="46DDD363" w14:textId="157EB989" w:rsidR="003F64F6" w:rsidRDefault="003F64F6" w:rsidP="003F64F6"/>
        </w:tc>
        <w:tc>
          <w:tcPr>
            <w:tcW w:w="2342" w:type="dxa"/>
          </w:tcPr>
          <w:p w14:paraId="47034772" w14:textId="6F2C672A" w:rsidR="003F64F6" w:rsidRDefault="003F64F6" w:rsidP="003F64F6"/>
        </w:tc>
        <w:tc>
          <w:tcPr>
            <w:tcW w:w="2342" w:type="dxa"/>
          </w:tcPr>
          <w:p w14:paraId="63D8A905" w14:textId="4C9AF16B" w:rsidR="003F64F6" w:rsidRDefault="003F64F6" w:rsidP="003F64F6"/>
        </w:tc>
      </w:tr>
      <w:tr w:rsidR="003F64F6" w14:paraId="7E726511" w14:textId="77777777" w:rsidTr="00F35A01">
        <w:tc>
          <w:tcPr>
            <w:tcW w:w="2780" w:type="dxa"/>
          </w:tcPr>
          <w:p w14:paraId="64BCA40E" w14:textId="643E3F69" w:rsidR="003F64F6" w:rsidRPr="005D2430" w:rsidRDefault="003F64F6" w:rsidP="003F64F6"/>
        </w:tc>
        <w:tc>
          <w:tcPr>
            <w:tcW w:w="2626" w:type="dxa"/>
          </w:tcPr>
          <w:p w14:paraId="33EE983C" w14:textId="51B33D29" w:rsidR="003F64F6" w:rsidRDefault="003F64F6" w:rsidP="003F64F6"/>
        </w:tc>
        <w:tc>
          <w:tcPr>
            <w:tcW w:w="2342" w:type="dxa"/>
          </w:tcPr>
          <w:p w14:paraId="635305E5" w14:textId="32ADD438" w:rsidR="003F64F6" w:rsidRDefault="003F64F6" w:rsidP="003F64F6"/>
        </w:tc>
        <w:tc>
          <w:tcPr>
            <w:tcW w:w="2342" w:type="dxa"/>
          </w:tcPr>
          <w:p w14:paraId="031602B4" w14:textId="5C57E30A" w:rsidR="003F64F6" w:rsidRDefault="003F64F6" w:rsidP="003F64F6"/>
        </w:tc>
      </w:tr>
    </w:tbl>
    <w:p w14:paraId="07466DFE" w14:textId="77777777" w:rsidR="00131ADA" w:rsidRDefault="00131ADA"/>
    <w:p w14:paraId="33F66D16" w14:textId="77777777" w:rsidR="00131ADA" w:rsidRDefault="00D75589">
      <w:pPr>
        <w:pStyle w:val="Heading1"/>
      </w:pPr>
      <w:r>
        <w:t>Discussion Point</w:t>
      </w:r>
    </w:p>
    <w:p w14:paraId="1412DDD8" w14:textId="75462A42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Reviewed the Assessment 1 requirements and marking rubric to ensure the project meets all submission criteria. </w:t>
      </w:r>
    </w:p>
    <w:p w14:paraId="32D55DDE" w14:textId="7CE61414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Discussed and evaluated potential project topics that align with the approved Theme 2: </w:t>
      </w:r>
      <w:r w:rsidRPr="00C877F5">
        <w:rPr>
          <w:i/>
          <w:iCs/>
          <w:lang w:val="en-AU"/>
        </w:rPr>
        <w:t>Predictive Analytics and Forecasting</w:t>
      </w:r>
      <w:r w:rsidRPr="00C877F5">
        <w:rPr>
          <w:lang w:val="en-AU"/>
        </w:rPr>
        <w:t xml:space="preserve">. </w:t>
      </w:r>
    </w:p>
    <w:p w14:paraId="3E7EE28B" w14:textId="19CBEDBD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Explored potential datasets suitable for the proposed project and considered their availability and relevance. </w:t>
      </w:r>
    </w:p>
    <w:p w14:paraId="24C5C09F" w14:textId="7E3A003A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Discussed and identified potential data sources that could support the selected project. </w:t>
      </w:r>
    </w:p>
    <w:p w14:paraId="69A9B8AA" w14:textId="5E7B1F2B" w:rsidR="00492F0B" w:rsidRPr="00C877F5" w:rsidRDefault="00C877F5" w:rsidP="00C877F5">
      <w:pPr>
        <w:pStyle w:val="ListNumber"/>
      </w:pPr>
      <w:r w:rsidRPr="00C877F5">
        <w:rPr>
          <w:lang w:val="en-AU"/>
        </w:rPr>
        <w:t>Agreed to further evaluate the selected datasets based on data availability, quality, relevance, and suitability for predictive modelling.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131ADA" w14:paraId="775A3A43" w14:textId="77777777" w:rsidTr="00EC3FFB">
        <w:trPr>
          <w:tblHeader/>
        </w:trPr>
        <w:tc>
          <w:tcPr>
            <w:tcW w:w="2724" w:type="dxa"/>
          </w:tcPr>
          <w:p w14:paraId="2F1E4A65" w14:textId="77777777" w:rsidR="00131ADA" w:rsidRDefault="00D75589">
            <w:pPr>
              <w:pStyle w:val="Heading1"/>
            </w:pPr>
            <w:r>
              <w:lastRenderedPageBreak/>
              <w:t>Action items</w:t>
            </w:r>
          </w:p>
        </w:tc>
        <w:tc>
          <w:tcPr>
            <w:tcW w:w="2722" w:type="dxa"/>
          </w:tcPr>
          <w:p w14:paraId="3818C91A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02" w:type="dxa"/>
          </w:tcPr>
          <w:p w14:paraId="29E7BE11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3A7360ED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1E7BBB" w14:paraId="523D0DFB" w14:textId="77777777" w:rsidTr="00EC3FFB">
        <w:tc>
          <w:tcPr>
            <w:tcW w:w="2724" w:type="dxa"/>
          </w:tcPr>
          <w:p w14:paraId="5B7A1832" w14:textId="450363A6" w:rsidR="001E7BBB" w:rsidRDefault="001E7BBB" w:rsidP="001E7BBB">
            <w:r w:rsidRPr="003F64F6">
              <w:rPr>
                <w:rFonts w:asciiTheme="majorHAnsi" w:hAnsiTheme="majorHAnsi" w:cs="Arial"/>
              </w:rPr>
              <w:t>Review Assessment 1 requirements and rubric</w:t>
            </w:r>
          </w:p>
        </w:tc>
        <w:tc>
          <w:tcPr>
            <w:tcW w:w="2722" w:type="dxa"/>
          </w:tcPr>
          <w:p w14:paraId="75FF19BE" w14:textId="1F02E007" w:rsidR="001E7BBB" w:rsidRDefault="001E7BBB" w:rsidP="001E7BBB">
            <w:r w:rsidRPr="004052FE">
              <w:t>All members</w:t>
            </w:r>
          </w:p>
        </w:tc>
        <w:tc>
          <w:tcPr>
            <w:tcW w:w="2302" w:type="dxa"/>
          </w:tcPr>
          <w:p w14:paraId="568B7739" w14:textId="15AF0924" w:rsidR="001E7BBB" w:rsidRDefault="001E7BBB" w:rsidP="001E7BBB">
            <w:r w:rsidRPr="003F64F6">
              <w:t>06</w:t>
            </w:r>
            <w:r w:rsidRPr="00103258">
              <w:t>/</w:t>
            </w:r>
            <w:r w:rsidRPr="003F64F6">
              <w:t>08</w:t>
            </w:r>
            <w:r w:rsidRPr="00103258">
              <w:t>/2026</w:t>
            </w:r>
          </w:p>
        </w:tc>
        <w:tc>
          <w:tcPr>
            <w:tcW w:w="2342" w:type="dxa"/>
          </w:tcPr>
          <w:p w14:paraId="3F69A072" w14:textId="1A0F82F7" w:rsidR="001E7BBB" w:rsidRDefault="001E7BBB" w:rsidP="001E7BBB">
            <w:r>
              <w:t>Completed</w:t>
            </w:r>
          </w:p>
        </w:tc>
      </w:tr>
      <w:tr w:rsidR="001E7BBB" w14:paraId="677A5EC5" w14:textId="77777777" w:rsidTr="00EC3FFB">
        <w:tc>
          <w:tcPr>
            <w:tcW w:w="2724" w:type="dxa"/>
          </w:tcPr>
          <w:p w14:paraId="0B4E247D" w14:textId="4469D071" w:rsidR="001E7BBB" w:rsidRDefault="001E7BBB" w:rsidP="001E7BBB">
            <w:r w:rsidRPr="003F64F6">
              <w:t>Explore potential project topics and datasets</w:t>
            </w:r>
          </w:p>
        </w:tc>
        <w:tc>
          <w:tcPr>
            <w:tcW w:w="2722" w:type="dxa"/>
          </w:tcPr>
          <w:p w14:paraId="4FDA7BC4" w14:textId="68BC18D2" w:rsidR="001E7BBB" w:rsidRDefault="001E7BBB" w:rsidP="001E7BBB">
            <w:r w:rsidRPr="004052FE">
              <w:t>All members</w:t>
            </w:r>
          </w:p>
        </w:tc>
        <w:tc>
          <w:tcPr>
            <w:tcW w:w="2302" w:type="dxa"/>
          </w:tcPr>
          <w:p w14:paraId="0BCAFC6D" w14:textId="157E2373" w:rsidR="001E7BBB" w:rsidRDefault="001E7BBB" w:rsidP="001E7BBB">
            <w:r w:rsidRPr="003F64F6">
              <w:t>06</w:t>
            </w:r>
            <w:r w:rsidRPr="00103258">
              <w:t>/</w:t>
            </w:r>
            <w:r w:rsidRPr="003F64F6">
              <w:t>08</w:t>
            </w:r>
            <w:r w:rsidRPr="00103258">
              <w:t>/2026</w:t>
            </w:r>
          </w:p>
        </w:tc>
        <w:tc>
          <w:tcPr>
            <w:tcW w:w="2342" w:type="dxa"/>
          </w:tcPr>
          <w:p w14:paraId="05429C7F" w14:textId="033F9E11" w:rsidR="001E7BBB" w:rsidRDefault="001E7BBB" w:rsidP="001E7BBB">
            <w:r>
              <w:t>Completed</w:t>
            </w:r>
          </w:p>
        </w:tc>
      </w:tr>
      <w:tr w:rsidR="001E7BBB" w14:paraId="35EEC788" w14:textId="77777777" w:rsidTr="00765220">
        <w:tc>
          <w:tcPr>
            <w:tcW w:w="2724" w:type="dxa"/>
          </w:tcPr>
          <w:p w14:paraId="4AFB7FB7" w14:textId="178661A9" w:rsidR="001E7BBB" w:rsidRPr="003F64F6" w:rsidRDefault="001E7BBB" w:rsidP="001E7BBB">
            <w:pPr>
              <w:rPr>
                <w:rFonts w:ascii="Arial" w:hAnsi="Arial"/>
                <w:lang w:val="vi-VN"/>
              </w:rPr>
            </w:pPr>
            <w:r w:rsidRPr="003F64F6">
              <w:t>Identify potential data sources for the proposed project</w:t>
            </w:r>
          </w:p>
        </w:tc>
        <w:tc>
          <w:tcPr>
            <w:tcW w:w="2722" w:type="dxa"/>
          </w:tcPr>
          <w:p w14:paraId="2D5F5C82" w14:textId="28C2820A" w:rsidR="001E7BBB" w:rsidRDefault="001E7BBB" w:rsidP="001E7BBB">
            <w:r w:rsidRPr="004052FE">
              <w:t>All members</w:t>
            </w:r>
          </w:p>
        </w:tc>
        <w:tc>
          <w:tcPr>
            <w:tcW w:w="2302" w:type="dxa"/>
          </w:tcPr>
          <w:p w14:paraId="3E6CB693" w14:textId="28BC0073" w:rsidR="001E7BBB" w:rsidRPr="003F64F6" w:rsidRDefault="001E7BBB" w:rsidP="001E7BBB">
            <w:r w:rsidRPr="000507A9">
              <w:t>06/08/2026</w:t>
            </w:r>
          </w:p>
        </w:tc>
        <w:tc>
          <w:tcPr>
            <w:tcW w:w="2342" w:type="dxa"/>
          </w:tcPr>
          <w:p w14:paraId="6BA50CF3" w14:textId="32C68BD7" w:rsidR="001E7BBB" w:rsidRDefault="001E7BBB" w:rsidP="001E7BBB">
            <w:r>
              <w:t>Completed</w:t>
            </w:r>
          </w:p>
        </w:tc>
      </w:tr>
    </w:tbl>
    <w:p w14:paraId="699557DE" w14:textId="77777777" w:rsidR="00131ADA" w:rsidRPr="00693788" w:rsidRDefault="00131ADA">
      <w:pPr>
        <w:pStyle w:val="ListNumber"/>
        <w:numPr>
          <w:ilvl w:val="0"/>
          <w:numId w:val="0"/>
        </w:numPr>
        <w:ind w:left="360"/>
      </w:pPr>
    </w:p>
    <w:p w14:paraId="2158BDFC" w14:textId="77777777" w:rsidR="00131ADA" w:rsidRDefault="00D75589">
      <w:pPr>
        <w:pStyle w:val="Heading1"/>
      </w:pPr>
      <w:r>
        <w:t>Next meeting time and venue</w:t>
      </w:r>
    </w:p>
    <w:p w14:paraId="647D3A52" w14:textId="7B24FB7E" w:rsidR="00131ADA" w:rsidRDefault="00D75589">
      <w:pPr>
        <w:spacing w:line="240" w:lineRule="auto"/>
        <w:contextualSpacing/>
      </w:pPr>
      <w:r>
        <w:t>Date:</w:t>
      </w:r>
      <w:r w:rsidR="00DC559A">
        <w:t xml:space="preserve"> </w:t>
      </w:r>
      <w:r w:rsidR="00492F0B">
        <w:rPr>
          <w:rFonts w:ascii="Calibri" w:hAnsi="Calibri" w:cs="Calibri"/>
        </w:rPr>
        <w:t xml:space="preserve">Around </w:t>
      </w:r>
      <w:r w:rsidR="001E7BBB">
        <w:rPr>
          <w:rFonts w:ascii="Arial" w:hAnsi="Arial" w:cs="Arial"/>
        </w:rPr>
        <w:t>06</w:t>
      </w:r>
      <w:r w:rsidR="00DC559A">
        <w:t>/</w:t>
      </w:r>
      <w:r w:rsidR="003F64F6">
        <w:rPr>
          <w:rFonts w:ascii="Arial" w:hAnsi="Arial" w:cs="Arial"/>
        </w:rPr>
        <w:t>08</w:t>
      </w:r>
      <w:r w:rsidR="00DC559A">
        <w:t>/2026</w:t>
      </w:r>
    </w:p>
    <w:p w14:paraId="33334A76" w14:textId="77777777" w:rsidR="00131ADA" w:rsidRDefault="00D75589">
      <w:pPr>
        <w:spacing w:line="240" w:lineRule="auto"/>
        <w:contextualSpacing/>
      </w:pPr>
      <w:r>
        <w:t>Time:</w:t>
      </w:r>
      <w:r w:rsidR="00DC559A">
        <w:t xml:space="preserve"> After </w:t>
      </w:r>
      <w:r w:rsidR="00973D29">
        <w:rPr>
          <w:rFonts w:ascii="Arial" w:hAnsi="Arial" w:cs="Arial"/>
        </w:rPr>
        <w:t>8</w:t>
      </w:r>
      <w:r w:rsidR="00DC559A">
        <w:t>:00</w:t>
      </w:r>
      <w:r w:rsidR="00901588">
        <w:t>P</w:t>
      </w:r>
      <w:r w:rsidR="00DC559A">
        <w:t>M</w:t>
      </w:r>
      <w:r>
        <w:br/>
        <w:t>Venue:</w:t>
      </w:r>
      <w:r w:rsidR="00DC559A">
        <w:t xml:space="preserve"> Online </w:t>
      </w:r>
    </w:p>
    <w:p w14:paraId="51BC4F35" w14:textId="77777777" w:rsidR="00131ADA" w:rsidRDefault="00131ADA"/>
    <w:p w14:paraId="403782E3" w14:textId="77777777" w:rsidR="00131ADA" w:rsidRDefault="00131ADA"/>
    <w:sectPr w:rsidR="00131A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02EF" w14:textId="77777777" w:rsidR="00E52EFC" w:rsidRDefault="00E52EFC">
      <w:pPr>
        <w:spacing w:line="240" w:lineRule="auto"/>
      </w:pPr>
      <w:r>
        <w:separator/>
      </w:r>
    </w:p>
  </w:endnote>
  <w:endnote w:type="continuationSeparator" w:id="0">
    <w:p w14:paraId="4E7C1AB8" w14:textId="77777777" w:rsidR="00E52EFC" w:rsidRDefault="00E52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altName w:val="IrisUPC"/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69F0" w14:textId="77777777" w:rsidR="00131ADA" w:rsidRDefault="00131A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FE37" w14:textId="77777777" w:rsidR="00131ADA" w:rsidRDefault="00D7558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07D1" w14:textId="77777777" w:rsidR="00131ADA" w:rsidRDefault="00131A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505D" w14:textId="77777777" w:rsidR="00E52EFC" w:rsidRDefault="00E52EFC">
      <w:pPr>
        <w:spacing w:after="0"/>
      </w:pPr>
      <w:r>
        <w:separator/>
      </w:r>
    </w:p>
  </w:footnote>
  <w:footnote w:type="continuationSeparator" w:id="0">
    <w:p w14:paraId="3A3EAF3A" w14:textId="77777777" w:rsidR="00E52EFC" w:rsidRDefault="00E52E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FC52B" w14:textId="77777777" w:rsidR="00131ADA" w:rsidRDefault="00131A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20D8" w14:textId="77777777" w:rsidR="00131ADA" w:rsidRDefault="00131A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4CF5" w14:textId="77777777" w:rsidR="00131ADA" w:rsidRDefault="00131A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11BB5"/>
    <w:multiLevelType w:val="hybridMultilevel"/>
    <w:tmpl w:val="3A9C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8658771">
    <w:abstractNumId w:val="9"/>
  </w:num>
  <w:num w:numId="2" w16cid:durableId="1764836883">
    <w:abstractNumId w:val="7"/>
  </w:num>
  <w:num w:numId="3" w16cid:durableId="504055757">
    <w:abstractNumId w:val="6"/>
  </w:num>
  <w:num w:numId="4" w16cid:durableId="1340964159">
    <w:abstractNumId w:val="5"/>
  </w:num>
  <w:num w:numId="5" w16cid:durableId="2119642507">
    <w:abstractNumId w:val="4"/>
  </w:num>
  <w:num w:numId="6" w16cid:durableId="745886487">
    <w:abstractNumId w:val="8"/>
  </w:num>
  <w:num w:numId="7" w16cid:durableId="1312061035">
    <w:abstractNumId w:val="3"/>
  </w:num>
  <w:num w:numId="8" w16cid:durableId="261382346">
    <w:abstractNumId w:val="2"/>
  </w:num>
  <w:num w:numId="9" w16cid:durableId="666832787">
    <w:abstractNumId w:val="1"/>
  </w:num>
  <w:num w:numId="10" w16cid:durableId="1978606365">
    <w:abstractNumId w:val="0"/>
  </w:num>
  <w:num w:numId="11" w16cid:durableId="1159685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008B"/>
    <w:rsid w:val="00033C45"/>
    <w:rsid w:val="000356BF"/>
    <w:rsid w:val="00080CD8"/>
    <w:rsid w:val="00084110"/>
    <w:rsid w:val="000C01CA"/>
    <w:rsid w:val="000E571F"/>
    <w:rsid w:val="0012631A"/>
    <w:rsid w:val="00131ADA"/>
    <w:rsid w:val="0014174D"/>
    <w:rsid w:val="001633E2"/>
    <w:rsid w:val="001E7BBB"/>
    <w:rsid w:val="00242274"/>
    <w:rsid w:val="00257C12"/>
    <w:rsid w:val="002856ED"/>
    <w:rsid w:val="002C7A85"/>
    <w:rsid w:val="002F7445"/>
    <w:rsid w:val="00390A70"/>
    <w:rsid w:val="003A26E5"/>
    <w:rsid w:val="003F64F6"/>
    <w:rsid w:val="004052FE"/>
    <w:rsid w:val="004575C1"/>
    <w:rsid w:val="00460A41"/>
    <w:rsid w:val="00474DF9"/>
    <w:rsid w:val="00481A88"/>
    <w:rsid w:val="0048290F"/>
    <w:rsid w:val="00492F0B"/>
    <w:rsid w:val="004A5B05"/>
    <w:rsid w:val="00552CEE"/>
    <w:rsid w:val="0056330B"/>
    <w:rsid w:val="005712CC"/>
    <w:rsid w:val="005A2384"/>
    <w:rsid w:val="005C3B25"/>
    <w:rsid w:val="005D2430"/>
    <w:rsid w:val="00664D4D"/>
    <w:rsid w:val="00693788"/>
    <w:rsid w:val="006A715D"/>
    <w:rsid w:val="006C40A5"/>
    <w:rsid w:val="006C5BB6"/>
    <w:rsid w:val="00724485"/>
    <w:rsid w:val="007277EF"/>
    <w:rsid w:val="007852D5"/>
    <w:rsid w:val="007E5A7C"/>
    <w:rsid w:val="008045C6"/>
    <w:rsid w:val="00815C33"/>
    <w:rsid w:val="00841867"/>
    <w:rsid w:val="008824F3"/>
    <w:rsid w:val="008E0954"/>
    <w:rsid w:val="008F3583"/>
    <w:rsid w:val="00901588"/>
    <w:rsid w:val="00905947"/>
    <w:rsid w:val="00973D29"/>
    <w:rsid w:val="00985B41"/>
    <w:rsid w:val="009A5612"/>
    <w:rsid w:val="00A305DC"/>
    <w:rsid w:val="00A6394D"/>
    <w:rsid w:val="00AC0DC2"/>
    <w:rsid w:val="00AF77C1"/>
    <w:rsid w:val="00B364FF"/>
    <w:rsid w:val="00BF12EF"/>
    <w:rsid w:val="00C2020E"/>
    <w:rsid w:val="00C263D9"/>
    <w:rsid w:val="00C44B55"/>
    <w:rsid w:val="00C535E4"/>
    <w:rsid w:val="00C877F5"/>
    <w:rsid w:val="00CF1054"/>
    <w:rsid w:val="00D2338E"/>
    <w:rsid w:val="00D40EC6"/>
    <w:rsid w:val="00D55EAD"/>
    <w:rsid w:val="00D75589"/>
    <w:rsid w:val="00D77536"/>
    <w:rsid w:val="00DC559A"/>
    <w:rsid w:val="00E02BFF"/>
    <w:rsid w:val="00E52EFC"/>
    <w:rsid w:val="00EC3FFB"/>
    <w:rsid w:val="00F06665"/>
    <w:rsid w:val="00F35A01"/>
    <w:rsid w:val="00F44334"/>
    <w:rsid w:val="00F73961"/>
    <w:rsid w:val="00FC08A9"/>
    <w:rsid w:val="F6B3A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2AFF"/>
  <w15:docId w15:val="{767CE586-A54B-451D-B4C8-64D7ED2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u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u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42BDC53834445AB68C1A7F0AD7194" ma:contentTypeVersion="7" ma:contentTypeDescription="Create a new document." ma:contentTypeScope="" ma:versionID="7d4e5c62bf9a2f00cf9a248a1ed9319c">
  <xsd:schema xmlns:xsd="http://www.w3.org/2001/XMLSchema" xmlns:xs="http://www.w3.org/2001/XMLSchema" xmlns:p="http://schemas.microsoft.com/office/2006/metadata/properties" xmlns:ns2="b381e731-aa00-4dae-b5e5-276fec7597ca" targetNamespace="http://schemas.microsoft.com/office/2006/metadata/properties" ma:root="true" ma:fieldsID="a852cb7cddec0718c4f62b1560633701" ns2:_="">
    <xsd:import namespace="b381e731-aa00-4dae-b5e5-276fec759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1e731-aa00-4dae-b5e5-276fec759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817617CA-C9AB-467C-91E9-A54E344D59F1}"/>
</file>

<file path=customXml/itemProps2.xml><?xml version="1.0" encoding="utf-8"?>
<ds:datastoreItem xmlns:ds="http://schemas.openxmlformats.org/officeDocument/2006/customXml" ds:itemID="{4C25171F-F1EF-42F4-B36E-32A08FDCAE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huynh anh thi pham</cp:lastModifiedBy>
  <cp:revision>13</cp:revision>
  <dcterms:created xsi:type="dcterms:W3CDTF">2026-05-19T07:52:00Z</dcterms:created>
  <dcterms:modified xsi:type="dcterms:W3CDTF">2026-08-13T13:21:00Z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0x01010004D42BDC53834445AB68C1A7F0AD7194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  <property fmtid="{D5CDD505-2E9C-101B-9397-08002B2CF9AE}" pid="5" name="GrammarlyDocumentId">
    <vt:lpwstr>6d664a25-3658-4450-a75e-a6c74df95199</vt:lpwstr>
  </property>
</Properties>
</file>