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E11E" w14:textId="6041DB10" w:rsidR="00131ADA" w:rsidRDefault="00F34054">
      <w:pPr>
        <w:pStyle w:val="Title"/>
      </w:pPr>
      <w:r>
        <w:rPr>
          <w:rFonts w:ascii="Arial" w:hAnsi="Arial" w:cs="Arial"/>
        </w:rPr>
        <w:t>PRT661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 w:rsidR="006B68E0">
        <w:rPr>
          <w:rFonts w:ascii="Arial" w:hAnsi="Arial" w:cs="Arial"/>
        </w:rPr>
        <w:t xml:space="preserve"> 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 w:rsidR="006B389C">
        <w:rPr>
          <w:rFonts w:ascii="Arial" w:hAnsi="Arial" w:cs="Arial"/>
        </w:rPr>
        <w:t>09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8144AA9" w:rsidR="00131ADA" w:rsidRPr="00C917AC" w:rsidRDefault="00A777EA">
            <w:pPr>
              <w:pStyle w:val="TableText"/>
              <w:rPr>
                <w:rFonts w:asciiTheme="majorHAnsi" w:hAnsiTheme="majorHAnsi" w:cs="Calibri"/>
              </w:rPr>
            </w:pPr>
            <w:r w:rsidRPr="00C917AC">
              <w:rPr>
                <w:rFonts w:asciiTheme="majorHAnsi" w:hAnsiTheme="majorHAnsi"/>
              </w:rPr>
              <w:t>Library</w:t>
            </w:r>
            <w:r w:rsidR="00C917AC" w:rsidRPr="00C917AC">
              <w:rPr>
                <w:rFonts w:asciiTheme="majorHAnsi" w:hAnsiTheme="majorHAnsi"/>
              </w:rPr>
              <w:t xml:space="preserve"> CDU D</w:t>
            </w:r>
            <w:r w:rsidR="00C917AC" w:rsidRPr="00C917AC">
              <w:rPr>
                <w:rFonts w:asciiTheme="majorHAnsi" w:hAnsiTheme="majorHAnsi" w:cs="Calibri"/>
              </w:rPr>
              <w:t>arwin Campus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1781F264" w:rsidR="00131ADA" w:rsidRDefault="006B389C">
            <w:pPr>
              <w:pStyle w:val="TableText"/>
            </w:pPr>
            <w:r>
              <w:rPr>
                <w:rFonts w:ascii="Arial" w:hAnsi="Arial" w:cs="Arial"/>
              </w:rPr>
              <w:t>30</w:t>
            </w:r>
            <w:r w:rsidR="00F35A01">
              <w:t>/</w:t>
            </w:r>
            <w:r w:rsidR="00C44B55">
              <w:rPr>
                <w:rFonts w:ascii="Arial" w:hAnsi="Arial" w:cs="Arial"/>
              </w:rPr>
              <w:t>0</w:t>
            </w:r>
            <w:r w:rsidR="00A777EA">
              <w:rPr>
                <w:rFonts w:ascii="Arial" w:hAnsi="Arial" w:cs="Arial"/>
              </w:rPr>
              <w:t>9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72986177" w:rsidR="00131ADA" w:rsidRDefault="006B389C">
            <w:pPr>
              <w:pStyle w:val="TableText"/>
            </w:pPr>
            <w:r>
              <w:rPr>
                <w:rFonts w:ascii="Arial" w:hAnsi="Arial" w:cs="Arial"/>
              </w:rPr>
              <w:t>14</w:t>
            </w:r>
            <w:r w:rsidR="00F35A01">
              <w:t>:</w:t>
            </w:r>
            <w:r w:rsidR="00A777EA">
              <w:rPr>
                <w:rFonts w:ascii="Arial" w:hAnsi="Arial" w:cs="Arial"/>
              </w:rPr>
              <w:t>3</w:t>
            </w:r>
            <w:r w:rsidR="008E21DD">
              <w:rPr>
                <w:rFonts w:ascii="Arial" w:hAnsi="Arial" w:cs="Arial"/>
              </w:rPr>
              <w:t>0</w:t>
            </w:r>
            <w:r w:rsidR="00905947">
              <w:t>P</w:t>
            </w:r>
            <w:r w:rsidR="00F35A01">
              <w:t xml:space="preserve">M - </w:t>
            </w:r>
            <w:r>
              <w:rPr>
                <w:rFonts w:ascii="Arial" w:hAnsi="Arial" w:cs="Arial"/>
              </w:rPr>
              <w:t>16</w:t>
            </w:r>
            <w:r w:rsidR="00F35A01">
              <w:t>:</w:t>
            </w:r>
            <w:r w:rsidR="00A777EA">
              <w:t>3</w:t>
            </w:r>
            <w:r w:rsidR="00905947">
              <w:t>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A770E80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  <w:p w14:paraId="49542ECF" w14:textId="13CA181E" w:rsidR="008E21DD" w:rsidRDefault="008E21DD">
            <w:pPr>
              <w:pStyle w:val="TableText"/>
            </w:pPr>
            <w:r w:rsidRPr="008E21DD">
              <w:t>Favour Ikponwosa Esangbedo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 w:rsidP="009475DC">
            <w:pPr>
              <w:pStyle w:val="Heading1"/>
              <w:jc w:val="center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 w:rsidP="009475DC">
            <w:pPr>
              <w:pStyle w:val="Heading1"/>
              <w:jc w:val="center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 w:rsidP="009475DC">
            <w:pPr>
              <w:pStyle w:val="Heading1"/>
              <w:jc w:val="center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 w:rsidP="009475DC">
            <w:pPr>
              <w:pStyle w:val="Heading1"/>
              <w:jc w:val="center"/>
            </w:pPr>
            <w:r>
              <w:t>Status</w:t>
            </w:r>
          </w:p>
        </w:tc>
      </w:tr>
      <w:tr w:rsidR="006B389C" w14:paraId="72DB89C3" w14:textId="77777777" w:rsidTr="00F35A01">
        <w:tc>
          <w:tcPr>
            <w:tcW w:w="2780" w:type="dxa"/>
          </w:tcPr>
          <w:p w14:paraId="2A113C0A" w14:textId="792EB92F" w:rsidR="006B389C" w:rsidRPr="007277EF" w:rsidRDefault="006B389C" w:rsidP="006B389C">
            <w:pPr>
              <w:rPr>
                <w:rFonts w:asciiTheme="majorHAnsi" w:hAnsiTheme="majorHAnsi"/>
              </w:rPr>
            </w:pPr>
            <w:r w:rsidRPr="00322463">
              <w:t>Final dashboard and Tomorrow Smoke Outlook</w:t>
            </w:r>
          </w:p>
        </w:tc>
        <w:tc>
          <w:tcPr>
            <w:tcW w:w="2626" w:type="dxa"/>
          </w:tcPr>
          <w:p w14:paraId="72392399" w14:textId="73043017" w:rsidR="006B389C" w:rsidRPr="00A038DA" w:rsidRDefault="0004536A" w:rsidP="006B389C">
            <w:r>
              <w:t>Dieu</w:t>
            </w:r>
            <w:r w:rsidR="006B389C" w:rsidRPr="00322463">
              <w:t xml:space="preserve"> + team</w:t>
            </w:r>
          </w:p>
        </w:tc>
        <w:tc>
          <w:tcPr>
            <w:tcW w:w="2342" w:type="dxa"/>
          </w:tcPr>
          <w:p w14:paraId="151787DD" w14:textId="10E24EDA" w:rsidR="006B389C" w:rsidRPr="00AA45C0" w:rsidRDefault="006B389C" w:rsidP="006B389C">
            <w:r w:rsidRPr="00322463">
              <w:t>27/09/2026</w:t>
            </w:r>
          </w:p>
        </w:tc>
        <w:tc>
          <w:tcPr>
            <w:tcW w:w="2342" w:type="dxa"/>
          </w:tcPr>
          <w:p w14:paraId="42C3F6B0" w14:textId="3EACD2B7" w:rsidR="006B389C" w:rsidRPr="007529DA" w:rsidRDefault="006B389C" w:rsidP="006B389C">
            <w:r w:rsidRPr="00322463">
              <w:t>Final review</w:t>
            </w:r>
          </w:p>
        </w:tc>
      </w:tr>
      <w:tr w:rsidR="006B389C" w14:paraId="09D8FF09" w14:textId="77777777" w:rsidTr="00F35A01">
        <w:tc>
          <w:tcPr>
            <w:tcW w:w="2780" w:type="dxa"/>
          </w:tcPr>
          <w:p w14:paraId="5EBE555E" w14:textId="6EB101C2" w:rsidR="006B389C" w:rsidRPr="00257C12" w:rsidRDefault="006B389C" w:rsidP="006B389C">
            <w:r w:rsidRPr="00322463">
              <w:t>Validated model outputs and technical figures</w:t>
            </w:r>
          </w:p>
        </w:tc>
        <w:tc>
          <w:tcPr>
            <w:tcW w:w="2626" w:type="dxa"/>
          </w:tcPr>
          <w:p w14:paraId="46DDD363" w14:textId="0D6D9C6A" w:rsidR="006B389C" w:rsidRDefault="006B389C" w:rsidP="006B389C">
            <w:r w:rsidRPr="00322463">
              <w:t>Model owners</w:t>
            </w:r>
          </w:p>
        </w:tc>
        <w:tc>
          <w:tcPr>
            <w:tcW w:w="2342" w:type="dxa"/>
          </w:tcPr>
          <w:p w14:paraId="47034772" w14:textId="0C7B62E8" w:rsidR="006B389C" w:rsidRDefault="006B389C" w:rsidP="006B389C">
            <w:r w:rsidRPr="00322463">
              <w:t>27/09/2026</w:t>
            </w:r>
          </w:p>
        </w:tc>
        <w:tc>
          <w:tcPr>
            <w:tcW w:w="2342" w:type="dxa"/>
          </w:tcPr>
          <w:p w14:paraId="63D8A905" w14:textId="0868FB5E" w:rsidR="006B389C" w:rsidRDefault="006B389C" w:rsidP="006B389C">
            <w:r w:rsidRPr="00322463">
              <w:t>Final review</w:t>
            </w:r>
          </w:p>
        </w:tc>
      </w:tr>
      <w:tr w:rsidR="006B389C" w14:paraId="393A5110" w14:textId="77777777" w:rsidTr="00F35A01">
        <w:tc>
          <w:tcPr>
            <w:tcW w:w="2780" w:type="dxa"/>
          </w:tcPr>
          <w:p w14:paraId="13D6F085" w14:textId="3E800AE8" w:rsidR="006B389C" w:rsidRPr="00161909" w:rsidRDefault="006B389C" w:rsidP="006B389C">
            <w:r w:rsidRPr="00322463">
              <w:t>Slides and individual contribution drafts</w:t>
            </w:r>
          </w:p>
        </w:tc>
        <w:tc>
          <w:tcPr>
            <w:tcW w:w="2626" w:type="dxa"/>
          </w:tcPr>
          <w:p w14:paraId="37D5DF48" w14:textId="512F443E" w:rsidR="006B389C" w:rsidRPr="00161909" w:rsidRDefault="006B389C" w:rsidP="006B389C">
            <w:r w:rsidRPr="00322463">
              <w:t>All members</w:t>
            </w:r>
          </w:p>
        </w:tc>
        <w:tc>
          <w:tcPr>
            <w:tcW w:w="2342" w:type="dxa"/>
          </w:tcPr>
          <w:p w14:paraId="22E39324" w14:textId="1D59CFD3" w:rsidR="006B389C" w:rsidRPr="00161909" w:rsidRDefault="006B389C" w:rsidP="006B389C">
            <w:r w:rsidRPr="00322463">
              <w:t>29/09/2026</w:t>
            </w:r>
          </w:p>
        </w:tc>
        <w:tc>
          <w:tcPr>
            <w:tcW w:w="2342" w:type="dxa"/>
          </w:tcPr>
          <w:p w14:paraId="0F909895" w14:textId="19868834" w:rsidR="006B389C" w:rsidRPr="00161909" w:rsidRDefault="006B389C" w:rsidP="006B389C">
            <w:r w:rsidRPr="00322463">
              <w:t>Final review</w:t>
            </w:r>
          </w:p>
        </w:tc>
      </w:tr>
      <w:tr w:rsidR="006B389C" w14:paraId="7E726511" w14:textId="77777777" w:rsidTr="00F35A01">
        <w:tc>
          <w:tcPr>
            <w:tcW w:w="2780" w:type="dxa"/>
          </w:tcPr>
          <w:p w14:paraId="64BCA40E" w14:textId="15FA228A" w:rsidR="006B389C" w:rsidRPr="005D2430" w:rsidRDefault="009D6A73" w:rsidP="006B389C">
            <w:r w:rsidRPr="009D6A73">
              <w:t>AWS S3, Glue and Athena integration</w:t>
            </w:r>
          </w:p>
        </w:tc>
        <w:tc>
          <w:tcPr>
            <w:tcW w:w="2626" w:type="dxa"/>
          </w:tcPr>
          <w:p w14:paraId="33EE983C" w14:textId="25D9488E" w:rsidR="006B389C" w:rsidRDefault="009D6A73" w:rsidP="006B389C">
            <w:r w:rsidRPr="009D6A73">
              <w:t>Relevant members</w:t>
            </w:r>
          </w:p>
        </w:tc>
        <w:tc>
          <w:tcPr>
            <w:tcW w:w="2342" w:type="dxa"/>
          </w:tcPr>
          <w:p w14:paraId="635305E5" w14:textId="22989EE1" w:rsidR="006B389C" w:rsidRDefault="006B389C" w:rsidP="006B389C">
            <w:r w:rsidRPr="00322463">
              <w:t>29/09/2026</w:t>
            </w:r>
          </w:p>
        </w:tc>
        <w:tc>
          <w:tcPr>
            <w:tcW w:w="2342" w:type="dxa"/>
          </w:tcPr>
          <w:p w14:paraId="031602B4" w14:textId="754FE4D4" w:rsidR="006B389C" w:rsidRDefault="009D6A73" w:rsidP="006B389C">
            <w:r w:rsidRPr="009D6A73">
              <w:t>Completed / verified</w:t>
            </w:r>
          </w:p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t>Discussion Point</w:t>
      </w:r>
    </w:p>
    <w:p w14:paraId="0F53CF55" w14:textId="77777777" w:rsidR="006B389C" w:rsidRDefault="006B389C" w:rsidP="006B389C">
      <w:pPr>
        <w:pStyle w:val="ListNumber"/>
        <w:rPr>
          <w:color w:val="auto"/>
          <w:sz w:val="20"/>
          <w:lang w:eastAsia="en-US"/>
        </w:rPr>
      </w:pPr>
      <w:r>
        <w:t>Perform a complete end-to-end rehearsal and select representative station/date examples in advance for a reliable demonstration.</w:t>
      </w:r>
    </w:p>
    <w:p w14:paraId="1D45A1EF" w14:textId="77777777" w:rsidR="006B389C" w:rsidRDefault="006B389C" w:rsidP="006B389C">
      <w:pPr>
        <w:pStyle w:val="ListNumber"/>
      </w:pPr>
      <w:r>
        <w:lastRenderedPageBreak/>
        <w:t>Check every metric and technical claim against saved outputs; label incomplete API/AWS components as Trial, In Progress or Future Work.</w:t>
      </w:r>
    </w:p>
    <w:p w14:paraId="13620E31" w14:textId="77777777" w:rsidR="006B389C" w:rsidRDefault="006B389C" w:rsidP="006B389C">
      <w:pPr>
        <w:pStyle w:val="ListNumber"/>
      </w:pPr>
      <w:r>
        <w:t>Prioritise the working system and technical evidence; explain why datasets, features, models, metrics and visualisations were selected.</w:t>
      </w:r>
    </w:p>
    <w:p w14:paraId="55DFABAC" w14:textId="1C952D5A" w:rsidR="009D6A73" w:rsidRDefault="009D6A73" w:rsidP="006B389C">
      <w:pPr>
        <w:pStyle w:val="ListNumber"/>
      </w:pPr>
      <w:r w:rsidRPr="009D6A73">
        <w:t>AWS integration: The team reviewed the completed AWS workflow using S3, AWS Glue and Athena. Shared processed/model-ready files were stored in S3, the Glue crawler created Data Catalog tables, and the model-ready dataset schema was verified in Glue. An Athena-ready model-ready dataset was successfully queried, confirming 7,530 rows and a valid Model 3 target range of 0–24 hours. Athena query results were also verified as being written back to S3.</w:t>
      </w:r>
    </w:p>
    <w:p w14:paraId="33C72267" w14:textId="77777777" w:rsidR="006B389C" w:rsidRDefault="006B389C" w:rsidP="006B389C">
      <w:pPr>
        <w:pStyle w:val="ListNumber"/>
      </w:pPr>
      <w:r>
        <w:t>Show reproducibility and operational thinking through shared checkpoints, manifests, saved outputs, GitHub history, run order, validation and limitations; discuss drift/retraining/rollback as design where not implemented.</w:t>
      </w:r>
    </w:p>
    <w:p w14:paraId="797F9086" w14:textId="77777777" w:rsidR="006B389C" w:rsidRDefault="006B389C" w:rsidP="006B389C">
      <w:pPr>
        <w:pStyle w:val="ListNumber"/>
      </w:pPr>
      <w:r>
        <w:t>State limitations clearly, including rare events, missingness/coverage, uncertainty, VIIRS detections not proving smoke arrival, FSI not being a dispersion model, and research-prototype status.</w:t>
      </w:r>
    </w:p>
    <w:p w14:paraId="2DD84CFB" w14:textId="77777777" w:rsidR="006B389C" w:rsidRDefault="006B389C" w:rsidP="006B389C">
      <w:pPr>
        <w:pStyle w:val="ListNumber"/>
      </w:pPr>
      <w:r>
        <w:t>Rehearse and time the group presentation to remain within the 20-minute maximum; check handovers, screen readability and dashboard sequence.</w:t>
      </w:r>
    </w:p>
    <w:p w14:paraId="5E0E0D07" w14:textId="460A55E7" w:rsidR="006B389C" w:rsidRDefault="006B389C" w:rsidP="006B389C">
      <w:pPr>
        <w:pStyle w:val="ListNumber"/>
      </w:pPr>
      <w:r>
        <w:t xml:space="preserve">Check each individual PDF for exactly two pages: Page 1 contribution/evidence/planned work; Page 2 one Lab </w:t>
      </w:r>
      <w:r w:rsidR="00EB3F8D">
        <w:t>2</w:t>
      </w:r>
      <w:r>
        <w:t xml:space="preserve"> screenshot plus brief reflection.</w:t>
      </w:r>
    </w:p>
    <w:p w14:paraId="47A50502" w14:textId="5C16A932" w:rsidR="00870BEF" w:rsidRDefault="006B389C" w:rsidP="006B389C">
      <w:pPr>
        <w:pStyle w:val="ListNumber"/>
      </w:pPr>
      <w:r>
        <w:t>Complete final packaging: link checks, video playback, PDF page counts, filenames and removal of placeholders. Target internal completion 02/10 and use 03/10 as a buffer.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 w:rsidP="009475DC">
            <w:pPr>
              <w:pStyle w:val="Heading1"/>
              <w:jc w:val="center"/>
            </w:pPr>
            <w:r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 w:rsidP="009475DC">
            <w:pPr>
              <w:pStyle w:val="Heading1"/>
              <w:jc w:val="center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 w:rsidP="009475DC">
            <w:pPr>
              <w:pStyle w:val="Heading1"/>
              <w:jc w:val="center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 w:rsidP="009475DC">
            <w:pPr>
              <w:pStyle w:val="Heading1"/>
              <w:jc w:val="center"/>
            </w:pPr>
            <w:r>
              <w:t>Status</w:t>
            </w:r>
          </w:p>
        </w:tc>
      </w:tr>
      <w:tr w:rsidR="006B389C" w14:paraId="523D0DFB" w14:textId="77777777" w:rsidTr="00EC3FFB">
        <w:tc>
          <w:tcPr>
            <w:tcW w:w="2724" w:type="dxa"/>
          </w:tcPr>
          <w:p w14:paraId="5B7A1832" w14:textId="73CBBC64" w:rsidR="006B389C" w:rsidRDefault="006B389C" w:rsidP="006B389C">
            <w:r w:rsidRPr="00C61DAB">
              <w:t>Run final technical rehearsal and resolve only critical bugs</w:t>
            </w:r>
          </w:p>
        </w:tc>
        <w:tc>
          <w:tcPr>
            <w:tcW w:w="2722" w:type="dxa"/>
          </w:tcPr>
          <w:p w14:paraId="75FF19BE" w14:textId="333469A3" w:rsidR="006B389C" w:rsidRDefault="006B389C" w:rsidP="006B389C">
            <w:pPr>
              <w:jc w:val="center"/>
            </w:pPr>
            <w:r w:rsidRPr="00C61DAB">
              <w:t>All members</w:t>
            </w:r>
          </w:p>
        </w:tc>
        <w:tc>
          <w:tcPr>
            <w:tcW w:w="2302" w:type="dxa"/>
          </w:tcPr>
          <w:p w14:paraId="568B7739" w14:textId="3DF73970" w:rsidR="006B389C" w:rsidRDefault="006B389C" w:rsidP="006B389C">
            <w:pPr>
              <w:jc w:val="center"/>
            </w:pPr>
            <w:r w:rsidRPr="00C61DAB">
              <w:t>01/10/2026</w:t>
            </w:r>
          </w:p>
        </w:tc>
        <w:tc>
          <w:tcPr>
            <w:tcW w:w="2342" w:type="dxa"/>
          </w:tcPr>
          <w:p w14:paraId="3F69A072" w14:textId="0DB46CA2" w:rsidR="006B389C" w:rsidRDefault="006B389C" w:rsidP="006B389C">
            <w:pPr>
              <w:jc w:val="center"/>
            </w:pPr>
            <w:r w:rsidRPr="00C61DAB">
              <w:t>In progress</w:t>
            </w:r>
          </w:p>
        </w:tc>
      </w:tr>
      <w:tr w:rsidR="009D6A73" w14:paraId="320903D8" w14:textId="77777777" w:rsidTr="00EC3FFB">
        <w:tc>
          <w:tcPr>
            <w:tcW w:w="2724" w:type="dxa"/>
          </w:tcPr>
          <w:p w14:paraId="4CD9ECB1" w14:textId="60DE3061" w:rsidR="009D6A73" w:rsidRPr="00C61DAB" w:rsidRDefault="009D6A73" w:rsidP="006B389C">
            <w:r w:rsidRPr="009D6A73">
              <w:t>Re-run downstream models using the latest shared model-ready dataset and verify model/output files for final integration</w:t>
            </w:r>
          </w:p>
        </w:tc>
        <w:tc>
          <w:tcPr>
            <w:tcW w:w="2722" w:type="dxa"/>
          </w:tcPr>
          <w:p w14:paraId="5F5A1A7D" w14:textId="62324E9E" w:rsidR="009D6A73" w:rsidRPr="00C61DAB" w:rsidRDefault="009D6A73" w:rsidP="006B389C">
            <w:pPr>
              <w:jc w:val="center"/>
            </w:pPr>
            <w:r w:rsidRPr="009D6A73">
              <w:t>Model owners</w:t>
            </w:r>
          </w:p>
        </w:tc>
        <w:tc>
          <w:tcPr>
            <w:tcW w:w="2302" w:type="dxa"/>
          </w:tcPr>
          <w:p w14:paraId="1EB72599" w14:textId="489DBBCF" w:rsidR="009D6A73" w:rsidRPr="00C61DAB" w:rsidRDefault="009D6A73" w:rsidP="006B389C">
            <w:pPr>
              <w:jc w:val="center"/>
            </w:pPr>
            <w:r w:rsidRPr="00C61DAB">
              <w:t>02/10/2026</w:t>
            </w:r>
          </w:p>
        </w:tc>
        <w:tc>
          <w:tcPr>
            <w:tcW w:w="2342" w:type="dxa"/>
          </w:tcPr>
          <w:p w14:paraId="732A1F8B" w14:textId="7FF087C3" w:rsidR="009D6A73" w:rsidRPr="00C61DAB" w:rsidRDefault="009D6A73" w:rsidP="006B389C">
            <w:pPr>
              <w:jc w:val="center"/>
            </w:pPr>
            <w:r w:rsidRPr="00C61DAB">
              <w:t>In progress</w:t>
            </w:r>
          </w:p>
        </w:tc>
      </w:tr>
      <w:tr w:rsidR="006B389C" w14:paraId="677A5EC5" w14:textId="77777777" w:rsidTr="00EC3FFB">
        <w:tc>
          <w:tcPr>
            <w:tcW w:w="2724" w:type="dxa"/>
          </w:tcPr>
          <w:p w14:paraId="0B4E247D" w14:textId="7F708187" w:rsidR="006B389C" w:rsidRDefault="006B389C" w:rsidP="006B389C">
            <w:r w:rsidRPr="00C61DAB">
              <w:t>Finalise and proofread presentation slides</w:t>
            </w:r>
          </w:p>
        </w:tc>
        <w:tc>
          <w:tcPr>
            <w:tcW w:w="2722" w:type="dxa"/>
          </w:tcPr>
          <w:p w14:paraId="4FDA7BC4" w14:textId="432F329E" w:rsidR="006B389C" w:rsidRDefault="006B389C" w:rsidP="006B389C">
            <w:pPr>
              <w:jc w:val="center"/>
            </w:pPr>
            <w:r w:rsidRPr="00C61DAB">
              <w:t>All members</w:t>
            </w:r>
          </w:p>
        </w:tc>
        <w:tc>
          <w:tcPr>
            <w:tcW w:w="2302" w:type="dxa"/>
          </w:tcPr>
          <w:p w14:paraId="0BCAFC6D" w14:textId="468BC34B" w:rsidR="006B389C" w:rsidRDefault="006B389C" w:rsidP="006B389C">
            <w:pPr>
              <w:jc w:val="center"/>
            </w:pPr>
            <w:r w:rsidRPr="00C61DAB">
              <w:t>01/10/2026</w:t>
            </w:r>
          </w:p>
        </w:tc>
        <w:tc>
          <w:tcPr>
            <w:tcW w:w="2342" w:type="dxa"/>
          </w:tcPr>
          <w:p w14:paraId="05429C7F" w14:textId="15A5B6E6" w:rsidR="006B389C" w:rsidRDefault="006B389C" w:rsidP="006B389C">
            <w:pPr>
              <w:jc w:val="center"/>
            </w:pPr>
            <w:r w:rsidRPr="00C61DAB">
              <w:t>In progress</w:t>
            </w:r>
          </w:p>
        </w:tc>
      </w:tr>
      <w:tr w:rsidR="006B389C" w14:paraId="35EEC788" w14:textId="77777777" w:rsidTr="00765220">
        <w:tc>
          <w:tcPr>
            <w:tcW w:w="2724" w:type="dxa"/>
          </w:tcPr>
          <w:p w14:paraId="4AFB7FB7" w14:textId="1FEF1CD5" w:rsidR="006B389C" w:rsidRPr="003F64F6" w:rsidRDefault="006B389C" w:rsidP="006B389C">
            <w:pPr>
              <w:rPr>
                <w:rFonts w:ascii="Arial" w:hAnsi="Arial"/>
                <w:lang w:val="vi-VN"/>
              </w:rPr>
            </w:pPr>
            <w:r w:rsidRPr="00C61DAB">
              <w:t>Finalise individual two-page PDFs and verify evidence links</w:t>
            </w:r>
          </w:p>
        </w:tc>
        <w:tc>
          <w:tcPr>
            <w:tcW w:w="2722" w:type="dxa"/>
          </w:tcPr>
          <w:p w14:paraId="2D5F5C82" w14:textId="1CF74EEB" w:rsidR="006B389C" w:rsidRDefault="006B389C" w:rsidP="006B389C">
            <w:pPr>
              <w:jc w:val="center"/>
            </w:pPr>
            <w:r w:rsidRPr="00C61DAB">
              <w:t>All members</w:t>
            </w:r>
          </w:p>
        </w:tc>
        <w:tc>
          <w:tcPr>
            <w:tcW w:w="2302" w:type="dxa"/>
          </w:tcPr>
          <w:p w14:paraId="3E6CB693" w14:textId="1C55DF0B" w:rsidR="006B389C" w:rsidRPr="003F64F6" w:rsidRDefault="006B389C" w:rsidP="006B389C">
            <w:pPr>
              <w:jc w:val="center"/>
            </w:pPr>
            <w:r w:rsidRPr="00C61DAB">
              <w:t>02/10/2026</w:t>
            </w:r>
          </w:p>
        </w:tc>
        <w:tc>
          <w:tcPr>
            <w:tcW w:w="2342" w:type="dxa"/>
          </w:tcPr>
          <w:p w14:paraId="6BA50CF3" w14:textId="170D5A75" w:rsidR="006B389C" w:rsidRDefault="006B389C" w:rsidP="006B389C">
            <w:pPr>
              <w:jc w:val="center"/>
            </w:pPr>
            <w:r w:rsidRPr="00C61DAB">
              <w:t>In progress</w:t>
            </w:r>
          </w:p>
        </w:tc>
      </w:tr>
      <w:tr w:rsidR="006B389C" w14:paraId="785E1621" w14:textId="77777777" w:rsidTr="00EC3FFB">
        <w:tc>
          <w:tcPr>
            <w:tcW w:w="2724" w:type="dxa"/>
          </w:tcPr>
          <w:p w14:paraId="5C9292F7" w14:textId="10D71A14" w:rsidR="006B389C" w:rsidRDefault="006B389C" w:rsidP="006B389C">
            <w:r w:rsidRPr="00C61DAB">
              <w:lastRenderedPageBreak/>
              <w:t>Record final presentation and verify duration, audio and screen readability</w:t>
            </w:r>
          </w:p>
        </w:tc>
        <w:tc>
          <w:tcPr>
            <w:tcW w:w="2722" w:type="dxa"/>
          </w:tcPr>
          <w:p w14:paraId="7E1D010B" w14:textId="3124E148" w:rsidR="006B389C" w:rsidRDefault="006B389C" w:rsidP="006B389C">
            <w:pPr>
              <w:jc w:val="center"/>
            </w:pPr>
            <w:r w:rsidRPr="00C61DAB">
              <w:t>All members</w:t>
            </w:r>
          </w:p>
        </w:tc>
        <w:tc>
          <w:tcPr>
            <w:tcW w:w="2302" w:type="dxa"/>
          </w:tcPr>
          <w:p w14:paraId="39BDF1BE" w14:textId="24D61F42" w:rsidR="006B389C" w:rsidRDefault="006B389C" w:rsidP="006B389C">
            <w:pPr>
              <w:jc w:val="center"/>
            </w:pPr>
            <w:r w:rsidRPr="00C61DAB">
              <w:t>02/10/2026</w:t>
            </w:r>
          </w:p>
        </w:tc>
        <w:tc>
          <w:tcPr>
            <w:tcW w:w="2342" w:type="dxa"/>
          </w:tcPr>
          <w:p w14:paraId="46EFCB7B" w14:textId="717046C6" w:rsidR="006B389C" w:rsidRDefault="006B389C" w:rsidP="006B389C">
            <w:pPr>
              <w:jc w:val="center"/>
            </w:pPr>
            <w:r w:rsidRPr="00C61DAB">
              <w:t>In progress</w:t>
            </w:r>
          </w:p>
        </w:tc>
      </w:tr>
      <w:tr w:rsidR="006B389C" w14:paraId="4AF96E0D" w14:textId="77777777" w:rsidTr="00EC3FFB">
        <w:tc>
          <w:tcPr>
            <w:tcW w:w="2724" w:type="dxa"/>
          </w:tcPr>
          <w:p w14:paraId="6697A7CC" w14:textId="7960509A" w:rsidR="006B389C" w:rsidRPr="00B56B10" w:rsidRDefault="006B389C" w:rsidP="006B389C">
            <w:r w:rsidRPr="00C61DAB">
              <w:t>Upload video and test access/link in a separate browser session</w:t>
            </w:r>
          </w:p>
        </w:tc>
        <w:tc>
          <w:tcPr>
            <w:tcW w:w="2722" w:type="dxa"/>
          </w:tcPr>
          <w:p w14:paraId="630D19CB" w14:textId="689865C6" w:rsidR="006B389C" w:rsidRPr="00B56B10" w:rsidRDefault="006B389C" w:rsidP="006B389C">
            <w:pPr>
              <w:jc w:val="center"/>
            </w:pPr>
            <w:r w:rsidRPr="00C61DAB">
              <w:t>Assigned member + team</w:t>
            </w:r>
          </w:p>
        </w:tc>
        <w:tc>
          <w:tcPr>
            <w:tcW w:w="2302" w:type="dxa"/>
          </w:tcPr>
          <w:p w14:paraId="08A3750A" w14:textId="4C4173CD" w:rsidR="006B389C" w:rsidRPr="00FF1371" w:rsidRDefault="006B389C" w:rsidP="006B389C">
            <w:pPr>
              <w:jc w:val="center"/>
            </w:pPr>
            <w:r w:rsidRPr="00C61DAB">
              <w:t>03/10/2026</w:t>
            </w:r>
          </w:p>
        </w:tc>
        <w:tc>
          <w:tcPr>
            <w:tcW w:w="2342" w:type="dxa"/>
          </w:tcPr>
          <w:p w14:paraId="01CDB084" w14:textId="6DC6BC0C" w:rsidR="006B389C" w:rsidRPr="001C36F5" w:rsidRDefault="006B389C" w:rsidP="006B389C">
            <w:pPr>
              <w:jc w:val="center"/>
            </w:pPr>
            <w:r w:rsidRPr="00C61DAB">
              <w:t>In progress</w:t>
            </w:r>
          </w:p>
        </w:tc>
      </w:tr>
      <w:tr w:rsidR="006B389C" w14:paraId="3E6C85D1" w14:textId="77777777" w:rsidTr="00EC3FFB">
        <w:tc>
          <w:tcPr>
            <w:tcW w:w="2724" w:type="dxa"/>
          </w:tcPr>
          <w:p w14:paraId="5DFFC81B" w14:textId="4AEE941E" w:rsidR="006B389C" w:rsidRPr="00B56B10" w:rsidRDefault="006B389C" w:rsidP="006B389C">
            <w:r w:rsidRPr="00C61DAB">
              <w:t>Final submission QA and packaging</w:t>
            </w:r>
          </w:p>
        </w:tc>
        <w:tc>
          <w:tcPr>
            <w:tcW w:w="2722" w:type="dxa"/>
          </w:tcPr>
          <w:p w14:paraId="38ACAD6B" w14:textId="68898B6A" w:rsidR="006B389C" w:rsidRPr="00B56B10" w:rsidRDefault="006B389C" w:rsidP="006B389C">
            <w:pPr>
              <w:jc w:val="center"/>
            </w:pPr>
            <w:r w:rsidRPr="00C61DAB">
              <w:t>All members</w:t>
            </w:r>
          </w:p>
        </w:tc>
        <w:tc>
          <w:tcPr>
            <w:tcW w:w="2302" w:type="dxa"/>
          </w:tcPr>
          <w:p w14:paraId="5385B424" w14:textId="12455B00" w:rsidR="006B389C" w:rsidRPr="00FF1371" w:rsidRDefault="006B389C" w:rsidP="006B389C">
            <w:pPr>
              <w:jc w:val="center"/>
            </w:pPr>
            <w:r w:rsidRPr="00C61DAB">
              <w:t>03/10/2026</w:t>
            </w:r>
          </w:p>
        </w:tc>
        <w:tc>
          <w:tcPr>
            <w:tcW w:w="2342" w:type="dxa"/>
          </w:tcPr>
          <w:p w14:paraId="4B5CB3DA" w14:textId="43CC0A2A" w:rsidR="006B389C" w:rsidRPr="001C36F5" w:rsidRDefault="006B389C" w:rsidP="006B389C">
            <w:pPr>
              <w:jc w:val="center"/>
            </w:pPr>
            <w:r w:rsidRPr="00C61DAB">
              <w:t>In progress</w:t>
            </w:r>
          </w:p>
        </w:tc>
      </w:tr>
      <w:tr w:rsidR="006B389C" w14:paraId="5CA6841A" w14:textId="77777777" w:rsidTr="00EC3FFB">
        <w:tc>
          <w:tcPr>
            <w:tcW w:w="2724" w:type="dxa"/>
          </w:tcPr>
          <w:p w14:paraId="645671AC" w14:textId="1C162765" w:rsidR="006B389C" w:rsidRPr="00B56B10" w:rsidRDefault="006B389C" w:rsidP="006B389C">
            <w:r w:rsidRPr="00C61DAB">
              <w:t>Submit Assessment 3 materials</w:t>
            </w:r>
          </w:p>
        </w:tc>
        <w:tc>
          <w:tcPr>
            <w:tcW w:w="2722" w:type="dxa"/>
          </w:tcPr>
          <w:p w14:paraId="6353D003" w14:textId="1AE974D8" w:rsidR="006B389C" w:rsidRPr="00B56B10" w:rsidRDefault="006B389C" w:rsidP="006B389C">
            <w:pPr>
              <w:jc w:val="center"/>
            </w:pPr>
            <w:r w:rsidRPr="00C61DAB">
              <w:t>All members</w:t>
            </w:r>
          </w:p>
        </w:tc>
        <w:tc>
          <w:tcPr>
            <w:tcW w:w="2302" w:type="dxa"/>
          </w:tcPr>
          <w:p w14:paraId="215FFEF3" w14:textId="326B1D92" w:rsidR="006B389C" w:rsidRPr="00FF1371" w:rsidRDefault="006B389C" w:rsidP="006B389C">
            <w:pPr>
              <w:jc w:val="center"/>
            </w:pPr>
            <w:r w:rsidRPr="00C61DAB">
              <w:t>04/10/2026</w:t>
            </w:r>
          </w:p>
        </w:tc>
        <w:tc>
          <w:tcPr>
            <w:tcW w:w="2342" w:type="dxa"/>
          </w:tcPr>
          <w:p w14:paraId="7AC46D6A" w14:textId="6AB46E60" w:rsidR="006B389C" w:rsidRPr="001C36F5" w:rsidRDefault="006B389C" w:rsidP="006B389C">
            <w:pPr>
              <w:jc w:val="center"/>
            </w:pPr>
            <w:r w:rsidRPr="00C61DAB">
              <w:t>Planned</w:t>
            </w:r>
          </w:p>
        </w:tc>
      </w:tr>
    </w:tbl>
    <w:p w14:paraId="699557DE" w14:textId="77777777" w:rsidR="00131ADA" w:rsidRDefault="00131ADA" w:rsidP="00B56B10">
      <w:pPr>
        <w:pStyle w:val="ListNumber"/>
        <w:numPr>
          <w:ilvl w:val="0"/>
          <w:numId w:val="0"/>
        </w:numPr>
      </w:pPr>
    </w:p>
    <w:p w14:paraId="2158BDFC" w14:textId="77777777" w:rsidR="00131ADA" w:rsidRDefault="00D75589">
      <w:pPr>
        <w:pStyle w:val="Heading1"/>
      </w:pPr>
      <w:r>
        <w:t>Next meeting time and venue</w:t>
      </w:r>
    </w:p>
    <w:p w14:paraId="647D3A52" w14:textId="26FB4958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</w:p>
    <w:p w14:paraId="33334A76" w14:textId="661A6489" w:rsidR="00131ADA" w:rsidRDefault="00D75589">
      <w:pPr>
        <w:spacing w:line="240" w:lineRule="auto"/>
        <w:contextualSpacing/>
      </w:pPr>
      <w:r>
        <w:t>Time:</w:t>
      </w:r>
      <w:r w:rsidR="00DC559A">
        <w:t xml:space="preserve"> </w:t>
      </w:r>
      <w:r>
        <w:br/>
        <w:t>Venue:</w:t>
      </w:r>
      <w:r w:rsidR="00DC559A">
        <w:t xml:space="preserve"> </w:t>
      </w:r>
    </w:p>
    <w:p w14:paraId="51BC4F35" w14:textId="77777777" w:rsidR="00131ADA" w:rsidRDefault="00131ADA"/>
    <w:p w14:paraId="403782E3" w14:textId="77777777" w:rsidR="00131ADA" w:rsidRDefault="00131ADA"/>
    <w:sectPr w:rsidR="00131ADA"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8B658" w14:textId="77777777" w:rsidR="00F65170" w:rsidRDefault="00F65170">
      <w:pPr>
        <w:spacing w:line="240" w:lineRule="auto"/>
      </w:pPr>
      <w:r>
        <w:separator/>
      </w:r>
    </w:p>
  </w:endnote>
  <w:endnote w:type="continuationSeparator" w:id="0">
    <w:p w14:paraId="6145942A" w14:textId="77777777" w:rsidR="00F65170" w:rsidRDefault="00F65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7C17" w14:textId="77777777" w:rsidR="00F65170" w:rsidRDefault="00F65170">
      <w:pPr>
        <w:spacing w:after="0"/>
      </w:pPr>
      <w:r>
        <w:separator/>
      </w:r>
    </w:p>
  </w:footnote>
  <w:footnote w:type="continuationSeparator" w:id="0">
    <w:p w14:paraId="68227DCE" w14:textId="77777777" w:rsidR="00F65170" w:rsidRDefault="00F651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6911606">
    <w:abstractNumId w:val="9"/>
  </w:num>
  <w:num w:numId="2" w16cid:durableId="2125878570">
    <w:abstractNumId w:val="7"/>
  </w:num>
  <w:num w:numId="3" w16cid:durableId="1066415553">
    <w:abstractNumId w:val="6"/>
  </w:num>
  <w:num w:numId="4" w16cid:durableId="1239175254">
    <w:abstractNumId w:val="5"/>
  </w:num>
  <w:num w:numId="5" w16cid:durableId="1109012163">
    <w:abstractNumId w:val="4"/>
  </w:num>
  <w:num w:numId="6" w16cid:durableId="1535997950">
    <w:abstractNumId w:val="8"/>
  </w:num>
  <w:num w:numId="7" w16cid:durableId="206526897">
    <w:abstractNumId w:val="3"/>
  </w:num>
  <w:num w:numId="8" w16cid:durableId="1494876365">
    <w:abstractNumId w:val="2"/>
  </w:num>
  <w:num w:numId="9" w16cid:durableId="1828327381">
    <w:abstractNumId w:val="1"/>
  </w:num>
  <w:num w:numId="10" w16cid:durableId="171191126">
    <w:abstractNumId w:val="0"/>
  </w:num>
  <w:num w:numId="11" w16cid:durableId="15823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008B"/>
    <w:rsid w:val="00033C45"/>
    <w:rsid w:val="000356BF"/>
    <w:rsid w:val="0004536A"/>
    <w:rsid w:val="00067E5A"/>
    <w:rsid w:val="00072AF0"/>
    <w:rsid w:val="00080CD8"/>
    <w:rsid w:val="00084110"/>
    <w:rsid w:val="000E571F"/>
    <w:rsid w:val="0012631A"/>
    <w:rsid w:val="00131ADA"/>
    <w:rsid w:val="0014174D"/>
    <w:rsid w:val="001633E2"/>
    <w:rsid w:val="00211498"/>
    <w:rsid w:val="00242274"/>
    <w:rsid w:val="00257C12"/>
    <w:rsid w:val="002E295B"/>
    <w:rsid w:val="002F6D05"/>
    <w:rsid w:val="002F7445"/>
    <w:rsid w:val="00390A70"/>
    <w:rsid w:val="003A26E5"/>
    <w:rsid w:val="003E571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42D9B"/>
    <w:rsid w:val="00552CEE"/>
    <w:rsid w:val="0056330B"/>
    <w:rsid w:val="005712CC"/>
    <w:rsid w:val="005A2384"/>
    <w:rsid w:val="005C3B25"/>
    <w:rsid w:val="005D2430"/>
    <w:rsid w:val="00664D4D"/>
    <w:rsid w:val="006A715D"/>
    <w:rsid w:val="006B389C"/>
    <w:rsid w:val="006B68E0"/>
    <w:rsid w:val="006B6C99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70BEF"/>
    <w:rsid w:val="008824F3"/>
    <w:rsid w:val="00890D01"/>
    <w:rsid w:val="008E21DD"/>
    <w:rsid w:val="008F3583"/>
    <w:rsid w:val="00901588"/>
    <w:rsid w:val="00905947"/>
    <w:rsid w:val="009475DC"/>
    <w:rsid w:val="00973D29"/>
    <w:rsid w:val="009A5612"/>
    <w:rsid w:val="009D6A73"/>
    <w:rsid w:val="00A6394D"/>
    <w:rsid w:val="00A777EA"/>
    <w:rsid w:val="00AA1C29"/>
    <w:rsid w:val="00AC0DC2"/>
    <w:rsid w:val="00AC2FC3"/>
    <w:rsid w:val="00AD4803"/>
    <w:rsid w:val="00AF77C1"/>
    <w:rsid w:val="00B364FF"/>
    <w:rsid w:val="00B56B10"/>
    <w:rsid w:val="00BF12EF"/>
    <w:rsid w:val="00BF2C07"/>
    <w:rsid w:val="00C2020E"/>
    <w:rsid w:val="00C23CD3"/>
    <w:rsid w:val="00C263D9"/>
    <w:rsid w:val="00C44B55"/>
    <w:rsid w:val="00C535E4"/>
    <w:rsid w:val="00C74C39"/>
    <w:rsid w:val="00C917AC"/>
    <w:rsid w:val="00CB083C"/>
    <w:rsid w:val="00D2338E"/>
    <w:rsid w:val="00D31261"/>
    <w:rsid w:val="00D40EC6"/>
    <w:rsid w:val="00D55EAD"/>
    <w:rsid w:val="00D75589"/>
    <w:rsid w:val="00D77536"/>
    <w:rsid w:val="00DC559A"/>
    <w:rsid w:val="00E02BFF"/>
    <w:rsid w:val="00EB3F8D"/>
    <w:rsid w:val="00EC3FFB"/>
    <w:rsid w:val="00F06665"/>
    <w:rsid w:val="00F13577"/>
    <w:rsid w:val="00F34054"/>
    <w:rsid w:val="00F35A01"/>
    <w:rsid w:val="00F44334"/>
    <w:rsid w:val="00F65170"/>
    <w:rsid w:val="00F73961"/>
    <w:rsid w:val="00FC08A9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u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u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2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42BDC53834445AB68C1A7F0AD7194" ma:contentTypeVersion="7" ma:contentTypeDescription="Create a new document." ma:contentTypeScope="" ma:versionID="7d4e5c62bf9a2f00cf9a248a1ed9319c">
  <xsd:schema xmlns:xsd="http://www.w3.org/2001/XMLSchema" xmlns:xs="http://www.w3.org/2001/XMLSchema" xmlns:p="http://schemas.microsoft.com/office/2006/metadata/properties" xmlns:ns2="b381e731-aa00-4dae-b5e5-276fec7597ca" targetNamespace="http://schemas.microsoft.com/office/2006/metadata/properties" ma:root="true" ma:fieldsID="a852cb7cddec0718c4f62b1560633701" ns2:_="">
    <xsd:import namespace="b381e731-aa00-4dae-b5e5-276fec759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1e731-aa00-4dae-b5e5-276fec759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FFAA7A1-F156-47B3-9DE4-02628FF23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1e731-aa00-4dae-b5e5-276fec7597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huynh anh thi pham</cp:lastModifiedBy>
  <cp:revision>18</cp:revision>
  <dcterms:created xsi:type="dcterms:W3CDTF">2026-05-19T07:52:00Z</dcterms:created>
  <dcterms:modified xsi:type="dcterms:W3CDTF">2026-10-03T12:21:00Z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0x01010004D42BDC53834445AB68C1A7F0AD7194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