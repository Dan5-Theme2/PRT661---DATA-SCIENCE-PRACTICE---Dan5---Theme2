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19E11E" w14:textId="70A5474B" w:rsidR="00131ADA" w:rsidRDefault="00F34054">
      <w:pPr>
        <w:pStyle w:val="Title"/>
      </w:pPr>
      <w:r>
        <w:rPr>
          <w:rFonts w:ascii="Arial" w:hAnsi="Arial" w:cs="Arial"/>
        </w:rPr>
        <w:t>PRT661</w:t>
      </w:r>
      <w:r w:rsidR="00973D29">
        <w:rPr>
          <w:rFonts w:ascii="Arial" w:hAnsi="Arial"/>
          <w:lang w:val="vi-VN"/>
        </w:rPr>
        <w:t xml:space="preserve">- </w:t>
      </w:r>
      <w:r>
        <w:rPr>
          <w:rFonts w:ascii="Arial" w:hAnsi="Arial" w:cs="Arial"/>
        </w:rPr>
        <w:t>Dan5</w:t>
      </w:r>
      <w:r w:rsidR="006B68E0">
        <w:rPr>
          <w:rFonts w:ascii="Arial" w:hAnsi="Arial" w:cs="Arial"/>
        </w:rPr>
        <w:t xml:space="preserve"> </w:t>
      </w:r>
      <w:r w:rsidR="00F35A01">
        <w:t>-</w:t>
      </w:r>
      <w:r w:rsidR="00D75589">
        <w:t xml:space="preserve"> </w:t>
      </w:r>
      <w:r w:rsidR="00F35A01">
        <w:t>M</w:t>
      </w:r>
      <w:r w:rsidR="00D75589">
        <w:t xml:space="preserve">eeting </w:t>
      </w:r>
      <w:r w:rsidR="00F35A01">
        <w:t>M</w:t>
      </w:r>
      <w:r w:rsidR="00D75589">
        <w:t xml:space="preserve">inutes </w:t>
      </w:r>
      <w:r w:rsidR="00140728">
        <w:rPr>
          <w:rFonts w:ascii="Arial" w:hAnsi="Arial" w:cs="Arial"/>
        </w:rPr>
        <w:t>05</w:t>
      </w:r>
    </w:p>
    <w:tbl>
      <w:tblPr>
        <w:tblW w:w="5000" w:type="pct"/>
        <w:tblLayout w:type="fixed"/>
        <w:tblCellMar>
          <w:left w:w="0" w:type="dxa"/>
          <w:right w:w="0" w:type="dxa"/>
        </w:tblCellMar>
        <w:tblLook w:val="04A0" w:firstRow="1" w:lastRow="0" w:firstColumn="1" w:lastColumn="0" w:noHBand="0" w:noVBand="1"/>
        <w:tblCaption w:val="Location, date, time and attendees list"/>
      </w:tblPr>
      <w:tblGrid>
        <w:gridCol w:w="1712"/>
        <w:gridCol w:w="8368"/>
      </w:tblGrid>
      <w:tr w:rsidR="00131ADA" w14:paraId="0469E86E" w14:textId="77777777">
        <w:tc>
          <w:tcPr>
            <w:tcW w:w="1712" w:type="dxa"/>
          </w:tcPr>
          <w:p w14:paraId="7EDE17AF" w14:textId="77777777" w:rsidR="00131ADA" w:rsidRDefault="00D75589">
            <w:pPr>
              <w:pStyle w:val="FormHeading"/>
            </w:pPr>
            <w:r>
              <w:t>Location:</w:t>
            </w:r>
          </w:p>
        </w:tc>
        <w:tc>
          <w:tcPr>
            <w:tcW w:w="8368" w:type="dxa"/>
          </w:tcPr>
          <w:p w14:paraId="293F81F9" w14:textId="7B9C7B9A" w:rsidR="00131ADA" w:rsidRPr="00140728" w:rsidRDefault="00140728">
            <w:pPr>
              <w:pStyle w:val="TableText"/>
              <w:rPr>
                <w:rFonts w:ascii="Arial" w:hAnsi="Arial"/>
                <w:lang w:val="vi-VN"/>
              </w:rPr>
            </w:pPr>
            <w:r>
              <w:rPr>
                <w:rFonts w:ascii="Arial" w:hAnsi="Arial"/>
                <w:lang w:val="vi-VN"/>
              </w:rPr>
              <w:t>Meeting Room</w:t>
            </w:r>
          </w:p>
        </w:tc>
      </w:tr>
      <w:tr w:rsidR="00131ADA" w14:paraId="06C5ACA0" w14:textId="77777777">
        <w:tc>
          <w:tcPr>
            <w:tcW w:w="1712" w:type="dxa"/>
          </w:tcPr>
          <w:p w14:paraId="6E067590" w14:textId="77777777" w:rsidR="00131ADA" w:rsidRDefault="00D75589">
            <w:pPr>
              <w:pStyle w:val="FormHeading"/>
            </w:pPr>
            <w:r>
              <w:t>Date:</w:t>
            </w:r>
          </w:p>
        </w:tc>
        <w:tc>
          <w:tcPr>
            <w:tcW w:w="8368" w:type="dxa"/>
          </w:tcPr>
          <w:p w14:paraId="08D8F899" w14:textId="18D0EAEF" w:rsidR="00131ADA" w:rsidRDefault="00140728">
            <w:pPr>
              <w:pStyle w:val="TableText"/>
            </w:pPr>
            <w:r>
              <w:rPr>
                <w:rFonts w:ascii="Arial" w:hAnsi="Arial" w:cs="Arial"/>
              </w:rPr>
              <w:t>01</w:t>
            </w:r>
            <w:r w:rsidR="00F35A01">
              <w:t>/</w:t>
            </w:r>
            <w:r>
              <w:rPr>
                <w:rFonts w:ascii="Arial" w:hAnsi="Arial" w:cs="Arial"/>
              </w:rPr>
              <w:t>09</w:t>
            </w:r>
            <w:r w:rsidR="00F35A01">
              <w:t>/2026</w:t>
            </w:r>
          </w:p>
        </w:tc>
      </w:tr>
      <w:tr w:rsidR="00131ADA" w14:paraId="087E8F3D" w14:textId="77777777">
        <w:tc>
          <w:tcPr>
            <w:tcW w:w="1712" w:type="dxa"/>
          </w:tcPr>
          <w:p w14:paraId="687C1B96" w14:textId="77777777" w:rsidR="00131ADA" w:rsidRDefault="00D75589">
            <w:pPr>
              <w:pStyle w:val="FormHeading"/>
            </w:pPr>
            <w:r>
              <w:t>Time:</w:t>
            </w:r>
          </w:p>
        </w:tc>
        <w:tc>
          <w:tcPr>
            <w:tcW w:w="8368" w:type="dxa"/>
          </w:tcPr>
          <w:p w14:paraId="7C3B42CC" w14:textId="3C5B5D71" w:rsidR="00131ADA" w:rsidRDefault="00140728">
            <w:pPr>
              <w:pStyle w:val="TableText"/>
            </w:pPr>
            <w:r>
              <w:rPr>
                <w:rFonts w:ascii="Arial" w:hAnsi="Arial" w:cs="Arial"/>
              </w:rPr>
              <w:t>4</w:t>
            </w:r>
            <w:r w:rsidR="00905947">
              <w:t>P</w:t>
            </w:r>
            <w:r w:rsidR="00F35A01">
              <w:t xml:space="preserve">M - </w:t>
            </w:r>
            <w:r>
              <w:rPr>
                <w:rFonts w:ascii="Arial" w:hAnsi="Arial" w:cs="Arial"/>
              </w:rPr>
              <w:t>5</w:t>
            </w:r>
            <w:r w:rsidR="009A5612">
              <w:t>P</w:t>
            </w:r>
            <w:r w:rsidR="00F35A01">
              <w:t>M</w:t>
            </w:r>
          </w:p>
        </w:tc>
      </w:tr>
      <w:tr w:rsidR="00131ADA" w14:paraId="3D949231" w14:textId="77777777">
        <w:tc>
          <w:tcPr>
            <w:tcW w:w="1712" w:type="dxa"/>
          </w:tcPr>
          <w:p w14:paraId="7A49C5D6" w14:textId="77777777" w:rsidR="00131ADA" w:rsidRDefault="00D75589">
            <w:pPr>
              <w:pStyle w:val="FormHeading"/>
            </w:pPr>
            <w:r>
              <w:t>Attendees:</w:t>
            </w:r>
          </w:p>
        </w:tc>
        <w:tc>
          <w:tcPr>
            <w:tcW w:w="8368" w:type="dxa"/>
          </w:tcPr>
          <w:p w14:paraId="7B37A929" w14:textId="77777777" w:rsidR="00131ADA" w:rsidRDefault="00F35A01">
            <w:pPr>
              <w:pStyle w:val="TableText"/>
            </w:pPr>
            <w:r>
              <w:t>Huynh Anh Thi Pham</w:t>
            </w:r>
          </w:p>
          <w:p w14:paraId="21618501" w14:textId="77777777" w:rsidR="00F35A01" w:rsidRDefault="00F35A01">
            <w:pPr>
              <w:pStyle w:val="TableText"/>
            </w:pPr>
            <w:r>
              <w:t>Dieu Yen Diep</w:t>
            </w:r>
          </w:p>
          <w:p w14:paraId="35383BA0" w14:textId="77777777" w:rsidR="00F35A01" w:rsidRDefault="00F35A01">
            <w:pPr>
              <w:pStyle w:val="TableText"/>
            </w:pPr>
            <w:r w:rsidRPr="00F35A01">
              <w:t>Lihini Jinanjalie Deniyelge</w:t>
            </w:r>
          </w:p>
          <w:p w14:paraId="4A770E80" w14:textId="77777777" w:rsidR="00F35A01" w:rsidRDefault="00B364FF">
            <w:pPr>
              <w:pStyle w:val="TableText"/>
            </w:pPr>
            <w:r w:rsidRPr="00B364FF">
              <w:t>Navodya Piumanthi Siriwardhana Senarath Mudiyanselage</w:t>
            </w:r>
          </w:p>
          <w:p w14:paraId="49542ECF" w14:textId="13CA181E" w:rsidR="008E21DD" w:rsidRDefault="008E21DD">
            <w:pPr>
              <w:pStyle w:val="TableText"/>
            </w:pPr>
            <w:r w:rsidRPr="008E21DD">
              <w:t>Favour Ikponwosa Esangbedo</w:t>
            </w:r>
          </w:p>
        </w:tc>
      </w:tr>
    </w:tbl>
    <w:p w14:paraId="07B93739" w14:textId="77777777" w:rsidR="00131ADA" w:rsidRDefault="00D75589">
      <w:pPr>
        <w:pStyle w:val="Heading1"/>
      </w:pPr>
      <w:r>
        <w:t>Progress from last meetings</w:t>
      </w:r>
    </w:p>
    <w:tbl>
      <w:tblPr>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288" w:type="dxa"/>
        </w:tblCellMar>
        <w:tblLook w:val="04A0" w:firstRow="1" w:lastRow="0" w:firstColumn="1" w:lastColumn="0" w:noHBand="0" w:noVBand="1"/>
      </w:tblPr>
      <w:tblGrid>
        <w:gridCol w:w="2780"/>
        <w:gridCol w:w="2626"/>
        <w:gridCol w:w="2342"/>
        <w:gridCol w:w="2342"/>
      </w:tblGrid>
      <w:tr w:rsidR="00131ADA" w14:paraId="098E103A" w14:textId="77777777" w:rsidTr="00F35A01">
        <w:trPr>
          <w:tblHeader/>
        </w:trPr>
        <w:tc>
          <w:tcPr>
            <w:tcW w:w="2780" w:type="dxa"/>
          </w:tcPr>
          <w:p w14:paraId="67883BE1" w14:textId="77777777" w:rsidR="00131ADA" w:rsidRDefault="00D75589">
            <w:pPr>
              <w:pStyle w:val="Heading1"/>
            </w:pPr>
            <w:r>
              <w:t>Action items</w:t>
            </w:r>
          </w:p>
        </w:tc>
        <w:tc>
          <w:tcPr>
            <w:tcW w:w="2626" w:type="dxa"/>
          </w:tcPr>
          <w:p w14:paraId="706E0D16" w14:textId="77777777" w:rsidR="00131ADA" w:rsidRDefault="00D75589">
            <w:pPr>
              <w:pStyle w:val="Heading1"/>
            </w:pPr>
            <w:r>
              <w:t>Owner(s)</w:t>
            </w:r>
          </w:p>
        </w:tc>
        <w:tc>
          <w:tcPr>
            <w:tcW w:w="2342" w:type="dxa"/>
          </w:tcPr>
          <w:p w14:paraId="48F909D7" w14:textId="77777777" w:rsidR="00131ADA" w:rsidRDefault="00D75589">
            <w:pPr>
              <w:pStyle w:val="Heading1"/>
            </w:pPr>
            <w:r>
              <w:t>Deadline</w:t>
            </w:r>
          </w:p>
        </w:tc>
        <w:tc>
          <w:tcPr>
            <w:tcW w:w="2342" w:type="dxa"/>
          </w:tcPr>
          <w:p w14:paraId="14FB58E5" w14:textId="77777777" w:rsidR="00131ADA" w:rsidRDefault="00D75589">
            <w:pPr>
              <w:pStyle w:val="Heading1"/>
            </w:pPr>
            <w:r>
              <w:t>Status</w:t>
            </w:r>
          </w:p>
        </w:tc>
      </w:tr>
      <w:tr w:rsidR="00140728" w14:paraId="72DB89C3" w14:textId="77777777" w:rsidTr="00F35A01">
        <w:tc>
          <w:tcPr>
            <w:tcW w:w="2780" w:type="dxa"/>
          </w:tcPr>
          <w:p w14:paraId="2A113C0A" w14:textId="50B14DAC" w:rsidR="00140728" w:rsidRPr="007277EF" w:rsidRDefault="00140728" w:rsidP="00140728">
            <w:pPr>
              <w:rPr>
                <w:rFonts w:asciiTheme="majorHAnsi" w:hAnsiTheme="majorHAnsi"/>
              </w:rPr>
            </w:pPr>
            <w:r w:rsidRPr="00055BC8">
              <w:t>Review the project scope, current task allocation and presentation requirements</w:t>
            </w:r>
          </w:p>
        </w:tc>
        <w:tc>
          <w:tcPr>
            <w:tcW w:w="2626" w:type="dxa"/>
          </w:tcPr>
          <w:p w14:paraId="72392399" w14:textId="69D2C118" w:rsidR="00140728" w:rsidRPr="00A038DA" w:rsidRDefault="00140728" w:rsidP="00140728">
            <w:r w:rsidRPr="00055BC8">
              <w:t>All members</w:t>
            </w:r>
          </w:p>
        </w:tc>
        <w:tc>
          <w:tcPr>
            <w:tcW w:w="2342" w:type="dxa"/>
          </w:tcPr>
          <w:p w14:paraId="151787DD" w14:textId="1467B44A" w:rsidR="00140728" w:rsidRPr="00AA45C0" w:rsidRDefault="00140728" w:rsidP="00140728">
            <w:r w:rsidRPr="00055BC8">
              <w:t>01/09/2026</w:t>
            </w:r>
          </w:p>
        </w:tc>
        <w:tc>
          <w:tcPr>
            <w:tcW w:w="2342" w:type="dxa"/>
          </w:tcPr>
          <w:p w14:paraId="42C3F6B0" w14:textId="5D41C320" w:rsidR="00140728" w:rsidRPr="007529DA" w:rsidRDefault="00140728" w:rsidP="00140728">
            <w:r w:rsidRPr="00055BC8">
              <w:t>Completed</w:t>
            </w:r>
          </w:p>
        </w:tc>
      </w:tr>
      <w:tr w:rsidR="00140728" w14:paraId="09D8FF09" w14:textId="77777777" w:rsidTr="00F35A01">
        <w:tc>
          <w:tcPr>
            <w:tcW w:w="2780" w:type="dxa"/>
          </w:tcPr>
          <w:p w14:paraId="5EBE555E" w14:textId="53D7D94B" w:rsidR="00140728" w:rsidRPr="00257C12" w:rsidRDefault="00140728" w:rsidP="00140728">
            <w:r w:rsidRPr="00055BC8">
              <w:t>Prepare PowerPoint content covering the problem, data, architecture, technical progress and planned outputs</w:t>
            </w:r>
          </w:p>
        </w:tc>
        <w:tc>
          <w:tcPr>
            <w:tcW w:w="2626" w:type="dxa"/>
          </w:tcPr>
          <w:p w14:paraId="46DDD363" w14:textId="210AAA13" w:rsidR="00140728" w:rsidRDefault="00140728" w:rsidP="00140728">
            <w:r w:rsidRPr="00055BC8">
              <w:t>All members</w:t>
            </w:r>
          </w:p>
        </w:tc>
        <w:tc>
          <w:tcPr>
            <w:tcW w:w="2342" w:type="dxa"/>
          </w:tcPr>
          <w:p w14:paraId="47034772" w14:textId="680B52A5" w:rsidR="00140728" w:rsidRDefault="00140728" w:rsidP="00140728">
            <w:r w:rsidRPr="00055BC8">
              <w:t>01/09/2026</w:t>
            </w:r>
          </w:p>
        </w:tc>
        <w:tc>
          <w:tcPr>
            <w:tcW w:w="2342" w:type="dxa"/>
          </w:tcPr>
          <w:p w14:paraId="63D8A905" w14:textId="4AF5DAF1" w:rsidR="00140728" w:rsidRDefault="00140728" w:rsidP="00140728">
            <w:r w:rsidRPr="00055BC8">
              <w:t>Completed</w:t>
            </w:r>
          </w:p>
        </w:tc>
      </w:tr>
      <w:tr w:rsidR="00140728" w14:paraId="7E726511" w14:textId="77777777" w:rsidTr="00F35A01">
        <w:tc>
          <w:tcPr>
            <w:tcW w:w="2780" w:type="dxa"/>
          </w:tcPr>
          <w:p w14:paraId="64BCA40E" w14:textId="4469E8EA" w:rsidR="00140728" w:rsidRPr="005D2430" w:rsidRDefault="00140728" w:rsidP="00140728">
            <w:r w:rsidRPr="00055BC8">
              <w:t>Continue assigned data-processing, modelling, visualisation and documentation work</w:t>
            </w:r>
          </w:p>
        </w:tc>
        <w:tc>
          <w:tcPr>
            <w:tcW w:w="2626" w:type="dxa"/>
          </w:tcPr>
          <w:p w14:paraId="33EE983C" w14:textId="15819A5F" w:rsidR="00140728" w:rsidRDefault="00140728" w:rsidP="00140728">
            <w:r w:rsidRPr="00055BC8">
              <w:t>All members</w:t>
            </w:r>
          </w:p>
        </w:tc>
        <w:tc>
          <w:tcPr>
            <w:tcW w:w="2342" w:type="dxa"/>
          </w:tcPr>
          <w:p w14:paraId="635305E5" w14:textId="6DA11948" w:rsidR="00140728" w:rsidRDefault="00140728" w:rsidP="00140728">
            <w:r w:rsidRPr="00055BC8">
              <w:t>08/09/2026</w:t>
            </w:r>
          </w:p>
        </w:tc>
        <w:tc>
          <w:tcPr>
            <w:tcW w:w="2342" w:type="dxa"/>
          </w:tcPr>
          <w:p w14:paraId="031602B4" w14:textId="24A11EB0" w:rsidR="00140728" w:rsidRDefault="00140728" w:rsidP="00140728">
            <w:r w:rsidRPr="00055BC8">
              <w:t>In progress</w:t>
            </w:r>
          </w:p>
        </w:tc>
      </w:tr>
      <w:tr w:rsidR="00140728" w14:paraId="02B9FCB6" w14:textId="77777777" w:rsidTr="00F35A01">
        <w:tc>
          <w:tcPr>
            <w:tcW w:w="2780" w:type="dxa"/>
          </w:tcPr>
          <w:p w14:paraId="0A289945" w14:textId="6039A17A" w:rsidR="00140728" w:rsidRPr="008E21DD" w:rsidRDefault="00140728" w:rsidP="00140728">
            <w:r w:rsidRPr="00055BC8">
              <w:lastRenderedPageBreak/>
              <w:t>Clarify the role of AWS Lab evidence in the submission</w:t>
            </w:r>
          </w:p>
        </w:tc>
        <w:tc>
          <w:tcPr>
            <w:tcW w:w="2626" w:type="dxa"/>
          </w:tcPr>
          <w:p w14:paraId="528C97E6" w14:textId="4C9918EB" w:rsidR="00140728" w:rsidRDefault="00140728" w:rsidP="00140728">
            <w:r w:rsidRPr="00055BC8">
              <w:t>All members</w:t>
            </w:r>
          </w:p>
        </w:tc>
        <w:tc>
          <w:tcPr>
            <w:tcW w:w="2342" w:type="dxa"/>
          </w:tcPr>
          <w:p w14:paraId="76AC365B" w14:textId="3394F06A" w:rsidR="00140728" w:rsidRDefault="00140728" w:rsidP="00140728">
            <w:pPr>
              <w:rPr>
                <w:rFonts w:ascii="Arial" w:hAnsi="Arial" w:cs="Arial"/>
              </w:rPr>
            </w:pPr>
            <w:r w:rsidRPr="00055BC8">
              <w:t>08/09/2026</w:t>
            </w:r>
          </w:p>
        </w:tc>
        <w:tc>
          <w:tcPr>
            <w:tcW w:w="2342" w:type="dxa"/>
          </w:tcPr>
          <w:p w14:paraId="47AE3F2A" w14:textId="3E92B87F" w:rsidR="00140728" w:rsidRDefault="00140728" w:rsidP="00140728">
            <w:r w:rsidRPr="00055BC8">
              <w:t>In progress</w:t>
            </w:r>
          </w:p>
        </w:tc>
      </w:tr>
    </w:tbl>
    <w:p w14:paraId="07466DFE" w14:textId="77777777" w:rsidR="00131ADA" w:rsidRDefault="00131ADA"/>
    <w:p w14:paraId="33F66D16" w14:textId="77777777" w:rsidR="00131ADA" w:rsidRDefault="00D75589">
      <w:pPr>
        <w:pStyle w:val="Heading1"/>
      </w:pPr>
      <w:r>
        <w:t>Discussion Point</w:t>
      </w:r>
    </w:p>
    <w:p w14:paraId="3FF1871E" w14:textId="77777777" w:rsidR="00140728" w:rsidRDefault="00140728" w:rsidP="00140728">
      <w:pPr>
        <w:pStyle w:val="ListNumber"/>
      </w:pPr>
      <w:r>
        <w:t>Project presentation: The team finalised the PowerPoint and presentation content, including the project objective, data sources, proposed workflow, technical progress and expected user value. Speaking responsibilities were coordinated before the presentation.</w:t>
      </w:r>
    </w:p>
    <w:p w14:paraId="2FD95C65" w14:textId="77777777" w:rsidR="00140728" w:rsidRDefault="00140728" w:rsidP="00140728">
      <w:pPr>
        <w:pStyle w:val="ListNumber"/>
      </w:pPr>
      <w:r>
        <w:t>Feedback received: The project was presented on 01/09/2026 and feedback was recorded. Essential corrections relevant to Assessment 2 would be applied before submission, while broader enhancement ideas would be retained for Assessment 3.</w:t>
      </w:r>
    </w:p>
    <w:p w14:paraId="40BA6802" w14:textId="77777777" w:rsidR="00140728" w:rsidRDefault="00140728" w:rsidP="00140728">
      <w:pPr>
        <w:pStyle w:val="ListNumber"/>
      </w:pPr>
      <w:r>
        <w:t>Code responsibilities: The team reconfirmed the division of data preparation, classification, regression, count prediction, explainability, visualisation and documentation tasks. Each member remained responsible for validating and submitting evidence for their assigned component.</w:t>
      </w:r>
    </w:p>
    <w:p w14:paraId="4A34DBFC" w14:textId="77777777" w:rsidR="00140728" w:rsidRDefault="00140728" w:rsidP="00140728">
      <w:pPr>
        <w:pStyle w:val="ListNumber"/>
      </w:pPr>
      <w:r>
        <w:t>Report responsibilities: Report sections were divided according to the agreed project roles. Members would begin drafting from verified code outputs and avoid inserting unverified metrics, figures or implementation claims.</w:t>
      </w:r>
    </w:p>
    <w:p w14:paraId="68E8226B" w14:textId="77777777" w:rsidR="00140728" w:rsidRDefault="00140728" w:rsidP="00140728">
      <w:pPr>
        <w:pStyle w:val="ListNumber"/>
      </w:pPr>
      <w:r>
        <w:t>Project evidence: Code changes were to be pushed to GitHub through identifiable commits or pull requests. Jira tasks would be updated with current status and evidence, and research papers would be shared in the team workspace for use in the report.</w:t>
      </w:r>
    </w:p>
    <w:p w14:paraId="2C7D54D7" w14:textId="77777777" w:rsidR="00140728" w:rsidRDefault="00140728" w:rsidP="00140728">
      <w:pPr>
        <w:pStyle w:val="ListNumber"/>
      </w:pPr>
      <w:r>
        <w:t>AWS Lab evidence: Members would complete the relevant AWS learning activities and retain screenshots or completion evidence for the individual contribution material, subject to the assessment requirements.</w:t>
      </w:r>
    </w:p>
    <w:tbl>
      <w:tblPr>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288" w:type="dxa"/>
        </w:tblCellMar>
        <w:tblLook w:val="04A0" w:firstRow="1" w:lastRow="0" w:firstColumn="1" w:lastColumn="0" w:noHBand="0" w:noVBand="1"/>
      </w:tblPr>
      <w:tblGrid>
        <w:gridCol w:w="2724"/>
        <w:gridCol w:w="2722"/>
        <w:gridCol w:w="2302"/>
        <w:gridCol w:w="2342"/>
      </w:tblGrid>
      <w:tr w:rsidR="00131ADA" w14:paraId="775A3A43" w14:textId="77777777" w:rsidTr="00EC3FFB">
        <w:trPr>
          <w:tblHeader/>
        </w:trPr>
        <w:tc>
          <w:tcPr>
            <w:tcW w:w="2724" w:type="dxa"/>
          </w:tcPr>
          <w:p w14:paraId="2F1E4A65" w14:textId="77777777" w:rsidR="00131ADA" w:rsidRDefault="00D75589">
            <w:pPr>
              <w:pStyle w:val="Heading1"/>
            </w:pPr>
            <w:r>
              <w:t>Action items</w:t>
            </w:r>
          </w:p>
        </w:tc>
        <w:tc>
          <w:tcPr>
            <w:tcW w:w="2722" w:type="dxa"/>
          </w:tcPr>
          <w:p w14:paraId="3818C91A" w14:textId="77777777" w:rsidR="00131ADA" w:rsidRDefault="00D75589">
            <w:pPr>
              <w:pStyle w:val="Heading1"/>
            </w:pPr>
            <w:r>
              <w:t>Owner(s)</w:t>
            </w:r>
          </w:p>
        </w:tc>
        <w:tc>
          <w:tcPr>
            <w:tcW w:w="2302" w:type="dxa"/>
          </w:tcPr>
          <w:p w14:paraId="29E7BE11" w14:textId="77777777" w:rsidR="00131ADA" w:rsidRDefault="00D75589">
            <w:pPr>
              <w:pStyle w:val="Heading1"/>
            </w:pPr>
            <w:r>
              <w:t>Deadline</w:t>
            </w:r>
          </w:p>
        </w:tc>
        <w:tc>
          <w:tcPr>
            <w:tcW w:w="2342" w:type="dxa"/>
          </w:tcPr>
          <w:p w14:paraId="3A7360ED" w14:textId="77777777" w:rsidR="00131ADA" w:rsidRDefault="00D75589">
            <w:pPr>
              <w:pStyle w:val="Heading1"/>
            </w:pPr>
            <w:r>
              <w:t>Status</w:t>
            </w:r>
          </w:p>
        </w:tc>
      </w:tr>
      <w:tr w:rsidR="00140728" w14:paraId="523D0DFB" w14:textId="77777777" w:rsidTr="00EC3FFB">
        <w:tc>
          <w:tcPr>
            <w:tcW w:w="2724" w:type="dxa"/>
          </w:tcPr>
          <w:p w14:paraId="5B7A1832" w14:textId="53D62658" w:rsidR="00140728" w:rsidRDefault="00140728" w:rsidP="00140728">
            <w:r w:rsidRPr="00A40D4A">
              <w:t>Finalise assigned code components and push traceable updates to GitHub</w:t>
            </w:r>
          </w:p>
        </w:tc>
        <w:tc>
          <w:tcPr>
            <w:tcW w:w="2722" w:type="dxa"/>
          </w:tcPr>
          <w:p w14:paraId="75FF19BE" w14:textId="187F2DFE" w:rsidR="00140728" w:rsidRDefault="00140728" w:rsidP="00140728">
            <w:pPr>
              <w:jc w:val="center"/>
            </w:pPr>
            <w:r w:rsidRPr="00A40D4A">
              <w:t>Relevant members</w:t>
            </w:r>
          </w:p>
        </w:tc>
        <w:tc>
          <w:tcPr>
            <w:tcW w:w="2302" w:type="dxa"/>
          </w:tcPr>
          <w:p w14:paraId="568B7739" w14:textId="3D0690BA" w:rsidR="00140728" w:rsidRDefault="00140728" w:rsidP="00140728">
            <w:pPr>
              <w:jc w:val="center"/>
            </w:pPr>
            <w:r w:rsidRPr="00A40D4A">
              <w:t>08/09/2026</w:t>
            </w:r>
          </w:p>
        </w:tc>
        <w:tc>
          <w:tcPr>
            <w:tcW w:w="2342" w:type="dxa"/>
          </w:tcPr>
          <w:p w14:paraId="3F69A072" w14:textId="36229AD6" w:rsidR="00140728" w:rsidRDefault="00140728" w:rsidP="00140728">
            <w:pPr>
              <w:jc w:val="center"/>
            </w:pPr>
            <w:r w:rsidRPr="00A40D4A">
              <w:t>In progress</w:t>
            </w:r>
          </w:p>
        </w:tc>
      </w:tr>
      <w:tr w:rsidR="00140728" w14:paraId="677A5EC5" w14:textId="77777777" w:rsidTr="00EC3FFB">
        <w:tc>
          <w:tcPr>
            <w:tcW w:w="2724" w:type="dxa"/>
          </w:tcPr>
          <w:p w14:paraId="0B4E247D" w14:textId="162E0615" w:rsidR="00140728" w:rsidRDefault="00140728" w:rsidP="00140728">
            <w:r w:rsidRPr="00A40D4A">
              <w:t>Begin assigned report sections using verified outputs and agreed references</w:t>
            </w:r>
          </w:p>
        </w:tc>
        <w:tc>
          <w:tcPr>
            <w:tcW w:w="2722" w:type="dxa"/>
          </w:tcPr>
          <w:p w14:paraId="4FDA7BC4" w14:textId="2A769304" w:rsidR="00140728" w:rsidRDefault="00140728" w:rsidP="00140728">
            <w:pPr>
              <w:jc w:val="center"/>
            </w:pPr>
            <w:r w:rsidRPr="00A40D4A">
              <w:t>All members</w:t>
            </w:r>
          </w:p>
        </w:tc>
        <w:tc>
          <w:tcPr>
            <w:tcW w:w="2302" w:type="dxa"/>
          </w:tcPr>
          <w:p w14:paraId="0BCAFC6D" w14:textId="77D378C9" w:rsidR="00140728" w:rsidRDefault="00140728" w:rsidP="00140728">
            <w:pPr>
              <w:jc w:val="center"/>
            </w:pPr>
            <w:r w:rsidRPr="00A40D4A">
              <w:t>08/09/2026</w:t>
            </w:r>
          </w:p>
        </w:tc>
        <w:tc>
          <w:tcPr>
            <w:tcW w:w="2342" w:type="dxa"/>
          </w:tcPr>
          <w:p w14:paraId="05429C7F" w14:textId="197FBF8C" w:rsidR="00140728" w:rsidRDefault="00140728" w:rsidP="00140728">
            <w:pPr>
              <w:jc w:val="center"/>
            </w:pPr>
            <w:r w:rsidRPr="00A40D4A">
              <w:t>In progress</w:t>
            </w:r>
          </w:p>
        </w:tc>
      </w:tr>
      <w:tr w:rsidR="00140728" w14:paraId="4D0DF562" w14:textId="77777777" w:rsidTr="00765220">
        <w:tc>
          <w:tcPr>
            <w:tcW w:w="2724" w:type="dxa"/>
          </w:tcPr>
          <w:p w14:paraId="7147E776" w14:textId="54E42364" w:rsidR="00140728" w:rsidRDefault="00140728" w:rsidP="00140728">
            <w:r w:rsidRPr="00A40D4A">
              <w:lastRenderedPageBreak/>
              <w:t>Update Jira tasks, status and evidence links</w:t>
            </w:r>
          </w:p>
        </w:tc>
        <w:tc>
          <w:tcPr>
            <w:tcW w:w="2722" w:type="dxa"/>
          </w:tcPr>
          <w:p w14:paraId="6E8783D0" w14:textId="4F2EA2BF" w:rsidR="00140728" w:rsidRPr="00B56B10" w:rsidRDefault="00140728" w:rsidP="00140728">
            <w:pPr>
              <w:jc w:val="center"/>
            </w:pPr>
            <w:r w:rsidRPr="00A40D4A">
              <w:t>All members</w:t>
            </w:r>
          </w:p>
        </w:tc>
        <w:tc>
          <w:tcPr>
            <w:tcW w:w="2302" w:type="dxa"/>
          </w:tcPr>
          <w:p w14:paraId="5FD8BCC5" w14:textId="4B26570C" w:rsidR="00140728" w:rsidRPr="00FF1371" w:rsidRDefault="00140728" w:rsidP="00140728">
            <w:pPr>
              <w:jc w:val="center"/>
            </w:pPr>
            <w:r w:rsidRPr="00A40D4A">
              <w:t>08/09/2026</w:t>
            </w:r>
          </w:p>
        </w:tc>
        <w:tc>
          <w:tcPr>
            <w:tcW w:w="2342" w:type="dxa"/>
          </w:tcPr>
          <w:p w14:paraId="18CEB54C" w14:textId="18E64326" w:rsidR="00140728" w:rsidRPr="001C36F5" w:rsidRDefault="00140728" w:rsidP="00140728">
            <w:pPr>
              <w:jc w:val="center"/>
            </w:pPr>
            <w:r w:rsidRPr="00A40D4A">
              <w:t>In progress</w:t>
            </w:r>
          </w:p>
        </w:tc>
      </w:tr>
      <w:tr w:rsidR="00140728" w14:paraId="35EEC788" w14:textId="77777777" w:rsidTr="00765220">
        <w:tc>
          <w:tcPr>
            <w:tcW w:w="2724" w:type="dxa"/>
          </w:tcPr>
          <w:p w14:paraId="4AFB7FB7" w14:textId="37F42613" w:rsidR="00140728" w:rsidRPr="003F64F6" w:rsidRDefault="00140728" w:rsidP="00140728">
            <w:pPr>
              <w:rPr>
                <w:rFonts w:ascii="Arial" w:hAnsi="Arial"/>
                <w:lang w:val="vi-VN"/>
              </w:rPr>
            </w:pPr>
            <w:r w:rsidRPr="00A40D4A">
              <w:t>Find relevant research papers and share them in the team workspace</w:t>
            </w:r>
          </w:p>
        </w:tc>
        <w:tc>
          <w:tcPr>
            <w:tcW w:w="2722" w:type="dxa"/>
          </w:tcPr>
          <w:p w14:paraId="2D5F5C82" w14:textId="4CC0EDEE" w:rsidR="00140728" w:rsidRDefault="00140728" w:rsidP="00140728">
            <w:pPr>
              <w:jc w:val="center"/>
            </w:pPr>
            <w:r w:rsidRPr="00A40D4A">
              <w:t>All members</w:t>
            </w:r>
          </w:p>
        </w:tc>
        <w:tc>
          <w:tcPr>
            <w:tcW w:w="2302" w:type="dxa"/>
          </w:tcPr>
          <w:p w14:paraId="3E6CB693" w14:textId="32E35A3E" w:rsidR="00140728" w:rsidRPr="003F64F6" w:rsidRDefault="00140728" w:rsidP="00140728">
            <w:pPr>
              <w:jc w:val="center"/>
            </w:pPr>
            <w:r w:rsidRPr="00A40D4A">
              <w:t>08/09/2026</w:t>
            </w:r>
          </w:p>
        </w:tc>
        <w:tc>
          <w:tcPr>
            <w:tcW w:w="2342" w:type="dxa"/>
          </w:tcPr>
          <w:p w14:paraId="6BA50CF3" w14:textId="2F07243E" w:rsidR="00140728" w:rsidRDefault="00140728" w:rsidP="00140728">
            <w:pPr>
              <w:jc w:val="center"/>
            </w:pPr>
            <w:r w:rsidRPr="00A40D4A">
              <w:t>In progress</w:t>
            </w:r>
          </w:p>
        </w:tc>
      </w:tr>
      <w:tr w:rsidR="00140728" w14:paraId="785E1621" w14:textId="77777777" w:rsidTr="00EC3FFB">
        <w:tc>
          <w:tcPr>
            <w:tcW w:w="2724" w:type="dxa"/>
          </w:tcPr>
          <w:p w14:paraId="5C9292F7" w14:textId="49767BEA" w:rsidR="00140728" w:rsidRDefault="00140728" w:rsidP="00140728">
            <w:r w:rsidRPr="00A40D4A">
              <w:t>Complete applicable AWS Lab activities and retain submission evidence</w:t>
            </w:r>
          </w:p>
        </w:tc>
        <w:tc>
          <w:tcPr>
            <w:tcW w:w="2722" w:type="dxa"/>
          </w:tcPr>
          <w:p w14:paraId="7E1D010B" w14:textId="04520991" w:rsidR="00140728" w:rsidRDefault="00140728" w:rsidP="00140728">
            <w:pPr>
              <w:jc w:val="center"/>
            </w:pPr>
            <w:r w:rsidRPr="00A40D4A">
              <w:t>All members</w:t>
            </w:r>
          </w:p>
        </w:tc>
        <w:tc>
          <w:tcPr>
            <w:tcW w:w="2302" w:type="dxa"/>
          </w:tcPr>
          <w:p w14:paraId="39BDF1BE" w14:textId="412177E1" w:rsidR="00140728" w:rsidRDefault="00140728" w:rsidP="00140728">
            <w:pPr>
              <w:jc w:val="center"/>
            </w:pPr>
            <w:r w:rsidRPr="00A40D4A">
              <w:t>Before submission</w:t>
            </w:r>
          </w:p>
        </w:tc>
        <w:tc>
          <w:tcPr>
            <w:tcW w:w="2342" w:type="dxa"/>
          </w:tcPr>
          <w:p w14:paraId="46EFCB7B" w14:textId="072DAA80" w:rsidR="00140728" w:rsidRDefault="00140728" w:rsidP="00140728">
            <w:pPr>
              <w:jc w:val="center"/>
            </w:pPr>
            <w:r w:rsidRPr="00A40D4A">
              <w:t>In progress</w:t>
            </w:r>
          </w:p>
        </w:tc>
      </w:tr>
    </w:tbl>
    <w:p w14:paraId="699557DE" w14:textId="77777777" w:rsidR="00131ADA" w:rsidRDefault="00131ADA" w:rsidP="00B56B10">
      <w:pPr>
        <w:pStyle w:val="ListNumber"/>
        <w:numPr>
          <w:ilvl w:val="0"/>
          <w:numId w:val="0"/>
        </w:numPr>
      </w:pPr>
    </w:p>
    <w:p w14:paraId="2158BDFC" w14:textId="77777777" w:rsidR="00131ADA" w:rsidRDefault="00D75589">
      <w:pPr>
        <w:pStyle w:val="Heading1"/>
      </w:pPr>
      <w:r>
        <w:t>Next meeting time and venue</w:t>
      </w:r>
    </w:p>
    <w:p w14:paraId="647D3A52" w14:textId="3C91AFB0" w:rsidR="00131ADA" w:rsidRDefault="00D75589">
      <w:pPr>
        <w:spacing w:line="240" w:lineRule="auto"/>
        <w:contextualSpacing/>
      </w:pPr>
      <w:r>
        <w:t>Date:</w:t>
      </w:r>
      <w:r w:rsidR="00DC559A">
        <w:t xml:space="preserve"> </w:t>
      </w:r>
      <w:r w:rsidR="00492F0B">
        <w:rPr>
          <w:rFonts w:ascii="Calibri" w:hAnsi="Calibri" w:cs="Calibri"/>
        </w:rPr>
        <w:t xml:space="preserve">Around </w:t>
      </w:r>
      <w:r w:rsidR="00140728">
        <w:rPr>
          <w:rFonts w:ascii="Arial" w:hAnsi="Arial" w:cs="Arial"/>
        </w:rPr>
        <w:t>08</w:t>
      </w:r>
      <w:r w:rsidR="00DC559A">
        <w:t>/</w:t>
      </w:r>
      <w:r w:rsidR="00140728">
        <w:rPr>
          <w:rFonts w:ascii="Arial" w:hAnsi="Arial" w:cs="Arial"/>
        </w:rPr>
        <w:t>09</w:t>
      </w:r>
      <w:r w:rsidR="00DC559A">
        <w:t>/2026</w:t>
      </w:r>
    </w:p>
    <w:p w14:paraId="33334A76" w14:textId="7FBFC95A" w:rsidR="00131ADA" w:rsidRDefault="00D75589">
      <w:pPr>
        <w:spacing w:line="240" w:lineRule="auto"/>
        <w:contextualSpacing/>
      </w:pPr>
      <w:r>
        <w:t>Time:</w:t>
      </w:r>
      <w:r w:rsidR="00DC559A">
        <w:t xml:space="preserve"> After </w:t>
      </w:r>
      <w:r w:rsidR="00973D29">
        <w:rPr>
          <w:rFonts w:ascii="Arial" w:hAnsi="Arial" w:cs="Arial"/>
        </w:rPr>
        <w:t>8</w:t>
      </w:r>
      <w:r w:rsidR="00DC559A">
        <w:t>:00</w:t>
      </w:r>
      <w:r w:rsidR="00901588">
        <w:t>P</w:t>
      </w:r>
      <w:r w:rsidR="00DC559A">
        <w:t>M</w:t>
      </w:r>
      <w:r>
        <w:br/>
        <w:t>Venue:</w:t>
      </w:r>
      <w:r w:rsidR="00DC559A">
        <w:t xml:space="preserve"> </w:t>
      </w:r>
      <w:r w:rsidR="00140728">
        <w:rPr>
          <w:rFonts w:ascii="Arial" w:hAnsi="Arial" w:cs="Arial"/>
        </w:rPr>
        <w:t>Meeting</w:t>
      </w:r>
      <w:r w:rsidR="00140728">
        <w:rPr>
          <w:rFonts w:ascii="Arial" w:hAnsi="Arial" w:cs="Arial"/>
          <w:lang w:val="vi-VN"/>
        </w:rPr>
        <w:t xml:space="preserve"> Room</w:t>
      </w:r>
      <w:r w:rsidR="00DC559A">
        <w:t xml:space="preserve"> </w:t>
      </w:r>
    </w:p>
    <w:p w14:paraId="51BC4F35" w14:textId="77777777" w:rsidR="00131ADA" w:rsidRDefault="00131ADA"/>
    <w:p w14:paraId="403782E3" w14:textId="77777777" w:rsidR="00131ADA" w:rsidRDefault="00131ADA"/>
    <w:sectPr w:rsidR="00131ADA">
      <w:footerReference w:type="default" r:id="rId10"/>
      <w:pgSz w:w="12240" w:h="15840"/>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70CB54" w14:textId="77777777" w:rsidR="004A23A5" w:rsidRDefault="004A23A5">
      <w:pPr>
        <w:spacing w:line="240" w:lineRule="auto"/>
      </w:pPr>
      <w:r>
        <w:separator/>
      </w:r>
    </w:p>
  </w:endnote>
  <w:endnote w:type="continuationSeparator" w:id="0">
    <w:p w14:paraId="0C04A09F" w14:textId="77777777" w:rsidR="004A23A5" w:rsidRDefault="004A23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STXinwei">
    <w:charset w:val="86"/>
    <w:family w:val="auto"/>
    <w:pitch w:val="variable"/>
    <w:sig w:usb0="00000001" w:usb1="080F0000" w:usb2="00000010" w:usb3="00000000" w:csb0="00040000" w:csb1="00000000"/>
  </w:font>
  <w:font w:name="IrisUPC">
    <w:charset w:val="DE"/>
    <w:family w:val="swiss"/>
    <w:pitch w:val="variable"/>
    <w:sig w:usb0="81000003" w:usb1="00000000" w:usb2="00000000" w:usb3="00000000" w:csb0="00010001" w:csb1="00000000"/>
  </w:font>
  <w:font w:name="方正姚体">
    <w:altName w:val="宋体"/>
    <w:charset w:val="00"/>
    <w:family w:val="auto"/>
    <w:pitch w:val="default"/>
  </w:font>
  <w:font w:name="Cordia New">
    <w:panose1 w:val="020B0304020202020204"/>
    <w:charset w:val="DE"/>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6FE37" w14:textId="77777777" w:rsidR="00131ADA" w:rsidRDefault="00D75589">
    <w:pPr>
      <w:pStyle w:val="Footer"/>
    </w:pPr>
    <w:r>
      <w:fldChar w:fldCharType="begin"/>
    </w:r>
    <w:r>
      <w:instrText xml:space="preserve"> PAGE   \* MERGEFORMAT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5138FE" w14:textId="77777777" w:rsidR="004A23A5" w:rsidRDefault="004A23A5">
      <w:pPr>
        <w:spacing w:after="0"/>
      </w:pPr>
      <w:r>
        <w:separator/>
      </w:r>
    </w:p>
  </w:footnote>
  <w:footnote w:type="continuationSeparator" w:id="0">
    <w:p w14:paraId="6DB48EE2" w14:textId="77777777" w:rsidR="004A23A5" w:rsidRDefault="004A23A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1492"/>
        </w:tabs>
        <w:ind w:left="1492"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209"/>
        </w:tabs>
        <w:ind w:left="1209"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926"/>
        </w:tabs>
        <w:ind w:left="926"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643"/>
        </w:tabs>
        <w:ind w:left="643"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1492"/>
        </w:tabs>
        <w:ind w:left="1492" w:hanging="360"/>
      </w:pPr>
      <w:rPr>
        <w:rFonts w:ascii="Symbol" w:hAnsi="Symbol"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209"/>
        </w:tabs>
        <w:ind w:left="1209" w:hanging="360"/>
      </w:pPr>
      <w:rPr>
        <w:rFonts w:ascii="Symbol" w:hAnsi="Symbol"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926"/>
        </w:tabs>
        <w:ind w:left="926" w:hanging="360"/>
      </w:pPr>
      <w:rPr>
        <w:rFonts w:ascii="Symbol" w:hAnsi="Symbol"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643"/>
        </w:tabs>
        <w:ind w:left="643" w:hanging="360"/>
      </w:pPr>
      <w:rPr>
        <w:rFonts w:ascii="Symbol" w:hAnsi="Symbol"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360"/>
      </w:pPr>
      <w:rPr>
        <w:rFonts w:hint="default"/>
        <w:color w:val="595959" w:themeColor="text1" w:themeTint="A6"/>
      </w:r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0" w15:restartNumberingAfterBreak="0">
    <w:nsid w:val="0BC11BB5"/>
    <w:multiLevelType w:val="hybridMultilevel"/>
    <w:tmpl w:val="3A9CBB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30B"/>
    <w:rsid w:val="F6B3A034"/>
    <w:rsid w:val="0001008B"/>
    <w:rsid w:val="00033C45"/>
    <w:rsid w:val="000356BF"/>
    <w:rsid w:val="00072AF0"/>
    <w:rsid w:val="00080CD8"/>
    <w:rsid w:val="00084110"/>
    <w:rsid w:val="000E571F"/>
    <w:rsid w:val="0012631A"/>
    <w:rsid w:val="00131ADA"/>
    <w:rsid w:val="00140728"/>
    <w:rsid w:val="0014174D"/>
    <w:rsid w:val="001633E2"/>
    <w:rsid w:val="00242274"/>
    <w:rsid w:val="00257C12"/>
    <w:rsid w:val="002E295B"/>
    <w:rsid w:val="002F7445"/>
    <w:rsid w:val="00390A70"/>
    <w:rsid w:val="003A26E5"/>
    <w:rsid w:val="003F64F6"/>
    <w:rsid w:val="004052FE"/>
    <w:rsid w:val="004575C1"/>
    <w:rsid w:val="00460A41"/>
    <w:rsid w:val="00474DF9"/>
    <w:rsid w:val="00481A88"/>
    <w:rsid w:val="0048290F"/>
    <w:rsid w:val="00492F0B"/>
    <w:rsid w:val="004A23A5"/>
    <w:rsid w:val="004A5B05"/>
    <w:rsid w:val="00542D9B"/>
    <w:rsid w:val="00552CEE"/>
    <w:rsid w:val="0056330B"/>
    <w:rsid w:val="005712CC"/>
    <w:rsid w:val="005A2384"/>
    <w:rsid w:val="005C3B25"/>
    <w:rsid w:val="005D2430"/>
    <w:rsid w:val="00664D4D"/>
    <w:rsid w:val="006A715D"/>
    <w:rsid w:val="006B68E0"/>
    <w:rsid w:val="006B6C99"/>
    <w:rsid w:val="006C40A5"/>
    <w:rsid w:val="006C5BB6"/>
    <w:rsid w:val="00724485"/>
    <w:rsid w:val="007277EF"/>
    <w:rsid w:val="007852D5"/>
    <w:rsid w:val="007E5A7C"/>
    <w:rsid w:val="008045C6"/>
    <w:rsid w:val="00815C33"/>
    <w:rsid w:val="00841867"/>
    <w:rsid w:val="008824F3"/>
    <w:rsid w:val="00890D01"/>
    <w:rsid w:val="008E21DD"/>
    <w:rsid w:val="008F3583"/>
    <w:rsid w:val="00901588"/>
    <w:rsid w:val="00905947"/>
    <w:rsid w:val="00973D29"/>
    <w:rsid w:val="009A5612"/>
    <w:rsid w:val="00A6394D"/>
    <w:rsid w:val="00AA1C29"/>
    <w:rsid w:val="00AC0DC2"/>
    <w:rsid w:val="00AC2FC3"/>
    <w:rsid w:val="00AD4803"/>
    <w:rsid w:val="00AF77C1"/>
    <w:rsid w:val="00B364FF"/>
    <w:rsid w:val="00B56B10"/>
    <w:rsid w:val="00BF12EF"/>
    <w:rsid w:val="00BF2C07"/>
    <w:rsid w:val="00C2020E"/>
    <w:rsid w:val="00C263D9"/>
    <w:rsid w:val="00C44B55"/>
    <w:rsid w:val="00C535E4"/>
    <w:rsid w:val="00D2338E"/>
    <w:rsid w:val="00D40EC6"/>
    <w:rsid w:val="00D55EAD"/>
    <w:rsid w:val="00D75589"/>
    <w:rsid w:val="00D77536"/>
    <w:rsid w:val="00DC559A"/>
    <w:rsid w:val="00E02BFF"/>
    <w:rsid w:val="00EC3FFB"/>
    <w:rsid w:val="00F06665"/>
    <w:rsid w:val="00F13577"/>
    <w:rsid w:val="00F34054"/>
    <w:rsid w:val="00F35A01"/>
    <w:rsid w:val="00F44334"/>
    <w:rsid w:val="00F73961"/>
    <w:rsid w:val="00FC08A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022AFF"/>
  <w15:docId w15:val="{767CE586-A54B-451D-B4C8-64D7ED2AA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AU" w:eastAsia="en-AU" w:bidi="ar-SA"/>
      </w:rPr>
    </w:rPrDefault>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4"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64" w:lineRule="auto"/>
    </w:pPr>
    <w:rPr>
      <w:color w:val="0D0D0D" w:themeColor="text1" w:themeTint="F2"/>
      <w:sz w:val="22"/>
      <w:lang w:val="en-US" w:eastAsia="ja-JP"/>
    </w:rPr>
  </w:style>
  <w:style w:type="paragraph" w:styleId="Heading1">
    <w:name w:val="heading 1"/>
    <w:basedOn w:val="Normal"/>
    <w:next w:val="Normal"/>
    <w:link w:val="Heading1Char"/>
    <w:uiPriority w:val="4"/>
    <w:qFormat/>
    <w:pPr>
      <w:keepNext/>
      <w:keepLines/>
      <w:spacing w:before="360"/>
      <w:outlineLvl w:val="0"/>
    </w:pPr>
    <w:rPr>
      <w:rFonts w:asciiTheme="majorHAnsi" w:eastAsiaTheme="majorEastAsia" w:hAnsiTheme="majorHAnsi" w:cstheme="majorBidi"/>
      <w:color w:val="F38200" w:themeColor="accent1"/>
      <w:sz w:val="30"/>
      <w:szCs w:val="30"/>
      <w14:textFill>
        <w14:solidFill>
          <w14:schemeClr w14:val="accent1">
            <w14:lumMod w14:val="50000"/>
            <w14:lumMod w14:val="95000"/>
            <w14:lumOff w14:val="5000"/>
          </w14:schemeClr>
        </w14:solidFill>
      </w14:textFill>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F38200" w:themeColor="accent1"/>
      <w:sz w:val="26"/>
      <w:szCs w:val="26"/>
      <w14:textFill>
        <w14:solidFill>
          <w14:schemeClr w14:val="accent1">
            <w14:lumMod w14:val="50000"/>
            <w14:lumMod w14:val="95000"/>
            <w14:lumOff w14:val="5000"/>
          </w14:schemeClr>
        </w14:solidFill>
      </w14:textFill>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F38200" w:themeColor="accent1"/>
      <w:sz w:val="24"/>
      <w:szCs w:val="24"/>
      <w14:textFill>
        <w14:solidFill>
          <w14:schemeClr w14:val="accent1">
            <w14:lumMod w14:val="50000"/>
            <w14:lumMod w14:val="95000"/>
            <w14:lumOff w14:val="5000"/>
          </w14:schemeClr>
        </w14:solidFill>
      </w14:textFill>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F38200" w:themeColor="accent1"/>
      <w14:textFill>
        <w14:solidFill>
          <w14:schemeClr w14:val="accent1">
            <w14:lumMod w14:val="50000"/>
            <w14:lumMod w14:val="95000"/>
            <w14:lumOff w14:val="5000"/>
          </w14:schemeClr>
        </w14:solidFill>
      </w14:textFill>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F38200" w:themeColor="accent1"/>
      <w14:textFill>
        <w14:solidFill>
          <w14:schemeClr w14:val="accent1">
            <w14:lumMod w14:val="50000"/>
            <w14:lumMod w14:val="95000"/>
            <w14:lumOff w14:val="5000"/>
          </w14:schemeClr>
        </w14:solidFill>
      </w14:textFill>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color w:val="F38200" w:themeColor="accent1"/>
      <w14:textFill>
        <w14:solidFill>
          <w14:schemeClr w14:val="accent1">
            <w14:lumMod w14:val="50000"/>
            <w14:lumMod w14:val="95000"/>
            <w14:lumOff w14:val="5000"/>
          </w14:schemeClr>
        </w14:solidFill>
      </w14:textFill>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F38200" w:themeColor="accent1"/>
      <w14:textFill>
        <w14:solidFill>
          <w14:schemeClr w14:val="accent1">
            <w14:lumMod w14:val="50000"/>
            <w14:lumMod w14:val="95000"/>
            <w14:lumOff w14:val="5000"/>
          </w14:schemeClr>
        </w14:solidFill>
      </w14:textFill>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color w:val="262626" w:themeColor="text1" w:themeTint="D9"/>
      <w:szCs w:val="21"/>
    </w:rPr>
  </w:style>
  <w:style w:type="paragraph" w:styleId="Heading9">
    <w:name w:val="heading 9"/>
    <w:basedOn w:val="Normal"/>
    <w:next w:val="Normal"/>
    <w:link w:val="Heading9Char"/>
    <w:uiPriority w:val="9"/>
    <w:semiHidden/>
    <w:unhideWhenUsed/>
    <w:qFormat/>
    <w:pPr>
      <w:keepNext/>
      <w:keepLines/>
      <w:spacing w:before="40" w:after="0"/>
      <w:outlineLvl w:val="8"/>
    </w:pPr>
    <w:rPr>
      <w:rFonts w:asciiTheme="majorHAnsi" w:eastAsiaTheme="majorEastAsia" w:hAnsiTheme="majorHAnsi" w:cstheme="majorBidi"/>
      <w:i/>
      <w:iCs/>
      <w:color w:val="262626" w:themeColor="text1" w:themeTint="D9"/>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Cs w:val="18"/>
    </w:rPr>
  </w:style>
  <w:style w:type="paragraph" w:styleId="BlockText">
    <w:name w:val="Block Text"/>
    <w:basedOn w:val="Normal"/>
    <w:uiPriority w:val="99"/>
    <w:semiHidden/>
    <w:unhideWhenUsed/>
    <w:pPr>
      <w:pBdr>
        <w:top w:val="single" w:sz="2" w:space="10" w:color="794000" w:themeColor="accent1" w:themeShade="80"/>
        <w:left w:val="single" w:sz="2" w:space="10" w:color="794000" w:themeColor="accent1" w:themeShade="80"/>
        <w:bottom w:val="single" w:sz="2" w:space="10" w:color="794000" w:themeColor="accent1" w:themeShade="80"/>
        <w:right w:val="single" w:sz="2" w:space="10" w:color="794000" w:themeColor="accent1" w:themeShade="80"/>
      </w:pBdr>
      <w:ind w:left="1152" w:right="1152"/>
    </w:pPr>
    <w:rPr>
      <w:i/>
      <w:iCs/>
      <w:color w:val="F38200" w:themeColor="accent1"/>
      <w14:textFill>
        <w14:solidFill>
          <w14:schemeClr w14:val="accent1">
            <w14:lumMod w14:val="50000"/>
            <w14:lumMod w14:val="95000"/>
            <w14:lumOff w14:val="5000"/>
          </w14:schemeClr>
        </w14:solidFill>
      </w14:textFill>
    </w:rPr>
  </w:style>
  <w:style w:type="paragraph" w:styleId="BodyText">
    <w:name w:val="Body Text"/>
    <w:basedOn w:val="Normal"/>
    <w:link w:val="BodyTextChar"/>
    <w:uiPriority w:val="99"/>
    <w:semiHidden/>
    <w:unhideWhenUsed/>
    <w:pPr>
      <w:spacing w:after="120"/>
    </w:pPr>
  </w:style>
  <w:style w:type="paragraph" w:styleId="BodyText2">
    <w:name w:val="Body Text 2"/>
    <w:basedOn w:val="Normal"/>
    <w:link w:val="BodyText2Char"/>
    <w:uiPriority w:val="99"/>
    <w:semiHidden/>
    <w:unhideWhenUsed/>
    <w:pPr>
      <w:spacing w:after="120" w:line="480" w:lineRule="auto"/>
    </w:pPr>
  </w:style>
  <w:style w:type="paragraph" w:styleId="BodyText3">
    <w:name w:val="Body Text 3"/>
    <w:basedOn w:val="Normal"/>
    <w:link w:val="BodyText3Char"/>
    <w:uiPriority w:val="99"/>
    <w:semiHidden/>
    <w:unhideWhenUsed/>
    <w:pPr>
      <w:spacing w:after="120"/>
    </w:pPr>
    <w:rPr>
      <w:szCs w:val="16"/>
    </w:rPr>
  </w:style>
  <w:style w:type="paragraph" w:styleId="BodyTextFirstIndent">
    <w:name w:val="Body Text First Indent"/>
    <w:basedOn w:val="BodyText"/>
    <w:link w:val="BodyTextFirstIndentChar"/>
    <w:uiPriority w:val="99"/>
    <w:semiHidden/>
    <w:unhideWhenUsed/>
    <w:pPr>
      <w:spacing w:after="280"/>
      <w:ind w:firstLine="360"/>
    </w:pPr>
  </w:style>
  <w:style w:type="paragraph" w:styleId="BodyTextIndent">
    <w:name w:val="Body Text Indent"/>
    <w:basedOn w:val="Normal"/>
    <w:link w:val="BodyTextIndentChar"/>
    <w:uiPriority w:val="99"/>
    <w:semiHidden/>
    <w:unhideWhenUsed/>
    <w:pPr>
      <w:spacing w:after="120"/>
      <w:ind w:left="283"/>
    </w:pPr>
  </w:style>
  <w:style w:type="paragraph" w:styleId="BodyTextFirstIndent2">
    <w:name w:val="Body Text First Indent 2"/>
    <w:basedOn w:val="BodyTextIndent"/>
    <w:link w:val="BodyTextFirstIndent2Char"/>
    <w:uiPriority w:val="99"/>
    <w:semiHidden/>
    <w:unhideWhenUsed/>
    <w:pPr>
      <w:spacing w:after="280"/>
      <w:ind w:left="360" w:firstLine="360"/>
    </w:pPr>
  </w:style>
  <w:style w:type="paragraph" w:styleId="BodyTextIndent2">
    <w:name w:val="Body Text Indent 2"/>
    <w:basedOn w:val="Normal"/>
    <w:link w:val="BodyTextIndent2Char"/>
    <w:uiPriority w:val="99"/>
    <w:semiHidden/>
    <w:unhideWhenUsed/>
    <w:pPr>
      <w:spacing w:after="120" w:line="480" w:lineRule="auto"/>
      <w:ind w:left="283"/>
    </w:pPr>
  </w:style>
  <w:style w:type="paragraph" w:styleId="BodyTextIndent3">
    <w:name w:val="Body Text Indent 3"/>
    <w:basedOn w:val="Normal"/>
    <w:link w:val="BodyTextIndent3Char"/>
    <w:uiPriority w:val="99"/>
    <w:semiHidden/>
    <w:unhideWhenUsed/>
    <w:pPr>
      <w:spacing w:after="120"/>
      <w:ind w:left="283"/>
    </w:pPr>
    <w:rPr>
      <w:szCs w:val="16"/>
    </w:rPr>
  </w:style>
  <w:style w:type="paragraph" w:styleId="Caption">
    <w:name w:val="caption"/>
    <w:basedOn w:val="Normal"/>
    <w:next w:val="Normal"/>
    <w:uiPriority w:val="35"/>
    <w:semiHidden/>
    <w:unhideWhenUsed/>
    <w:qFormat/>
    <w:pPr>
      <w:spacing w:line="240" w:lineRule="auto"/>
    </w:pPr>
    <w:rPr>
      <w:i/>
      <w:iCs/>
      <w:color w:val="071F28" w:themeColor="text2"/>
      <w:szCs w:val="18"/>
    </w:rPr>
  </w:style>
  <w:style w:type="paragraph" w:styleId="Closing">
    <w:name w:val="Closing"/>
    <w:basedOn w:val="Normal"/>
    <w:link w:val="ClosingChar"/>
    <w:uiPriority w:val="99"/>
    <w:semiHidden/>
    <w:unhideWhenUsed/>
    <w:pPr>
      <w:spacing w:after="0" w:line="240" w:lineRule="auto"/>
      <w:ind w:left="4252"/>
    </w:pPr>
  </w:style>
  <w:style w:type="character" w:styleId="CommentReference">
    <w:name w:val="annotation reference"/>
    <w:basedOn w:val="DefaultParagraphFont"/>
    <w:uiPriority w:val="99"/>
    <w:semiHidden/>
    <w:unhideWhenUsed/>
    <w:rPr>
      <w:sz w:val="22"/>
      <w:szCs w:val="16"/>
    </w:rPr>
  </w:style>
  <w:style w:type="paragraph" w:styleId="CommentText">
    <w:name w:val="annotation text"/>
    <w:basedOn w:val="Normal"/>
    <w:link w:val="CommentTextChar"/>
    <w:uiPriority w:val="99"/>
    <w:semiHidden/>
    <w:unhideWhenUsed/>
    <w:pPr>
      <w:spacing w:line="240" w:lineRule="auto"/>
    </w:pPr>
  </w:style>
  <w:style w:type="paragraph" w:styleId="CommentSubject">
    <w:name w:val="annotation subject"/>
    <w:basedOn w:val="CommentText"/>
    <w:next w:val="CommentText"/>
    <w:link w:val="CommentSubjectChar"/>
    <w:uiPriority w:val="99"/>
    <w:semiHidden/>
    <w:unhideWhenUsed/>
    <w:rPr>
      <w:b/>
      <w:bCs/>
    </w:rPr>
  </w:style>
  <w:style w:type="paragraph" w:styleId="Date">
    <w:name w:val="Date"/>
    <w:basedOn w:val="Normal"/>
    <w:next w:val="Normal"/>
    <w:link w:val="DateChar"/>
    <w:uiPriority w:val="99"/>
    <w:semiHidden/>
    <w:unhideWhenUsed/>
  </w:style>
  <w:style w:type="paragraph" w:styleId="DocumentMap">
    <w:name w:val="Document Map"/>
    <w:basedOn w:val="Normal"/>
    <w:link w:val="DocumentMapChar"/>
    <w:uiPriority w:val="99"/>
    <w:semiHidden/>
    <w:unhideWhenUsed/>
    <w:pPr>
      <w:spacing w:after="0" w:line="240" w:lineRule="auto"/>
    </w:pPr>
    <w:rPr>
      <w:rFonts w:ascii="Segoe UI" w:hAnsi="Segoe UI" w:cs="Segoe UI"/>
      <w:szCs w:val="16"/>
    </w:rPr>
  </w:style>
  <w:style w:type="paragraph" w:styleId="E-mailSignature">
    <w:name w:val="E-mail Signature"/>
    <w:basedOn w:val="Normal"/>
    <w:link w:val="E-mailSignatureChar"/>
    <w:uiPriority w:val="99"/>
    <w:semiHidden/>
    <w:unhideWhenUsed/>
    <w:pPr>
      <w:spacing w:after="0" w:line="240" w:lineRule="auto"/>
    </w:pPr>
  </w:style>
  <w:style w:type="character" w:styleId="Emphasis">
    <w:name w:val="Emphasis"/>
    <w:basedOn w:val="DefaultParagraphFont"/>
    <w:uiPriority w:val="20"/>
    <w:semiHidden/>
    <w:unhideWhenUsed/>
    <w:qFormat/>
    <w:rPr>
      <w:i/>
      <w:iCs/>
      <w:sz w:val="22"/>
    </w:rPr>
  </w:style>
  <w:style w:type="character" w:styleId="EndnoteReference">
    <w:name w:val="endnote reference"/>
    <w:basedOn w:val="DefaultParagraphFont"/>
    <w:uiPriority w:val="99"/>
    <w:semiHidden/>
    <w:unhideWhenUsed/>
    <w:rPr>
      <w:sz w:val="22"/>
      <w:vertAlign w:val="superscript"/>
    </w:rPr>
  </w:style>
  <w:style w:type="paragraph" w:styleId="EndnoteText">
    <w:name w:val="endnote text"/>
    <w:basedOn w:val="Normal"/>
    <w:link w:val="EndnoteTextChar"/>
    <w:uiPriority w:val="99"/>
    <w:semiHidden/>
    <w:unhideWhenUsed/>
    <w:pPr>
      <w:spacing w:after="0" w:line="240" w:lineRule="auto"/>
    </w:pPr>
  </w:style>
  <w:style w:type="paragraph" w:styleId="EnvelopeAddress">
    <w:name w:val="envelope address"/>
    <w:basedOn w:val="Normal"/>
    <w:uiPriority w:val="99"/>
    <w:semiHidden/>
    <w:unhideWhenUsed/>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pPr>
      <w:spacing w:after="0" w:line="240" w:lineRule="auto"/>
    </w:pPr>
    <w:rPr>
      <w:rFonts w:asciiTheme="majorHAnsi" w:eastAsiaTheme="majorEastAsia" w:hAnsiTheme="majorHAnsi" w:cstheme="majorBidi"/>
    </w:rPr>
  </w:style>
  <w:style w:type="character" w:styleId="FollowedHyperlink">
    <w:name w:val="FollowedHyperlink"/>
    <w:basedOn w:val="DefaultParagraphFont"/>
    <w:uiPriority w:val="99"/>
    <w:semiHidden/>
    <w:unhideWhenUsed/>
    <w:rPr>
      <w:color w:val="8A479B" w:themeColor="followedHyperlink"/>
      <w:sz w:val="22"/>
      <w:u w:val="single"/>
    </w:rPr>
  </w:style>
  <w:style w:type="paragraph" w:styleId="Footer">
    <w:name w:val="footer"/>
    <w:basedOn w:val="Normal"/>
    <w:link w:val="FooterChar"/>
    <w:uiPriority w:val="99"/>
    <w:unhideWhenUsed/>
    <w:qFormat/>
    <w:pPr>
      <w:spacing w:after="0" w:line="240" w:lineRule="auto"/>
      <w:jc w:val="right"/>
    </w:pPr>
    <w:rPr>
      <w:color w:val="F38200" w:themeColor="accent1"/>
      <w14:textFill>
        <w14:solidFill>
          <w14:schemeClr w14:val="accent1">
            <w14:lumMod w14:val="50000"/>
            <w14:lumMod w14:val="95000"/>
            <w14:lumOff w14:val="5000"/>
          </w14:schemeClr>
        </w14:solidFill>
      </w14:textFill>
    </w:rPr>
  </w:style>
  <w:style w:type="character" w:styleId="FootnoteReference">
    <w:name w:val="footnote reference"/>
    <w:basedOn w:val="DefaultParagraphFont"/>
    <w:uiPriority w:val="99"/>
    <w:semiHidden/>
    <w:unhideWhenUsed/>
    <w:rPr>
      <w:sz w:val="22"/>
      <w:vertAlign w:val="superscript"/>
    </w:rPr>
  </w:style>
  <w:style w:type="paragraph" w:styleId="FootnoteText">
    <w:name w:val="footnote text"/>
    <w:basedOn w:val="Normal"/>
    <w:link w:val="FootnoteTextChar"/>
    <w:uiPriority w:val="99"/>
    <w:semiHidden/>
    <w:unhideWhenUsed/>
    <w:pPr>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TMLAcronym">
    <w:name w:val="HTML Acronym"/>
    <w:basedOn w:val="DefaultParagraphFont"/>
    <w:uiPriority w:val="99"/>
    <w:semiHidden/>
    <w:unhideWhenUsed/>
    <w:rPr>
      <w:sz w:val="22"/>
    </w:rPr>
  </w:style>
  <w:style w:type="paragraph" w:styleId="HTMLAddress">
    <w:name w:val="HTML Address"/>
    <w:basedOn w:val="Normal"/>
    <w:link w:val="HTMLAddressChar"/>
    <w:uiPriority w:val="99"/>
    <w:semiHidden/>
    <w:unhideWhenUsed/>
    <w:pPr>
      <w:spacing w:after="0" w:line="240" w:lineRule="auto"/>
    </w:pPr>
    <w:rPr>
      <w:i/>
      <w:iCs/>
    </w:rPr>
  </w:style>
  <w:style w:type="character" w:styleId="HTMLCite">
    <w:name w:val="HTML Cite"/>
    <w:basedOn w:val="DefaultParagraphFont"/>
    <w:uiPriority w:val="99"/>
    <w:semiHidden/>
    <w:unhideWhenUsed/>
    <w:rPr>
      <w:i/>
      <w:iCs/>
      <w:sz w:val="22"/>
    </w:rPr>
  </w:style>
  <w:style w:type="character" w:styleId="HTMLCode">
    <w:name w:val="HTML Code"/>
    <w:basedOn w:val="DefaultParagraphFont"/>
    <w:uiPriority w:val="99"/>
    <w:semiHidden/>
    <w:unhideWhenUsed/>
    <w:rPr>
      <w:rFonts w:ascii="Consolas" w:hAnsi="Consolas"/>
      <w:sz w:val="22"/>
      <w:szCs w:val="20"/>
    </w:rPr>
  </w:style>
  <w:style w:type="character" w:styleId="HTMLDefinition">
    <w:name w:val="HTML Definition"/>
    <w:basedOn w:val="DefaultParagraphFont"/>
    <w:uiPriority w:val="99"/>
    <w:semiHidden/>
    <w:unhideWhenUsed/>
    <w:rPr>
      <w:i/>
      <w:iCs/>
      <w:sz w:val="22"/>
    </w:rPr>
  </w:style>
  <w:style w:type="character" w:styleId="HTMLKeyboard">
    <w:name w:val="HTML Keyboard"/>
    <w:basedOn w:val="DefaultParagraphFont"/>
    <w:uiPriority w:val="99"/>
    <w:semiHidden/>
    <w:unhideWhenUsed/>
    <w:rPr>
      <w:rFonts w:ascii="Consolas" w:hAnsi="Consolas"/>
      <w:sz w:val="22"/>
      <w:szCs w:val="20"/>
    </w:rPr>
  </w:style>
  <w:style w:type="paragraph" w:styleId="HTMLPreformatted">
    <w:name w:val="HTML Preformatted"/>
    <w:basedOn w:val="Normal"/>
    <w:link w:val="HTMLPreformattedChar"/>
    <w:uiPriority w:val="99"/>
    <w:semiHidden/>
    <w:unhideWhenUsed/>
    <w:pPr>
      <w:spacing w:after="0" w:line="240" w:lineRule="auto"/>
    </w:pPr>
    <w:rPr>
      <w:rFonts w:ascii="Consolas" w:hAnsi="Consolas"/>
    </w:rPr>
  </w:style>
  <w:style w:type="character" w:styleId="HTMLSample">
    <w:name w:val="HTML Sample"/>
    <w:basedOn w:val="DefaultParagraphFont"/>
    <w:uiPriority w:val="99"/>
    <w:semiHidden/>
    <w:unhideWhenUsed/>
    <w:rPr>
      <w:rFonts w:ascii="Consolas" w:hAnsi="Consolas"/>
      <w:sz w:val="24"/>
      <w:szCs w:val="24"/>
    </w:rPr>
  </w:style>
  <w:style w:type="character" w:styleId="HTMLTypewriter">
    <w:name w:val="HTML Typewriter"/>
    <w:basedOn w:val="DefaultParagraphFont"/>
    <w:uiPriority w:val="99"/>
    <w:semiHidden/>
    <w:unhideWhenUsed/>
    <w:rPr>
      <w:rFonts w:ascii="Consolas" w:hAnsi="Consolas"/>
      <w:sz w:val="22"/>
      <w:szCs w:val="20"/>
    </w:rPr>
  </w:style>
  <w:style w:type="character" w:styleId="HTMLVariable">
    <w:name w:val="HTML Variable"/>
    <w:basedOn w:val="DefaultParagraphFont"/>
    <w:uiPriority w:val="99"/>
    <w:semiHidden/>
    <w:unhideWhenUsed/>
    <w:rPr>
      <w:i/>
      <w:iCs/>
      <w:sz w:val="22"/>
    </w:rPr>
  </w:style>
  <w:style w:type="character" w:styleId="Hyperlink">
    <w:name w:val="Hyperlink"/>
    <w:basedOn w:val="DefaultParagraphFont"/>
    <w:uiPriority w:val="99"/>
    <w:semiHidden/>
    <w:unhideWhenUsed/>
    <w:rPr>
      <w:color w:val="186B8A" w:themeColor="text2" w:themeTint="BF"/>
      <w:sz w:val="22"/>
      <w:u w:val="single"/>
    </w:rPr>
  </w:style>
  <w:style w:type="paragraph" w:styleId="Index1">
    <w:name w:val="index 1"/>
    <w:basedOn w:val="Normal"/>
    <w:next w:val="Normal"/>
    <w:autoRedefine/>
    <w:uiPriority w:val="99"/>
    <w:semiHidden/>
    <w:unhideWhenUsed/>
    <w:pPr>
      <w:spacing w:after="0" w:line="240" w:lineRule="auto"/>
      <w:ind w:left="200" w:hanging="200"/>
    </w:pPr>
  </w:style>
  <w:style w:type="paragraph" w:styleId="Index2">
    <w:name w:val="index 2"/>
    <w:basedOn w:val="Normal"/>
    <w:next w:val="Normal"/>
    <w:autoRedefine/>
    <w:uiPriority w:val="99"/>
    <w:semiHidden/>
    <w:unhideWhenUsed/>
    <w:pPr>
      <w:spacing w:after="0" w:line="240" w:lineRule="auto"/>
      <w:ind w:left="400" w:hanging="200"/>
    </w:pPr>
  </w:style>
  <w:style w:type="paragraph" w:styleId="Index3">
    <w:name w:val="index 3"/>
    <w:basedOn w:val="Normal"/>
    <w:next w:val="Normal"/>
    <w:autoRedefine/>
    <w:uiPriority w:val="99"/>
    <w:semiHidden/>
    <w:unhideWhenUsed/>
    <w:pPr>
      <w:spacing w:after="0" w:line="240" w:lineRule="auto"/>
      <w:ind w:left="600" w:hanging="200"/>
    </w:pPr>
  </w:style>
  <w:style w:type="paragraph" w:styleId="Index4">
    <w:name w:val="index 4"/>
    <w:basedOn w:val="Normal"/>
    <w:next w:val="Normal"/>
    <w:autoRedefine/>
    <w:uiPriority w:val="99"/>
    <w:semiHidden/>
    <w:unhideWhenUsed/>
    <w:pPr>
      <w:spacing w:after="0" w:line="240" w:lineRule="auto"/>
      <w:ind w:left="800" w:hanging="200"/>
    </w:pPr>
  </w:style>
  <w:style w:type="paragraph" w:styleId="Index5">
    <w:name w:val="index 5"/>
    <w:basedOn w:val="Normal"/>
    <w:next w:val="Normal"/>
    <w:autoRedefine/>
    <w:uiPriority w:val="99"/>
    <w:semiHidden/>
    <w:unhideWhenUsed/>
    <w:pPr>
      <w:spacing w:after="0" w:line="240" w:lineRule="auto"/>
      <w:ind w:left="1000" w:hanging="200"/>
    </w:pPr>
  </w:style>
  <w:style w:type="paragraph" w:styleId="Index6">
    <w:name w:val="index 6"/>
    <w:basedOn w:val="Normal"/>
    <w:next w:val="Normal"/>
    <w:autoRedefine/>
    <w:uiPriority w:val="99"/>
    <w:semiHidden/>
    <w:unhideWhenUsed/>
    <w:pPr>
      <w:spacing w:after="0" w:line="240" w:lineRule="auto"/>
      <w:ind w:left="1200" w:hanging="200"/>
    </w:pPr>
  </w:style>
  <w:style w:type="paragraph" w:styleId="Index7">
    <w:name w:val="index 7"/>
    <w:basedOn w:val="Normal"/>
    <w:next w:val="Normal"/>
    <w:autoRedefine/>
    <w:uiPriority w:val="99"/>
    <w:semiHidden/>
    <w:unhideWhenUsed/>
    <w:pPr>
      <w:spacing w:after="0" w:line="240" w:lineRule="auto"/>
      <w:ind w:left="1400" w:hanging="200"/>
    </w:pPr>
  </w:style>
  <w:style w:type="paragraph" w:styleId="Index8">
    <w:name w:val="index 8"/>
    <w:basedOn w:val="Normal"/>
    <w:next w:val="Normal"/>
    <w:autoRedefine/>
    <w:uiPriority w:val="99"/>
    <w:semiHidden/>
    <w:unhideWhenUsed/>
    <w:pPr>
      <w:spacing w:after="0" w:line="240" w:lineRule="auto"/>
      <w:ind w:left="1600" w:hanging="200"/>
    </w:pPr>
  </w:style>
  <w:style w:type="paragraph" w:styleId="Index9">
    <w:name w:val="index 9"/>
    <w:basedOn w:val="Normal"/>
    <w:next w:val="Normal"/>
    <w:autoRedefine/>
    <w:uiPriority w:val="99"/>
    <w:semiHidden/>
    <w:unhideWhenUsed/>
    <w:pPr>
      <w:spacing w:after="0" w:line="240" w:lineRule="auto"/>
      <w:ind w:left="1800" w:hanging="200"/>
    </w:p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character" w:styleId="LineNumber">
    <w:name w:val="line number"/>
    <w:basedOn w:val="DefaultParagraphFont"/>
    <w:uiPriority w:val="99"/>
    <w:semiHidden/>
    <w:unhideWhenUsed/>
    <w:rPr>
      <w:sz w:val="22"/>
    </w:rPr>
  </w:style>
  <w:style w:type="paragraph" w:styleId="List">
    <w:name w:val="List"/>
    <w:basedOn w:val="Normal"/>
    <w:uiPriority w:val="99"/>
    <w:semiHidden/>
    <w:unhideWhenUsed/>
    <w:pPr>
      <w:ind w:left="283" w:hanging="283"/>
      <w:contextualSpacing/>
    </w:pPr>
  </w:style>
  <w:style w:type="paragraph" w:styleId="List2">
    <w:name w:val="List 2"/>
    <w:basedOn w:val="Normal"/>
    <w:uiPriority w:val="99"/>
    <w:semiHidden/>
    <w:unhideWhenUsed/>
    <w:pPr>
      <w:ind w:left="566" w:hanging="283"/>
      <w:contextualSpacing/>
    </w:pPr>
  </w:style>
  <w:style w:type="paragraph" w:styleId="List3">
    <w:name w:val="List 3"/>
    <w:basedOn w:val="Normal"/>
    <w:uiPriority w:val="99"/>
    <w:semiHidden/>
    <w:unhideWhenUsed/>
    <w:pPr>
      <w:ind w:left="849" w:hanging="283"/>
      <w:contextualSpacing/>
    </w:pPr>
  </w:style>
  <w:style w:type="paragraph" w:styleId="List4">
    <w:name w:val="List 4"/>
    <w:basedOn w:val="Normal"/>
    <w:uiPriority w:val="99"/>
    <w:semiHidden/>
    <w:unhideWhenUsed/>
    <w:pPr>
      <w:ind w:left="1132" w:hanging="283"/>
      <w:contextualSpacing/>
    </w:pPr>
  </w:style>
  <w:style w:type="paragraph" w:styleId="List5">
    <w:name w:val="List 5"/>
    <w:basedOn w:val="Normal"/>
    <w:uiPriority w:val="99"/>
    <w:semiHidden/>
    <w:unhideWhenUsed/>
    <w:pPr>
      <w:ind w:left="1415" w:hanging="283"/>
      <w:contextualSpacing/>
    </w:pPr>
  </w:style>
  <w:style w:type="paragraph" w:styleId="ListBullet">
    <w:name w:val="List Bullet"/>
    <w:basedOn w:val="Normal"/>
    <w:uiPriority w:val="99"/>
    <w:semiHidden/>
    <w:unhideWhenUsed/>
    <w:pPr>
      <w:numPr>
        <w:numId w:val="1"/>
      </w:numPr>
      <w:contextualSpacing/>
    </w:pPr>
  </w:style>
  <w:style w:type="paragraph" w:styleId="ListBullet2">
    <w:name w:val="List Bullet 2"/>
    <w:basedOn w:val="Normal"/>
    <w:uiPriority w:val="99"/>
    <w:semiHidden/>
    <w:unhideWhenUsed/>
    <w:pPr>
      <w:numPr>
        <w:numId w:val="2"/>
      </w:numPr>
      <w:contextualSpacing/>
    </w:pPr>
  </w:style>
  <w:style w:type="paragraph" w:styleId="ListBullet3">
    <w:name w:val="List Bullet 3"/>
    <w:basedOn w:val="Normal"/>
    <w:uiPriority w:val="99"/>
    <w:semiHidden/>
    <w:unhideWhenUsed/>
    <w:pPr>
      <w:numPr>
        <w:numId w:val="3"/>
      </w:numPr>
      <w:contextualSpacing/>
    </w:pPr>
  </w:style>
  <w:style w:type="paragraph" w:styleId="ListBullet4">
    <w:name w:val="List Bullet 4"/>
    <w:basedOn w:val="Normal"/>
    <w:uiPriority w:val="99"/>
    <w:semiHidden/>
    <w:unhideWhenUsed/>
    <w:pPr>
      <w:numPr>
        <w:numId w:val="4"/>
      </w:numPr>
      <w:contextualSpacing/>
    </w:pPr>
  </w:style>
  <w:style w:type="paragraph" w:styleId="ListBullet5">
    <w:name w:val="List Bullet 5"/>
    <w:basedOn w:val="Normal"/>
    <w:uiPriority w:val="99"/>
    <w:semiHidden/>
    <w:unhideWhenUsed/>
    <w:pPr>
      <w:numPr>
        <w:numId w:val="5"/>
      </w:numPr>
      <w:contextualSpacing/>
    </w:pPr>
  </w:style>
  <w:style w:type="paragraph" w:styleId="ListContinue">
    <w:name w:val="List Continue"/>
    <w:basedOn w:val="Normal"/>
    <w:uiPriority w:val="99"/>
    <w:semiHidden/>
    <w:unhideWhenUsed/>
    <w:pPr>
      <w:spacing w:after="120"/>
      <w:ind w:left="283"/>
      <w:contextualSpacing/>
    </w:pPr>
  </w:style>
  <w:style w:type="paragraph" w:styleId="ListContinue2">
    <w:name w:val="List Continue 2"/>
    <w:basedOn w:val="Normal"/>
    <w:uiPriority w:val="99"/>
    <w:semiHidden/>
    <w:unhideWhenUsed/>
    <w:pPr>
      <w:spacing w:after="120"/>
      <w:ind w:left="566"/>
      <w:contextualSpacing/>
    </w:pPr>
  </w:style>
  <w:style w:type="paragraph" w:styleId="ListContinue3">
    <w:name w:val="List Continue 3"/>
    <w:basedOn w:val="Normal"/>
    <w:uiPriority w:val="99"/>
    <w:semiHidden/>
    <w:unhideWhenUsed/>
    <w:pPr>
      <w:spacing w:after="120"/>
      <w:ind w:left="849"/>
      <w:contextualSpacing/>
    </w:pPr>
  </w:style>
  <w:style w:type="paragraph" w:styleId="ListContinue4">
    <w:name w:val="List Continue 4"/>
    <w:basedOn w:val="Normal"/>
    <w:uiPriority w:val="99"/>
    <w:semiHidden/>
    <w:unhideWhenUsed/>
    <w:pPr>
      <w:spacing w:after="120"/>
      <w:ind w:left="1132"/>
      <w:contextualSpacing/>
    </w:pPr>
  </w:style>
  <w:style w:type="paragraph" w:styleId="ListContinue5">
    <w:name w:val="List Continue 5"/>
    <w:basedOn w:val="Normal"/>
    <w:uiPriority w:val="99"/>
    <w:semiHidden/>
    <w:unhideWhenUsed/>
    <w:pPr>
      <w:spacing w:after="120"/>
      <w:ind w:left="1415"/>
      <w:contextualSpacing/>
    </w:pPr>
  </w:style>
  <w:style w:type="paragraph" w:styleId="ListNumber">
    <w:name w:val="List Number"/>
    <w:basedOn w:val="Normal"/>
    <w:uiPriority w:val="4"/>
    <w:unhideWhenUsed/>
    <w:qFormat/>
    <w:pPr>
      <w:numPr>
        <w:numId w:val="6"/>
      </w:numPr>
    </w:pPr>
  </w:style>
  <w:style w:type="paragraph" w:styleId="ListNumber2">
    <w:name w:val="List Number 2"/>
    <w:basedOn w:val="Normal"/>
    <w:uiPriority w:val="99"/>
    <w:semiHidden/>
    <w:unhideWhenUsed/>
    <w:pPr>
      <w:numPr>
        <w:numId w:val="7"/>
      </w:numPr>
      <w:contextualSpacing/>
    </w:pPr>
  </w:style>
  <w:style w:type="paragraph" w:styleId="ListNumber3">
    <w:name w:val="List Number 3"/>
    <w:basedOn w:val="Normal"/>
    <w:uiPriority w:val="99"/>
    <w:semiHidden/>
    <w:unhideWhenUsed/>
    <w:pPr>
      <w:numPr>
        <w:numId w:val="8"/>
      </w:numPr>
      <w:contextualSpacing/>
    </w:pPr>
  </w:style>
  <w:style w:type="paragraph" w:styleId="ListNumber4">
    <w:name w:val="List Number 4"/>
    <w:basedOn w:val="Normal"/>
    <w:uiPriority w:val="99"/>
    <w:semiHidden/>
    <w:unhideWhenUsed/>
    <w:pPr>
      <w:numPr>
        <w:numId w:val="9"/>
      </w:numPr>
      <w:contextualSpacing/>
    </w:pPr>
  </w:style>
  <w:style w:type="paragraph" w:styleId="ListNumber5">
    <w:name w:val="List Number 5"/>
    <w:basedOn w:val="Normal"/>
    <w:uiPriority w:val="99"/>
    <w:semiHidden/>
    <w:unhideWhenUsed/>
    <w:pPr>
      <w:numPr>
        <w:numId w:val="10"/>
      </w:numPr>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line="264" w:lineRule="auto"/>
    </w:pPr>
    <w:rPr>
      <w:rFonts w:ascii="Consolas" w:hAnsi="Consolas"/>
      <w:color w:val="0D0D0D" w:themeColor="text1" w:themeTint="F2"/>
      <w:sz w:val="22"/>
      <w:lang w:val="en-US" w:eastAsia="ja-JP"/>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paragraph" w:styleId="NormalWeb">
    <w:name w:val="Normal (Web)"/>
    <w:basedOn w:val="Normal"/>
    <w:uiPriority w:val="99"/>
    <w:semiHidden/>
    <w:unhideWhenUsed/>
    <w:rPr>
      <w:rFonts w:ascii="Times New Roman" w:hAnsi="Times New Roman" w:cs="Times New Roman"/>
      <w:sz w:val="24"/>
      <w:szCs w:val="24"/>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after="0" w:line="240" w:lineRule="auto"/>
    </w:pPr>
  </w:style>
  <w:style w:type="character" w:styleId="PageNumber">
    <w:name w:val="page number"/>
    <w:basedOn w:val="DefaultParagraphFont"/>
    <w:uiPriority w:val="99"/>
    <w:semiHidden/>
    <w:unhideWhenUsed/>
    <w:rPr>
      <w:sz w:val="22"/>
    </w:rPr>
  </w:style>
  <w:style w:type="paragraph" w:styleId="PlainText">
    <w:name w:val="Plain Text"/>
    <w:basedOn w:val="Normal"/>
    <w:link w:val="PlainTextChar"/>
    <w:uiPriority w:val="99"/>
    <w:semiHidden/>
    <w:unhideWhenUsed/>
    <w:pPr>
      <w:spacing w:after="0" w:line="240" w:lineRule="auto"/>
    </w:pPr>
    <w:rPr>
      <w:rFonts w:ascii="Consolas" w:hAnsi="Consolas"/>
      <w:szCs w:val="21"/>
    </w:rPr>
  </w:style>
  <w:style w:type="paragraph" w:styleId="Salutation">
    <w:name w:val="Salutation"/>
    <w:basedOn w:val="Normal"/>
    <w:next w:val="Normal"/>
    <w:link w:val="SalutationChar"/>
    <w:uiPriority w:val="99"/>
    <w:semiHidden/>
    <w:unhideWhenUsed/>
  </w:style>
  <w:style w:type="paragraph" w:styleId="Signature">
    <w:name w:val="Signature"/>
    <w:basedOn w:val="Normal"/>
    <w:link w:val="SignatureChar"/>
    <w:uiPriority w:val="99"/>
    <w:semiHidden/>
    <w:unhideWhenUsed/>
    <w:pPr>
      <w:spacing w:after="0" w:line="240" w:lineRule="auto"/>
      <w:ind w:left="4252"/>
    </w:pPr>
  </w:style>
  <w:style w:type="character" w:styleId="Strong">
    <w:name w:val="Strong"/>
    <w:basedOn w:val="DefaultParagraphFont"/>
    <w:uiPriority w:val="22"/>
    <w:unhideWhenUsed/>
    <w:qFormat/>
    <w:rPr>
      <w:b/>
      <w:bCs/>
      <w:sz w:val="22"/>
    </w:rPr>
  </w:style>
  <w:style w:type="paragraph" w:styleId="Subtitle">
    <w:name w:val="Subtitle"/>
    <w:basedOn w:val="Normal"/>
    <w:next w:val="Normal"/>
    <w:link w:val="SubtitleChar"/>
    <w:uiPriority w:val="11"/>
    <w:semiHidden/>
    <w:unhideWhenUsed/>
    <w:qFormat/>
    <w:pPr>
      <w:spacing w:after="160"/>
    </w:pPr>
    <w:rPr>
      <w:color w:val="595959" w:themeColor="text1" w:themeTint="A6"/>
      <w:spacing w:val="15"/>
      <w:szCs w:val="22"/>
    </w:rPr>
  </w:style>
  <w:style w:type="table" w:styleId="Table3Deffects1">
    <w:name w:val="Table 3D effects 1"/>
    <w:basedOn w:val="TableNormal"/>
    <w:uiPriority w:val="99"/>
    <w:semiHidden/>
    <w:unhideWhenUsed/>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uiPriority w:val="99"/>
    <w:semiHidden/>
    <w:unhideWhenUsed/>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uiPriority w:val="99"/>
    <w:semiHidden/>
    <w:unhideWhenUsed/>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uiPriority w:val="99"/>
    <w:semiHidden/>
    <w:unhideWhenUse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uiPriority w:val="99"/>
    <w:semiHidden/>
    <w:unhideWhenUse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uiPriority w:val="99"/>
    <w:semiHidden/>
    <w:unhideWhenUse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uiPriority w:val="99"/>
    <w:semiHidden/>
    <w:unhideWhenUse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uiPriority w:val="99"/>
    <w:semiHidden/>
    <w:unhideWhenUse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uiPriority w:val="99"/>
    <w:semiHidden/>
    <w:unhideWhenUse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uiPriority w:val="99"/>
    <w:semiHidden/>
    <w:unhideWhenUse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uiPriority w:val="99"/>
    <w:semiHidden/>
    <w:unhideWhenUsed/>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uiPriority w:val="99"/>
    <w:semiHidden/>
    <w:unhideWhenUsed/>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uiPriority w:val="99"/>
    <w:semiHidden/>
    <w:unhideWhenUsed/>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uiPriority w:val="99"/>
    <w:semiHidden/>
    <w:unhideWhenUsed/>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uiPriority w:val="99"/>
    <w:semiHidden/>
    <w:unhideWhenUse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uiPriority w:val="99"/>
    <w:semiHidden/>
    <w:unhideWhenUsed/>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uiPriority w:val="99"/>
    <w:semiHidden/>
    <w:unhideWhenUse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uiPriority w:val="99"/>
    <w:semiHidden/>
    <w:unhideWhenUse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uiPriority w:val="99"/>
    <w:semiHidden/>
    <w:unhideWhenUse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uiPriority w:val="99"/>
    <w:semiHidden/>
    <w:unhideWhenUse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uiPriority w:val="99"/>
    <w:semiHidden/>
    <w:unhideWhenUse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uiPriority w:val="99"/>
    <w:semiHidden/>
    <w:unhideWhenUsed/>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uiPriority w:val="99"/>
    <w:semiHidden/>
    <w:unhideWhenUsed/>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uiPriority w:val="99"/>
    <w:semiHidden/>
    <w:unhideWhenUse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TableList5">
    <w:name w:val="Table List 5"/>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uiPriority w:val="99"/>
    <w:semiHidden/>
    <w:unhideWhenUsed/>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uiPriority w:val="99"/>
    <w:semiHidden/>
    <w:unhideWhenUsed/>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uiPriority w:val="99"/>
    <w:semiHidden/>
    <w:unhideWhenUsed/>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uiPriority w:val="99"/>
    <w:semiHidden/>
    <w:unhideWhenUsed/>
    <w:pPr>
      <w:spacing w:after="0"/>
      <w:ind w:left="220" w:hanging="220"/>
    </w:pPr>
  </w:style>
  <w:style w:type="paragraph" w:styleId="TableofFigures">
    <w:name w:val="table of figures"/>
    <w:basedOn w:val="Normal"/>
    <w:next w:val="Normal"/>
    <w:uiPriority w:val="99"/>
    <w:semiHidden/>
    <w:unhideWhenUsed/>
    <w:pPr>
      <w:spacing w:after="0"/>
    </w:pPr>
  </w:style>
  <w:style w:type="table" w:styleId="TableProfessional">
    <w:name w:val="Table Professional"/>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uiPriority w:val="99"/>
    <w:semiHidden/>
    <w:unhideWhenUse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uiPriority w:val="99"/>
    <w:semiHidden/>
    <w:unhideWhenUsed/>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uiPriority w:val="99"/>
    <w:semiHidden/>
    <w:unhideWhenUse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uiPriority w:val="99"/>
    <w:semiHidden/>
    <w:unhideWhenUsed/>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uiPriority w:val="99"/>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uiPriority w:val="99"/>
    <w:semiHidden/>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uiPriority w:val="99"/>
    <w:semiHidden/>
    <w:unhideWhenUse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uiPriority w:val="99"/>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next w:val="Normal"/>
    <w:link w:val="TitleChar"/>
    <w:uiPriority w:val="5"/>
    <w:qFormat/>
    <w:pPr>
      <w:spacing w:after="400"/>
      <w:contextualSpacing/>
    </w:pPr>
    <w:rPr>
      <w:rFonts w:asciiTheme="majorHAnsi" w:eastAsiaTheme="majorEastAsia" w:hAnsiTheme="majorHAnsi" w:cstheme="majorBidi"/>
      <w:color w:val="F38200" w:themeColor="accent1"/>
      <w:kern w:val="28"/>
      <w:sz w:val="56"/>
      <w:szCs w:val="56"/>
      <w14:textFill>
        <w14:solidFill>
          <w14:schemeClr w14:val="accent1">
            <w14:lumMod w14:val="50000"/>
            <w14:lumMod w14:val="95000"/>
            <w14:lumOff w14:val="5000"/>
          </w14:schemeClr>
        </w14:solidFill>
      </w14:textFill>
    </w:r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pPr>
      <w:spacing w:after="100"/>
    </w:pPr>
  </w:style>
  <w:style w:type="paragraph" w:styleId="TOC2">
    <w:name w:val="toc 2"/>
    <w:basedOn w:val="Normal"/>
    <w:next w:val="Normal"/>
    <w:autoRedefine/>
    <w:uiPriority w:val="39"/>
    <w:semiHidden/>
    <w:unhideWhenUsed/>
    <w:pPr>
      <w:spacing w:after="100"/>
      <w:ind w:left="220"/>
    </w:pPr>
  </w:style>
  <w:style w:type="paragraph" w:styleId="TOC3">
    <w:name w:val="toc 3"/>
    <w:basedOn w:val="Normal"/>
    <w:next w:val="Normal"/>
    <w:autoRedefine/>
    <w:uiPriority w:val="39"/>
    <w:semiHidden/>
    <w:unhideWhenUsed/>
    <w:pPr>
      <w:spacing w:after="100"/>
      <w:ind w:left="440"/>
    </w:pPr>
  </w:style>
  <w:style w:type="paragraph" w:styleId="TOC4">
    <w:name w:val="toc 4"/>
    <w:basedOn w:val="Normal"/>
    <w:next w:val="Normal"/>
    <w:autoRedefine/>
    <w:uiPriority w:val="39"/>
    <w:semiHidden/>
    <w:unhideWhenUsed/>
    <w:pPr>
      <w:spacing w:after="100"/>
      <w:ind w:left="660"/>
    </w:pPr>
  </w:style>
  <w:style w:type="paragraph" w:styleId="TOC5">
    <w:name w:val="toc 5"/>
    <w:basedOn w:val="Normal"/>
    <w:next w:val="Normal"/>
    <w:autoRedefine/>
    <w:uiPriority w:val="39"/>
    <w:semiHidden/>
    <w:unhideWhenUsed/>
    <w:pPr>
      <w:spacing w:after="100"/>
      <w:ind w:left="880"/>
    </w:pPr>
  </w:style>
  <w:style w:type="paragraph" w:styleId="TOC6">
    <w:name w:val="toc 6"/>
    <w:basedOn w:val="Normal"/>
    <w:next w:val="Normal"/>
    <w:autoRedefine/>
    <w:uiPriority w:val="39"/>
    <w:semiHidden/>
    <w:unhideWhenUsed/>
    <w:pPr>
      <w:spacing w:after="100"/>
      <w:ind w:left="1100"/>
    </w:pPr>
  </w:style>
  <w:style w:type="paragraph" w:styleId="TOC7">
    <w:name w:val="toc 7"/>
    <w:basedOn w:val="Normal"/>
    <w:next w:val="Normal"/>
    <w:autoRedefine/>
    <w:uiPriority w:val="39"/>
    <w:semiHidden/>
    <w:unhideWhenUsed/>
    <w:pPr>
      <w:spacing w:after="100"/>
      <w:ind w:left="1320"/>
    </w:pPr>
  </w:style>
  <w:style w:type="paragraph" w:styleId="TOC8">
    <w:name w:val="toc 8"/>
    <w:basedOn w:val="Normal"/>
    <w:next w:val="Normal"/>
    <w:autoRedefine/>
    <w:uiPriority w:val="39"/>
    <w:semiHidden/>
    <w:unhideWhenUsed/>
    <w:pPr>
      <w:spacing w:after="100"/>
      <w:ind w:left="1540"/>
    </w:pPr>
  </w:style>
  <w:style w:type="paragraph" w:styleId="TOC9">
    <w:name w:val="toc 9"/>
    <w:basedOn w:val="Normal"/>
    <w:next w:val="Normal"/>
    <w:autoRedefine/>
    <w:uiPriority w:val="39"/>
    <w:semiHidden/>
    <w:unhideWhenUsed/>
    <w:pPr>
      <w:spacing w:after="100"/>
      <w:ind w:left="1760"/>
    </w:pPr>
  </w:style>
  <w:style w:type="table" w:styleId="LightShading">
    <w:name w:val="Light Shading"/>
    <w:basedOn w:val="TableNormal"/>
    <w:uiPriority w:val="60"/>
    <w:semiHidden/>
    <w:unhideWhenUsed/>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Pr>
      <w:color w:val="B66100" w:themeColor="accent1" w:themeShade="BF"/>
    </w:rPr>
    <w:tblPr>
      <w:tblBorders>
        <w:top w:val="single" w:sz="8" w:space="0" w:color="F38200" w:themeColor="accent1"/>
        <w:bottom w:val="single" w:sz="8" w:space="0" w:color="F38200" w:themeColor="accent1"/>
      </w:tblBorders>
    </w:tblPr>
    <w:tblStylePr w:type="firstRow">
      <w:pPr>
        <w:spacing w:before="0" w:after="0" w:line="240" w:lineRule="auto"/>
      </w:pPr>
      <w:rPr>
        <w:b/>
        <w:bCs/>
      </w:rPr>
      <w:tblPr/>
      <w:tcPr>
        <w:tcBorders>
          <w:top w:val="single" w:sz="8" w:space="0" w:color="F38200" w:themeColor="accent1"/>
          <w:left w:val="nil"/>
          <w:bottom w:val="single" w:sz="8" w:space="0" w:color="F38200" w:themeColor="accent1"/>
          <w:right w:val="nil"/>
          <w:insideH w:val="nil"/>
          <w:insideV w:val="nil"/>
        </w:tcBorders>
      </w:tcPr>
    </w:tblStylePr>
    <w:tblStylePr w:type="lastRow">
      <w:pPr>
        <w:spacing w:before="0" w:after="0" w:line="240" w:lineRule="auto"/>
      </w:pPr>
      <w:rPr>
        <w:b/>
        <w:bCs/>
      </w:rPr>
      <w:tblPr/>
      <w:tcPr>
        <w:tcBorders>
          <w:top w:val="single" w:sz="8" w:space="0" w:color="F38200" w:themeColor="accent1"/>
          <w:left w:val="nil"/>
          <w:bottom w:val="single" w:sz="8" w:space="0" w:color="F382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0BD" w:themeFill="accent1" w:themeFillTint="3F"/>
      </w:tcPr>
    </w:tblStylePr>
    <w:tblStylePr w:type="band1Horz">
      <w:tblPr/>
      <w:tcPr>
        <w:tcBorders>
          <w:left w:val="nil"/>
          <w:right w:val="nil"/>
          <w:insideH w:val="nil"/>
          <w:insideV w:val="nil"/>
        </w:tcBorders>
        <w:shd w:val="clear" w:color="auto" w:fill="FFE0BD" w:themeFill="accent1" w:themeFillTint="3F"/>
      </w:tcPr>
    </w:tblStylePr>
  </w:style>
  <w:style w:type="table" w:styleId="LightShading-Accent2">
    <w:name w:val="Light Shading Accent 2"/>
    <w:basedOn w:val="TableNormal"/>
    <w:uiPriority w:val="60"/>
    <w:semiHidden/>
    <w:unhideWhenUsed/>
    <w:rPr>
      <w:color w:val="6E7B33" w:themeColor="accent2" w:themeShade="BF"/>
    </w:rPr>
    <w:tblPr>
      <w:tblBorders>
        <w:top w:val="single" w:sz="8" w:space="0" w:color="94A545" w:themeColor="accent2"/>
        <w:bottom w:val="single" w:sz="8" w:space="0" w:color="94A545" w:themeColor="accent2"/>
      </w:tblBorders>
    </w:tblPr>
    <w:tblStylePr w:type="firstRow">
      <w:pPr>
        <w:spacing w:before="0" w:after="0" w:line="240" w:lineRule="auto"/>
      </w:pPr>
      <w:rPr>
        <w:b/>
        <w:bCs/>
      </w:rPr>
      <w:tblPr/>
      <w:tcPr>
        <w:tcBorders>
          <w:top w:val="single" w:sz="8" w:space="0" w:color="94A545" w:themeColor="accent2"/>
          <w:left w:val="nil"/>
          <w:bottom w:val="single" w:sz="8" w:space="0" w:color="94A545" w:themeColor="accent2"/>
          <w:right w:val="nil"/>
          <w:insideH w:val="nil"/>
          <w:insideV w:val="nil"/>
        </w:tcBorders>
      </w:tcPr>
    </w:tblStylePr>
    <w:tblStylePr w:type="lastRow">
      <w:pPr>
        <w:spacing w:before="0" w:after="0" w:line="240" w:lineRule="auto"/>
      </w:pPr>
      <w:rPr>
        <w:b/>
        <w:bCs/>
      </w:rPr>
      <w:tblPr/>
      <w:tcPr>
        <w:tcBorders>
          <w:top w:val="single" w:sz="8" w:space="0" w:color="94A545" w:themeColor="accent2"/>
          <w:left w:val="nil"/>
          <w:bottom w:val="single" w:sz="8" w:space="0" w:color="94A54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BCE" w:themeFill="accent2" w:themeFillTint="3F"/>
      </w:tcPr>
    </w:tblStylePr>
    <w:tblStylePr w:type="band1Horz">
      <w:tblPr/>
      <w:tcPr>
        <w:tcBorders>
          <w:left w:val="nil"/>
          <w:right w:val="nil"/>
          <w:insideH w:val="nil"/>
          <w:insideV w:val="nil"/>
        </w:tcBorders>
        <w:shd w:val="clear" w:color="auto" w:fill="E5EBCE" w:themeFill="accent2" w:themeFillTint="3F"/>
      </w:tcPr>
    </w:tblStylePr>
  </w:style>
  <w:style w:type="table" w:styleId="LightShading-Accent3">
    <w:name w:val="Light Shading Accent 3"/>
    <w:basedOn w:val="TableNormal"/>
    <w:uiPriority w:val="60"/>
    <w:semiHidden/>
    <w:unhideWhenUsed/>
    <w:rPr>
      <w:color w:val="99A306" w:themeColor="accent3" w:themeShade="BF"/>
    </w:rPr>
    <w:tblPr>
      <w:tblBorders>
        <w:top w:val="single" w:sz="8" w:space="0" w:color="CDDA09" w:themeColor="accent3"/>
        <w:bottom w:val="single" w:sz="8" w:space="0" w:color="CDDA09" w:themeColor="accent3"/>
      </w:tblBorders>
    </w:tblPr>
    <w:tblStylePr w:type="firstRow">
      <w:pPr>
        <w:spacing w:before="0" w:after="0" w:line="240" w:lineRule="auto"/>
      </w:pPr>
      <w:rPr>
        <w:b/>
        <w:bCs/>
      </w:rPr>
      <w:tblPr/>
      <w:tcPr>
        <w:tcBorders>
          <w:top w:val="single" w:sz="8" w:space="0" w:color="CDDA09" w:themeColor="accent3"/>
          <w:left w:val="nil"/>
          <w:bottom w:val="single" w:sz="8" w:space="0" w:color="CDDA09" w:themeColor="accent3"/>
          <w:right w:val="nil"/>
          <w:insideH w:val="nil"/>
          <w:insideV w:val="nil"/>
        </w:tcBorders>
      </w:tcPr>
    </w:tblStylePr>
    <w:tblStylePr w:type="lastRow">
      <w:pPr>
        <w:spacing w:before="0" w:after="0" w:line="240" w:lineRule="auto"/>
      </w:pPr>
      <w:rPr>
        <w:b/>
        <w:bCs/>
      </w:rPr>
      <w:tblPr/>
      <w:tcPr>
        <w:tcBorders>
          <w:top w:val="single" w:sz="8" w:space="0" w:color="CDDA09" w:themeColor="accent3"/>
          <w:left w:val="nil"/>
          <w:bottom w:val="single" w:sz="8" w:space="0" w:color="CDDA0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FCBB" w:themeFill="accent3" w:themeFillTint="3F"/>
      </w:tcPr>
    </w:tblStylePr>
    <w:tblStylePr w:type="band1Horz">
      <w:tblPr/>
      <w:tcPr>
        <w:tcBorders>
          <w:left w:val="nil"/>
          <w:right w:val="nil"/>
          <w:insideH w:val="nil"/>
          <w:insideV w:val="nil"/>
        </w:tcBorders>
        <w:shd w:val="clear" w:color="auto" w:fill="F8FCBB" w:themeFill="accent3" w:themeFillTint="3F"/>
      </w:tcPr>
    </w:tblStylePr>
  </w:style>
  <w:style w:type="table" w:styleId="LightShading-Accent4">
    <w:name w:val="Light Shading Accent 4"/>
    <w:basedOn w:val="TableNormal"/>
    <w:uiPriority w:val="60"/>
    <w:semiHidden/>
    <w:unhideWhenUsed/>
    <w:rPr>
      <w:color w:val="008CBF" w:themeColor="accent4" w:themeShade="BF"/>
    </w:rPr>
    <w:tblPr>
      <w:tblBorders>
        <w:top w:val="single" w:sz="8" w:space="0" w:color="00BCFF" w:themeColor="accent4"/>
        <w:bottom w:val="single" w:sz="8" w:space="0" w:color="00BCFF" w:themeColor="accent4"/>
      </w:tblBorders>
    </w:tblPr>
    <w:tblStylePr w:type="firstRow">
      <w:pPr>
        <w:spacing w:before="0" w:after="0" w:line="240" w:lineRule="auto"/>
      </w:pPr>
      <w:rPr>
        <w:b/>
        <w:bCs/>
      </w:rPr>
      <w:tblPr/>
      <w:tcPr>
        <w:tcBorders>
          <w:top w:val="single" w:sz="8" w:space="0" w:color="00BCFF" w:themeColor="accent4"/>
          <w:left w:val="nil"/>
          <w:bottom w:val="single" w:sz="8" w:space="0" w:color="00BCFF" w:themeColor="accent4"/>
          <w:right w:val="nil"/>
          <w:insideH w:val="nil"/>
          <w:insideV w:val="nil"/>
        </w:tcBorders>
      </w:tcPr>
    </w:tblStylePr>
    <w:tblStylePr w:type="lastRow">
      <w:pPr>
        <w:spacing w:before="0" w:after="0" w:line="240" w:lineRule="auto"/>
      </w:pPr>
      <w:rPr>
        <w:b/>
        <w:bCs/>
      </w:rPr>
      <w:tblPr/>
      <w:tcPr>
        <w:tcBorders>
          <w:top w:val="single" w:sz="8" w:space="0" w:color="00BCFF" w:themeColor="accent4"/>
          <w:left w:val="nil"/>
          <w:bottom w:val="single" w:sz="8" w:space="0" w:color="00BC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EEFF" w:themeFill="accent4" w:themeFillTint="3F"/>
      </w:tcPr>
    </w:tblStylePr>
    <w:tblStylePr w:type="band1Horz">
      <w:tblPr/>
      <w:tcPr>
        <w:tcBorders>
          <w:left w:val="nil"/>
          <w:right w:val="nil"/>
          <w:insideH w:val="nil"/>
          <w:insideV w:val="nil"/>
        </w:tcBorders>
        <w:shd w:val="clear" w:color="auto" w:fill="C0EEFF" w:themeFill="accent4" w:themeFillTint="3F"/>
      </w:tcPr>
    </w:tblStylePr>
  </w:style>
  <w:style w:type="table" w:styleId="LightShading-Accent5">
    <w:name w:val="Light Shading Accent 5"/>
    <w:basedOn w:val="TableNormal"/>
    <w:uiPriority w:val="60"/>
    <w:semiHidden/>
    <w:unhideWhenUsed/>
    <w:rPr>
      <w:color w:val="B00068" w:themeColor="accent5" w:themeShade="BF"/>
    </w:rPr>
    <w:tblPr>
      <w:tblBorders>
        <w:top w:val="single" w:sz="8" w:space="0" w:color="EC008C" w:themeColor="accent5"/>
        <w:bottom w:val="single" w:sz="8" w:space="0" w:color="EC008C" w:themeColor="accent5"/>
      </w:tblBorders>
    </w:tblPr>
    <w:tblStylePr w:type="firstRow">
      <w:pPr>
        <w:spacing w:before="0" w:after="0" w:line="240" w:lineRule="auto"/>
      </w:pPr>
      <w:rPr>
        <w:b/>
        <w:bCs/>
      </w:rPr>
      <w:tblPr/>
      <w:tcPr>
        <w:tcBorders>
          <w:top w:val="single" w:sz="8" w:space="0" w:color="EC008C" w:themeColor="accent5"/>
          <w:left w:val="nil"/>
          <w:bottom w:val="single" w:sz="8" w:space="0" w:color="EC008C" w:themeColor="accent5"/>
          <w:right w:val="nil"/>
          <w:insideH w:val="nil"/>
          <w:insideV w:val="nil"/>
        </w:tcBorders>
      </w:tcPr>
    </w:tblStylePr>
    <w:tblStylePr w:type="lastRow">
      <w:pPr>
        <w:spacing w:before="0" w:after="0" w:line="240" w:lineRule="auto"/>
      </w:pPr>
      <w:rPr>
        <w:b/>
        <w:bCs/>
      </w:rPr>
      <w:tblPr/>
      <w:tcPr>
        <w:tcBorders>
          <w:top w:val="single" w:sz="8" w:space="0" w:color="EC008C" w:themeColor="accent5"/>
          <w:left w:val="nil"/>
          <w:bottom w:val="single" w:sz="8" w:space="0" w:color="EC008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BE3" w:themeFill="accent5" w:themeFillTint="3F"/>
      </w:tcPr>
    </w:tblStylePr>
    <w:tblStylePr w:type="band1Horz">
      <w:tblPr/>
      <w:tcPr>
        <w:tcBorders>
          <w:left w:val="nil"/>
          <w:right w:val="nil"/>
          <w:insideH w:val="nil"/>
          <w:insideV w:val="nil"/>
        </w:tcBorders>
        <w:shd w:val="clear" w:color="auto" w:fill="FFBBE3" w:themeFill="accent5" w:themeFillTint="3F"/>
      </w:tcPr>
    </w:tblStylePr>
  </w:style>
  <w:style w:type="table" w:styleId="LightShading-Accent6">
    <w:name w:val="Light Shading Accent 6"/>
    <w:basedOn w:val="TableNormal"/>
    <w:uiPriority w:val="60"/>
    <w:semiHidden/>
    <w:unhideWhenUsed/>
    <w:rPr>
      <w:color w:val="673573" w:themeColor="accent6" w:themeShade="BF"/>
    </w:rPr>
    <w:tblPr>
      <w:tblBorders>
        <w:top w:val="single" w:sz="8" w:space="0" w:color="8A479B" w:themeColor="accent6"/>
        <w:bottom w:val="single" w:sz="8" w:space="0" w:color="8A479B" w:themeColor="accent6"/>
      </w:tblBorders>
    </w:tblPr>
    <w:tblStylePr w:type="firstRow">
      <w:pPr>
        <w:spacing w:before="0" w:after="0" w:line="240" w:lineRule="auto"/>
      </w:pPr>
      <w:rPr>
        <w:b/>
        <w:bCs/>
      </w:rPr>
      <w:tblPr/>
      <w:tcPr>
        <w:tcBorders>
          <w:top w:val="single" w:sz="8" w:space="0" w:color="8A479B" w:themeColor="accent6"/>
          <w:left w:val="nil"/>
          <w:bottom w:val="single" w:sz="8" w:space="0" w:color="8A479B" w:themeColor="accent6"/>
          <w:right w:val="nil"/>
          <w:insideH w:val="nil"/>
          <w:insideV w:val="nil"/>
        </w:tcBorders>
      </w:tcPr>
    </w:tblStylePr>
    <w:tblStylePr w:type="lastRow">
      <w:pPr>
        <w:spacing w:before="0" w:after="0" w:line="240" w:lineRule="auto"/>
      </w:pPr>
      <w:rPr>
        <w:b/>
        <w:bCs/>
      </w:rPr>
      <w:tblPr/>
      <w:tcPr>
        <w:tcBorders>
          <w:top w:val="single" w:sz="8" w:space="0" w:color="8A479B" w:themeColor="accent6"/>
          <w:left w:val="nil"/>
          <w:bottom w:val="single" w:sz="8" w:space="0" w:color="8A479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left w:val="nil"/>
          <w:right w:val="nil"/>
          <w:insideH w:val="nil"/>
          <w:insideV w:val="nil"/>
        </w:tcBorders>
        <w:shd w:val="clear" w:color="auto" w:fill="E3CEE9" w:themeFill="accent6" w:themeFillTint="3F"/>
      </w:tcPr>
    </w:tblStylePr>
  </w:style>
  <w:style w:type="table" w:styleId="LightList">
    <w:name w:val="Light List"/>
    <w:basedOn w:val="TableNormal"/>
    <w:uiPriority w:val="61"/>
    <w:semiHidden/>
    <w:unhideWhenUsed/>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tblPr>
      <w:tblBorders>
        <w:top w:val="single" w:sz="8" w:space="0" w:color="F38200" w:themeColor="accent1"/>
        <w:left w:val="single" w:sz="8" w:space="0" w:color="F38200" w:themeColor="accent1"/>
        <w:bottom w:val="single" w:sz="8" w:space="0" w:color="F38200" w:themeColor="accent1"/>
        <w:right w:val="single" w:sz="8" w:space="0" w:color="F38200" w:themeColor="accent1"/>
      </w:tblBorders>
    </w:tblPr>
    <w:tblStylePr w:type="firstRow">
      <w:pPr>
        <w:spacing w:before="0" w:after="0" w:line="240" w:lineRule="auto"/>
      </w:pPr>
      <w:rPr>
        <w:b/>
        <w:bCs/>
        <w:color w:val="FFFFFF" w:themeColor="background1"/>
      </w:rPr>
      <w:tblPr/>
      <w:tcPr>
        <w:shd w:val="clear" w:color="auto" w:fill="F38200" w:themeFill="accent1"/>
      </w:tcPr>
    </w:tblStylePr>
    <w:tblStylePr w:type="lastRow">
      <w:pPr>
        <w:spacing w:before="0" w:after="0" w:line="240" w:lineRule="auto"/>
      </w:pPr>
      <w:rPr>
        <w:b/>
        <w:bCs/>
      </w:rPr>
      <w:tblPr/>
      <w:tcPr>
        <w:tcBorders>
          <w:top w:val="double" w:sz="6" w:space="0" w:color="F38200" w:themeColor="accent1"/>
          <w:left w:val="single" w:sz="8" w:space="0" w:color="F38200" w:themeColor="accent1"/>
          <w:bottom w:val="single" w:sz="8" w:space="0" w:color="F38200" w:themeColor="accent1"/>
          <w:right w:val="single" w:sz="8" w:space="0" w:color="F38200" w:themeColor="accent1"/>
        </w:tcBorders>
      </w:tcPr>
    </w:tblStylePr>
    <w:tblStylePr w:type="firstCol">
      <w:rPr>
        <w:b/>
        <w:bCs/>
      </w:rPr>
    </w:tblStylePr>
    <w:tblStylePr w:type="lastCol">
      <w:rPr>
        <w:b/>
        <w:bCs/>
      </w:rPr>
    </w:tblStylePr>
    <w:tblStylePr w:type="band1Vert">
      <w:tblPr/>
      <w:tcPr>
        <w:tcBorders>
          <w:top w:val="single" w:sz="8" w:space="0" w:color="F38200" w:themeColor="accent1"/>
          <w:left w:val="single" w:sz="8" w:space="0" w:color="F38200" w:themeColor="accent1"/>
          <w:bottom w:val="single" w:sz="8" w:space="0" w:color="F38200" w:themeColor="accent1"/>
          <w:right w:val="single" w:sz="8" w:space="0" w:color="F38200" w:themeColor="accent1"/>
        </w:tcBorders>
      </w:tcPr>
    </w:tblStylePr>
    <w:tblStylePr w:type="band1Horz">
      <w:tblPr/>
      <w:tcPr>
        <w:tcBorders>
          <w:top w:val="single" w:sz="8" w:space="0" w:color="F38200" w:themeColor="accent1"/>
          <w:left w:val="single" w:sz="8" w:space="0" w:color="F38200" w:themeColor="accent1"/>
          <w:bottom w:val="single" w:sz="8" w:space="0" w:color="F38200" w:themeColor="accent1"/>
          <w:right w:val="single" w:sz="8" w:space="0" w:color="F38200" w:themeColor="accent1"/>
        </w:tcBorders>
      </w:tcPr>
    </w:tblStylePr>
  </w:style>
  <w:style w:type="table" w:styleId="LightList-Accent2">
    <w:name w:val="Light List Accent 2"/>
    <w:basedOn w:val="TableNormal"/>
    <w:uiPriority w:val="61"/>
    <w:semiHidden/>
    <w:unhideWhenUsed/>
    <w:tblPr>
      <w:tblBorders>
        <w:top w:val="single" w:sz="8" w:space="0" w:color="94A545" w:themeColor="accent2"/>
        <w:left w:val="single" w:sz="8" w:space="0" w:color="94A545" w:themeColor="accent2"/>
        <w:bottom w:val="single" w:sz="8" w:space="0" w:color="94A545" w:themeColor="accent2"/>
        <w:right w:val="single" w:sz="8" w:space="0" w:color="94A545" w:themeColor="accent2"/>
      </w:tblBorders>
    </w:tblPr>
    <w:tblStylePr w:type="firstRow">
      <w:pPr>
        <w:spacing w:before="0" w:after="0" w:line="240" w:lineRule="auto"/>
      </w:pPr>
      <w:rPr>
        <w:b/>
        <w:bCs/>
        <w:color w:val="FFFFFF" w:themeColor="background1"/>
      </w:rPr>
      <w:tblPr/>
      <w:tcPr>
        <w:shd w:val="clear" w:color="auto" w:fill="94A545" w:themeFill="accent2"/>
      </w:tcPr>
    </w:tblStylePr>
    <w:tblStylePr w:type="lastRow">
      <w:pPr>
        <w:spacing w:before="0" w:after="0" w:line="240" w:lineRule="auto"/>
      </w:pPr>
      <w:rPr>
        <w:b/>
        <w:bCs/>
      </w:rPr>
      <w:tblPr/>
      <w:tcPr>
        <w:tcBorders>
          <w:top w:val="double" w:sz="6" w:space="0" w:color="94A545" w:themeColor="accent2"/>
          <w:left w:val="single" w:sz="8" w:space="0" w:color="94A545" w:themeColor="accent2"/>
          <w:bottom w:val="single" w:sz="8" w:space="0" w:color="94A545" w:themeColor="accent2"/>
          <w:right w:val="single" w:sz="8" w:space="0" w:color="94A545" w:themeColor="accent2"/>
        </w:tcBorders>
      </w:tcPr>
    </w:tblStylePr>
    <w:tblStylePr w:type="firstCol">
      <w:rPr>
        <w:b/>
        <w:bCs/>
      </w:rPr>
    </w:tblStylePr>
    <w:tblStylePr w:type="lastCol">
      <w:rPr>
        <w:b/>
        <w:bCs/>
      </w:rPr>
    </w:tblStylePr>
    <w:tblStylePr w:type="band1Vert">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tblStylePr w:type="band1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style>
  <w:style w:type="table" w:styleId="LightList-Accent3">
    <w:name w:val="Light List Accent 3"/>
    <w:basedOn w:val="TableNormal"/>
    <w:uiPriority w:val="61"/>
    <w:semiHidden/>
    <w:unhideWhenUsed/>
    <w:tblPr>
      <w:tblBorders>
        <w:top w:val="single" w:sz="8" w:space="0" w:color="CDDA09" w:themeColor="accent3"/>
        <w:left w:val="single" w:sz="8" w:space="0" w:color="CDDA09" w:themeColor="accent3"/>
        <w:bottom w:val="single" w:sz="8" w:space="0" w:color="CDDA09" w:themeColor="accent3"/>
        <w:right w:val="single" w:sz="8" w:space="0" w:color="CDDA09" w:themeColor="accent3"/>
      </w:tblBorders>
    </w:tblPr>
    <w:tblStylePr w:type="firstRow">
      <w:pPr>
        <w:spacing w:before="0" w:after="0" w:line="240" w:lineRule="auto"/>
      </w:pPr>
      <w:rPr>
        <w:b/>
        <w:bCs/>
        <w:color w:val="FFFFFF" w:themeColor="background1"/>
      </w:rPr>
      <w:tblPr/>
      <w:tcPr>
        <w:shd w:val="clear" w:color="auto" w:fill="CDDA09" w:themeFill="accent3"/>
      </w:tcPr>
    </w:tblStylePr>
    <w:tblStylePr w:type="lastRow">
      <w:pPr>
        <w:spacing w:before="0" w:after="0" w:line="240" w:lineRule="auto"/>
      </w:pPr>
      <w:rPr>
        <w:b/>
        <w:bCs/>
      </w:rPr>
      <w:tblPr/>
      <w:tcPr>
        <w:tcBorders>
          <w:top w:val="double" w:sz="6" w:space="0" w:color="CDDA09" w:themeColor="accent3"/>
          <w:left w:val="single" w:sz="8" w:space="0" w:color="CDDA09" w:themeColor="accent3"/>
          <w:bottom w:val="single" w:sz="8" w:space="0" w:color="CDDA09" w:themeColor="accent3"/>
          <w:right w:val="single" w:sz="8" w:space="0" w:color="CDDA09" w:themeColor="accent3"/>
        </w:tcBorders>
      </w:tcPr>
    </w:tblStylePr>
    <w:tblStylePr w:type="firstCol">
      <w:rPr>
        <w:b/>
        <w:bCs/>
      </w:rPr>
    </w:tblStylePr>
    <w:tblStylePr w:type="lastCol">
      <w:rPr>
        <w:b/>
        <w:bCs/>
      </w:rPr>
    </w:tblStylePr>
    <w:tblStylePr w:type="band1Vert">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tblStylePr w:type="band1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style>
  <w:style w:type="table" w:styleId="LightList-Accent4">
    <w:name w:val="Light List Accent 4"/>
    <w:basedOn w:val="TableNormal"/>
    <w:uiPriority w:val="61"/>
    <w:semiHidden/>
    <w:unhideWhenUsed/>
    <w:tblPr>
      <w:tblBorders>
        <w:top w:val="single" w:sz="8" w:space="0" w:color="00BCFF" w:themeColor="accent4"/>
        <w:left w:val="single" w:sz="8" w:space="0" w:color="00BCFF" w:themeColor="accent4"/>
        <w:bottom w:val="single" w:sz="8" w:space="0" w:color="00BCFF" w:themeColor="accent4"/>
        <w:right w:val="single" w:sz="8" w:space="0" w:color="00BCFF" w:themeColor="accent4"/>
      </w:tblBorders>
    </w:tblPr>
    <w:tblStylePr w:type="firstRow">
      <w:pPr>
        <w:spacing w:before="0" w:after="0" w:line="240" w:lineRule="auto"/>
      </w:pPr>
      <w:rPr>
        <w:b/>
        <w:bCs/>
        <w:color w:val="FFFFFF" w:themeColor="background1"/>
      </w:rPr>
      <w:tblPr/>
      <w:tcPr>
        <w:shd w:val="clear" w:color="auto" w:fill="00BCFF" w:themeFill="accent4"/>
      </w:tcPr>
    </w:tblStylePr>
    <w:tblStylePr w:type="lastRow">
      <w:pPr>
        <w:spacing w:before="0" w:after="0" w:line="240" w:lineRule="auto"/>
      </w:pPr>
      <w:rPr>
        <w:b/>
        <w:bCs/>
      </w:rPr>
      <w:tblPr/>
      <w:tcPr>
        <w:tcBorders>
          <w:top w:val="double" w:sz="6" w:space="0" w:color="00BCFF" w:themeColor="accent4"/>
          <w:left w:val="single" w:sz="8" w:space="0" w:color="00BCFF" w:themeColor="accent4"/>
          <w:bottom w:val="single" w:sz="8" w:space="0" w:color="00BCFF" w:themeColor="accent4"/>
          <w:right w:val="single" w:sz="8" w:space="0" w:color="00BCFF" w:themeColor="accent4"/>
        </w:tcBorders>
      </w:tcPr>
    </w:tblStylePr>
    <w:tblStylePr w:type="firstCol">
      <w:rPr>
        <w:b/>
        <w:bCs/>
      </w:rPr>
    </w:tblStylePr>
    <w:tblStylePr w:type="lastCol">
      <w:rPr>
        <w:b/>
        <w:bCs/>
      </w:rPr>
    </w:tblStylePr>
    <w:tblStylePr w:type="band1Vert">
      <w:tblPr/>
      <w:tcPr>
        <w:tcBorders>
          <w:top w:val="single" w:sz="8" w:space="0" w:color="00BCFF" w:themeColor="accent4"/>
          <w:left w:val="single" w:sz="8" w:space="0" w:color="00BCFF" w:themeColor="accent4"/>
          <w:bottom w:val="single" w:sz="8" w:space="0" w:color="00BCFF" w:themeColor="accent4"/>
          <w:right w:val="single" w:sz="8" w:space="0" w:color="00BCFF" w:themeColor="accent4"/>
        </w:tcBorders>
      </w:tcPr>
    </w:tblStylePr>
    <w:tblStylePr w:type="band1Horz">
      <w:tblPr/>
      <w:tcPr>
        <w:tcBorders>
          <w:top w:val="single" w:sz="8" w:space="0" w:color="00BCFF" w:themeColor="accent4"/>
          <w:left w:val="single" w:sz="8" w:space="0" w:color="00BCFF" w:themeColor="accent4"/>
          <w:bottom w:val="single" w:sz="8" w:space="0" w:color="00BCFF" w:themeColor="accent4"/>
          <w:right w:val="single" w:sz="8" w:space="0" w:color="00BCFF" w:themeColor="accent4"/>
        </w:tcBorders>
      </w:tcPr>
    </w:tblStylePr>
  </w:style>
  <w:style w:type="table" w:styleId="LightList-Accent5">
    <w:name w:val="Light List Accent 5"/>
    <w:basedOn w:val="TableNormal"/>
    <w:uiPriority w:val="61"/>
    <w:semiHidden/>
    <w:unhideWhenUsed/>
    <w:tblPr>
      <w:tblBorders>
        <w:top w:val="single" w:sz="8" w:space="0" w:color="EC008C" w:themeColor="accent5"/>
        <w:left w:val="single" w:sz="8" w:space="0" w:color="EC008C" w:themeColor="accent5"/>
        <w:bottom w:val="single" w:sz="8" w:space="0" w:color="EC008C" w:themeColor="accent5"/>
        <w:right w:val="single" w:sz="8" w:space="0" w:color="EC008C" w:themeColor="accent5"/>
      </w:tblBorders>
    </w:tblPr>
    <w:tblStylePr w:type="firstRow">
      <w:pPr>
        <w:spacing w:before="0" w:after="0" w:line="240" w:lineRule="auto"/>
      </w:pPr>
      <w:rPr>
        <w:b/>
        <w:bCs/>
        <w:color w:val="FFFFFF" w:themeColor="background1"/>
      </w:rPr>
      <w:tblPr/>
      <w:tcPr>
        <w:shd w:val="clear" w:color="auto" w:fill="EC008C" w:themeFill="accent5"/>
      </w:tcPr>
    </w:tblStylePr>
    <w:tblStylePr w:type="lastRow">
      <w:pPr>
        <w:spacing w:before="0" w:after="0" w:line="240" w:lineRule="auto"/>
      </w:pPr>
      <w:rPr>
        <w:b/>
        <w:bCs/>
      </w:rPr>
      <w:tblPr/>
      <w:tcPr>
        <w:tcBorders>
          <w:top w:val="double" w:sz="6" w:space="0" w:color="EC008C" w:themeColor="accent5"/>
          <w:left w:val="single" w:sz="8" w:space="0" w:color="EC008C" w:themeColor="accent5"/>
          <w:bottom w:val="single" w:sz="8" w:space="0" w:color="EC008C" w:themeColor="accent5"/>
          <w:right w:val="single" w:sz="8" w:space="0" w:color="EC008C" w:themeColor="accent5"/>
        </w:tcBorders>
      </w:tcPr>
    </w:tblStylePr>
    <w:tblStylePr w:type="firstCol">
      <w:rPr>
        <w:b/>
        <w:bCs/>
      </w:rPr>
    </w:tblStylePr>
    <w:tblStylePr w:type="lastCol">
      <w:rPr>
        <w:b/>
        <w:bCs/>
      </w:rPr>
    </w:tblStylePr>
    <w:tblStylePr w:type="band1Vert">
      <w:tblPr/>
      <w:tcPr>
        <w:tcBorders>
          <w:top w:val="single" w:sz="8" w:space="0" w:color="EC008C" w:themeColor="accent5"/>
          <w:left w:val="single" w:sz="8" w:space="0" w:color="EC008C" w:themeColor="accent5"/>
          <w:bottom w:val="single" w:sz="8" w:space="0" w:color="EC008C" w:themeColor="accent5"/>
          <w:right w:val="single" w:sz="8" w:space="0" w:color="EC008C" w:themeColor="accent5"/>
        </w:tcBorders>
      </w:tcPr>
    </w:tblStylePr>
    <w:tblStylePr w:type="band1Horz">
      <w:tblPr/>
      <w:tcPr>
        <w:tcBorders>
          <w:top w:val="single" w:sz="8" w:space="0" w:color="EC008C" w:themeColor="accent5"/>
          <w:left w:val="single" w:sz="8" w:space="0" w:color="EC008C" w:themeColor="accent5"/>
          <w:bottom w:val="single" w:sz="8" w:space="0" w:color="EC008C" w:themeColor="accent5"/>
          <w:right w:val="single" w:sz="8" w:space="0" w:color="EC008C" w:themeColor="accent5"/>
        </w:tcBorders>
      </w:tcPr>
    </w:tblStylePr>
  </w:style>
  <w:style w:type="table" w:styleId="LightList-Accent6">
    <w:name w:val="Light List Accent 6"/>
    <w:basedOn w:val="TableNormal"/>
    <w:uiPriority w:val="61"/>
    <w:semiHidden/>
    <w:unhideWhenUsed/>
    <w:tblPr>
      <w:tblBorders>
        <w:top w:val="single" w:sz="8" w:space="0" w:color="8A479B" w:themeColor="accent6"/>
        <w:left w:val="single" w:sz="8" w:space="0" w:color="8A479B" w:themeColor="accent6"/>
        <w:bottom w:val="single" w:sz="8" w:space="0" w:color="8A479B" w:themeColor="accent6"/>
        <w:right w:val="single" w:sz="8" w:space="0" w:color="8A479B" w:themeColor="accent6"/>
      </w:tblBorders>
    </w:tblPr>
    <w:tblStylePr w:type="firstRow">
      <w:pPr>
        <w:spacing w:before="0" w:after="0" w:line="240" w:lineRule="auto"/>
      </w:pPr>
      <w:rPr>
        <w:b/>
        <w:bCs/>
        <w:color w:val="FFFFFF" w:themeColor="background1"/>
      </w:rPr>
      <w:tblPr/>
      <w:tcPr>
        <w:shd w:val="clear" w:color="auto" w:fill="8A479B" w:themeFill="accent6"/>
      </w:tcPr>
    </w:tblStylePr>
    <w:tblStylePr w:type="lastRow">
      <w:pPr>
        <w:spacing w:before="0" w:after="0" w:line="240" w:lineRule="auto"/>
      </w:pPr>
      <w:rPr>
        <w:b/>
        <w:bCs/>
      </w:rPr>
      <w:tblPr/>
      <w:tcPr>
        <w:tcBorders>
          <w:top w:val="double" w:sz="6" w:space="0" w:color="8A479B" w:themeColor="accent6"/>
          <w:left w:val="single" w:sz="8" w:space="0" w:color="8A479B" w:themeColor="accent6"/>
          <w:bottom w:val="single" w:sz="8" w:space="0" w:color="8A479B" w:themeColor="accent6"/>
          <w:right w:val="single" w:sz="8" w:space="0" w:color="8A479B" w:themeColor="accent6"/>
        </w:tcBorders>
      </w:tcPr>
    </w:tblStylePr>
    <w:tblStylePr w:type="firstCol">
      <w:rPr>
        <w:b/>
        <w:bCs/>
      </w:rPr>
    </w:tblStylePr>
    <w:tblStylePr w:type="lastCol">
      <w:rPr>
        <w:b/>
        <w:bCs/>
      </w:rPr>
    </w:tblStylePr>
    <w:tblStylePr w:type="band1Vert">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tblStylePr w:type="band1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style>
  <w:style w:type="table" w:styleId="LightGrid">
    <w:name w:val="Light Grid"/>
    <w:basedOn w:val="TableNormal"/>
    <w:uiPriority w:val="62"/>
    <w:semiHidden/>
    <w:unhideWhenUsed/>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F38200" w:themeColor="accent1"/>
        <w:left w:val="single" w:sz="8" w:space="0" w:color="F38200" w:themeColor="accent1"/>
        <w:bottom w:val="single" w:sz="8" w:space="0" w:color="F38200" w:themeColor="accent1"/>
        <w:right w:val="single" w:sz="8" w:space="0" w:color="F38200" w:themeColor="accent1"/>
        <w:insideH w:val="single" w:sz="8" w:space="0" w:color="F38200" w:themeColor="accent1"/>
        <w:insideV w:val="single" w:sz="8" w:space="0" w:color="F3820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38200" w:themeColor="accent1"/>
          <w:left w:val="single" w:sz="8" w:space="0" w:color="F38200" w:themeColor="accent1"/>
          <w:bottom w:val="single" w:sz="18" w:space="0" w:color="F38200" w:themeColor="accent1"/>
          <w:right w:val="single" w:sz="8" w:space="0" w:color="F38200"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38200" w:themeColor="accent1"/>
          <w:left w:val="single" w:sz="8" w:space="0" w:color="F38200" w:themeColor="accent1"/>
          <w:bottom w:val="single" w:sz="8" w:space="0" w:color="F38200" w:themeColor="accent1"/>
          <w:right w:val="single" w:sz="8" w:space="0" w:color="F38200"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38200" w:themeColor="accent1"/>
          <w:left w:val="single" w:sz="8" w:space="0" w:color="F38200" w:themeColor="accent1"/>
          <w:bottom w:val="single" w:sz="8" w:space="0" w:color="F38200" w:themeColor="accent1"/>
          <w:right w:val="single" w:sz="8" w:space="0" w:color="F38200" w:themeColor="accent1"/>
        </w:tcBorders>
      </w:tcPr>
    </w:tblStylePr>
    <w:tblStylePr w:type="band1Vert">
      <w:tblPr/>
      <w:tcPr>
        <w:tcBorders>
          <w:top w:val="single" w:sz="8" w:space="0" w:color="F38200" w:themeColor="accent1"/>
          <w:left w:val="single" w:sz="8" w:space="0" w:color="F38200" w:themeColor="accent1"/>
          <w:bottom w:val="single" w:sz="8" w:space="0" w:color="F38200" w:themeColor="accent1"/>
          <w:right w:val="single" w:sz="8" w:space="0" w:color="F38200" w:themeColor="accent1"/>
        </w:tcBorders>
        <w:shd w:val="clear" w:color="auto" w:fill="FFE0BD" w:themeFill="accent1" w:themeFillTint="3F"/>
      </w:tcPr>
    </w:tblStylePr>
    <w:tblStylePr w:type="band1Horz">
      <w:tblPr/>
      <w:tcPr>
        <w:tcBorders>
          <w:top w:val="single" w:sz="8" w:space="0" w:color="F38200" w:themeColor="accent1"/>
          <w:left w:val="single" w:sz="8" w:space="0" w:color="F38200" w:themeColor="accent1"/>
          <w:bottom w:val="single" w:sz="8" w:space="0" w:color="F38200" w:themeColor="accent1"/>
          <w:right w:val="single" w:sz="8" w:space="0" w:color="F38200" w:themeColor="accent1"/>
          <w:insideV w:val="single" w:sz="8" w:space="0" w:color="auto"/>
        </w:tcBorders>
        <w:shd w:val="clear" w:color="auto" w:fill="FFE0BD" w:themeFill="accent1" w:themeFillTint="3F"/>
      </w:tcPr>
    </w:tblStylePr>
    <w:tblStylePr w:type="band2Horz">
      <w:tblPr/>
      <w:tcPr>
        <w:tcBorders>
          <w:top w:val="single" w:sz="8" w:space="0" w:color="F38200" w:themeColor="accent1"/>
          <w:left w:val="single" w:sz="8" w:space="0" w:color="F38200" w:themeColor="accent1"/>
          <w:bottom w:val="single" w:sz="8" w:space="0" w:color="F38200" w:themeColor="accent1"/>
          <w:right w:val="single" w:sz="8" w:space="0" w:color="F38200" w:themeColor="accent1"/>
          <w:insideV w:val="single" w:sz="8" w:space="0" w:color="auto"/>
        </w:tcBorders>
      </w:tcPr>
    </w:tblStylePr>
  </w:style>
  <w:style w:type="table" w:styleId="LightGrid-Accent2">
    <w:name w:val="Light Grid Accent 2"/>
    <w:basedOn w:val="TableNormal"/>
    <w:uiPriority w:val="62"/>
    <w:semiHidden/>
    <w:unhideWhenUsed/>
    <w:tblPr>
      <w:tblBorders>
        <w:top w:val="single" w:sz="8" w:space="0" w:color="94A545" w:themeColor="accent2"/>
        <w:left w:val="single" w:sz="8" w:space="0" w:color="94A545" w:themeColor="accent2"/>
        <w:bottom w:val="single" w:sz="8" w:space="0" w:color="94A545" w:themeColor="accent2"/>
        <w:right w:val="single" w:sz="8" w:space="0" w:color="94A545" w:themeColor="accent2"/>
        <w:insideH w:val="single" w:sz="8" w:space="0" w:color="94A545" w:themeColor="accent2"/>
        <w:insideV w:val="single" w:sz="8" w:space="0" w:color="94A54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4A545" w:themeColor="accent2"/>
          <w:left w:val="single" w:sz="8" w:space="0" w:color="94A545" w:themeColor="accent2"/>
          <w:bottom w:val="single" w:sz="18" w:space="0" w:color="94A545" w:themeColor="accent2"/>
          <w:right w:val="single" w:sz="8" w:space="0" w:color="94A545"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4A545" w:themeColor="accent2"/>
          <w:left w:val="single" w:sz="8" w:space="0" w:color="94A545" w:themeColor="accent2"/>
          <w:bottom w:val="single" w:sz="8" w:space="0" w:color="94A545" w:themeColor="accent2"/>
          <w:right w:val="single" w:sz="8" w:space="0" w:color="94A545"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tblStylePr w:type="band1Vert">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shd w:val="clear" w:color="auto" w:fill="E5EBCE" w:themeFill="accent2" w:themeFillTint="3F"/>
      </w:tcPr>
    </w:tblStylePr>
    <w:tblStylePr w:type="band1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insideV w:val="single" w:sz="8" w:space="0" w:color="auto"/>
        </w:tcBorders>
        <w:shd w:val="clear" w:color="auto" w:fill="E5EBCE" w:themeFill="accent2" w:themeFillTint="3F"/>
      </w:tcPr>
    </w:tblStylePr>
    <w:tblStylePr w:type="band2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insideV w:val="single" w:sz="8" w:space="0" w:color="auto"/>
        </w:tcBorders>
      </w:tcPr>
    </w:tblStylePr>
  </w:style>
  <w:style w:type="table" w:styleId="LightGrid-Accent3">
    <w:name w:val="Light Grid Accent 3"/>
    <w:basedOn w:val="TableNormal"/>
    <w:uiPriority w:val="62"/>
    <w:semiHidden/>
    <w:unhideWhenUsed/>
    <w:tblPr>
      <w:tblBorders>
        <w:top w:val="single" w:sz="8" w:space="0" w:color="CDDA09" w:themeColor="accent3"/>
        <w:left w:val="single" w:sz="8" w:space="0" w:color="CDDA09" w:themeColor="accent3"/>
        <w:bottom w:val="single" w:sz="8" w:space="0" w:color="CDDA09" w:themeColor="accent3"/>
        <w:right w:val="single" w:sz="8" w:space="0" w:color="CDDA09" w:themeColor="accent3"/>
        <w:insideH w:val="single" w:sz="8" w:space="0" w:color="CDDA09" w:themeColor="accent3"/>
        <w:insideV w:val="single" w:sz="8" w:space="0" w:color="CDDA0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DDA09" w:themeColor="accent3"/>
          <w:left w:val="single" w:sz="8" w:space="0" w:color="CDDA09" w:themeColor="accent3"/>
          <w:bottom w:val="single" w:sz="18" w:space="0" w:color="CDDA09" w:themeColor="accent3"/>
          <w:right w:val="single" w:sz="8" w:space="0" w:color="CDDA0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DDA09" w:themeColor="accent3"/>
          <w:left w:val="single" w:sz="8" w:space="0" w:color="CDDA09" w:themeColor="accent3"/>
          <w:bottom w:val="single" w:sz="8" w:space="0" w:color="CDDA09" w:themeColor="accent3"/>
          <w:right w:val="single" w:sz="8" w:space="0" w:color="CDDA0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tblStylePr w:type="band1Vert">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shd w:val="clear" w:color="auto" w:fill="F8FCBB" w:themeFill="accent3" w:themeFillTint="3F"/>
      </w:tcPr>
    </w:tblStylePr>
    <w:tblStylePr w:type="band1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insideV w:val="single" w:sz="8" w:space="0" w:color="auto"/>
        </w:tcBorders>
        <w:shd w:val="clear" w:color="auto" w:fill="F8FCBB" w:themeFill="accent3" w:themeFillTint="3F"/>
      </w:tcPr>
    </w:tblStylePr>
    <w:tblStylePr w:type="band2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insideV w:val="single" w:sz="8" w:space="0" w:color="auto"/>
        </w:tcBorders>
      </w:tcPr>
    </w:tblStylePr>
  </w:style>
  <w:style w:type="table" w:styleId="LightGrid-Accent4">
    <w:name w:val="Light Grid Accent 4"/>
    <w:basedOn w:val="TableNormal"/>
    <w:uiPriority w:val="62"/>
    <w:semiHidden/>
    <w:unhideWhenUsed/>
    <w:tblPr>
      <w:tblBorders>
        <w:top w:val="single" w:sz="8" w:space="0" w:color="00BCFF" w:themeColor="accent4"/>
        <w:left w:val="single" w:sz="8" w:space="0" w:color="00BCFF" w:themeColor="accent4"/>
        <w:bottom w:val="single" w:sz="8" w:space="0" w:color="00BCFF" w:themeColor="accent4"/>
        <w:right w:val="single" w:sz="8" w:space="0" w:color="00BCFF" w:themeColor="accent4"/>
        <w:insideH w:val="single" w:sz="8" w:space="0" w:color="00BCFF" w:themeColor="accent4"/>
        <w:insideV w:val="single" w:sz="8" w:space="0" w:color="00BCFF"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BCFF" w:themeColor="accent4"/>
          <w:left w:val="single" w:sz="8" w:space="0" w:color="00BCFF" w:themeColor="accent4"/>
          <w:bottom w:val="single" w:sz="18" w:space="0" w:color="00BCFF" w:themeColor="accent4"/>
          <w:right w:val="single" w:sz="8" w:space="0" w:color="00BCFF"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BCFF" w:themeColor="accent4"/>
          <w:left w:val="single" w:sz="8" w:space="0" w:color="00BCFF" w:themeColor="accent4"/>
          <w:bottom w:val="single" w:sz="8" w:space="0" w:color="00BCFF" w:themeColor="accent4"/>
          <w:right w:val="single" w:sz="8" w:space="0" w:color="00BCFF"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BCFF" w:themeColor="accent4"/>
          <w:left w:val="single" w:sz="8" w:space="0" w:color="00BCFF" w:themeColor="accent4"/>
          <w:bottom w:val="single" w:sz="8" w:space="0" w:color="00BCFF" w:themeColor="accent4"/>
          <w:right w:val="single" w:sz="8" w:space="0" w:color="00BCFF" w:themeColor="accent4"/>
        </w:tcBorders>
      </w:tcPr>
    </w:tblStylePr>
    <w:tblStylePr w:type="band1Vert">
      <w:tblPr/>
      <w:tcPr>
        <w:tcBorders>
          <w:top w:val="single" w:sz="8" w:space="0" w:color="00BCFF" w:themeColor="accent4"/>
          <w:left w:val="single" w:sz="8" w:space="0" w:color="00BCFF" w:themeColor="accent4"/>
          <w:bottom w:val="single" w:sz="8" w:space="0" w:color="00BCFF" w:themeColor="accent4"/>
          <w:right w:val="single" w:sz="8" w:space="0" w:color="00BCFF" w:themeColor="accent4"/>
        </w:tcBorders>
        <w:shd w:val="clear" w:color="auto" w:fill="C0EEFF" w:themeFill="accent4" w:themeFillTint="3F"/>
      </w:tcPr>
    </w:tblStylePr>
    <w:tblStylePr w:type="band1Horz">
      <w:tblPr/>
      <w:tcPr>
        <w:tcBorders>
          <w:top w:val="single" w:sz="8" w:space="0" w:color="00BCFF" w:themeColor="accent4"/>
          <w:left w:val="single" w:sz="8" w:space="0" w:color="00BCFF" w:themeColor="accent4"/>
          <w:bottom w:val="single" w:sz="8" w:space="0" w:color="00BCFF" w:themeColor="accent4"/>
          <w:right w:val="single" w:sz="8" w:space="0" w:color="00BCFF" w:themeColor="accent4"/>
          <w:insideV w:val="single" w:sz="8" w:space="0" w:color="auto"/>
        </w:tcBorders>
        <w:shd w:val="clear" w:color="auto" w:fill="C0EEFF" w:themeFill="accent4" w:themeFillTint="3F"/>
      </w:tcPr>
    </w:tblStylePr>
    <w:tblStylePr w:type="band2Horz">
      <w:tblPr/>
      <w:tcPr>
        <w:tcBorders>
          <w:top w:val="single" w:sz="8" w:space="0" w:color="00BCFF" w:themeColor="accent4"/>
          <w:left w:val="single" w:sz="8" w:space="0" w:color="00BCFF" w:themeColor="accent4"/>
          <w:bottom w:val="single" w:sz="8" w:space="0" w:color="00BCFF" w:themeColor="accent4"/>
          <w:right w:val="single" w:sz="8" w:space="0" w:color="00BCFF" w:themeColor="accent4"/>
          <w:insideV w:val="single" w:sz="8" w:space="0" w:color="auto"/>
        </w:tcBorders>
      </w:tcPr>
    </w:tblStylePr>
  </w:style>
  <w:style w:type="table" w:styleId="LightGrid-Accent5">
    <w:name w:val="Light Grid Accent 5"/>
    <w:basedOn w:val="TableNormal"/>
    <w:uiPriority w:val="62"/>
    <w:semiHidden/>
    <w:unhideWhenUsed/>
    <w:tblPr>
      <w:tblBorders>
        <w:top w:val="single" w:sz="8" w:space="0" w:color="EC008C" w:themeColor="accent5"/>
        <w:left w:val="single" w:sz="8" w:space="0" w:color="EC008C" w:themeColor="accent5"/>
        <w:bottom w:val="single" w:sz="8" w:space="0" w:color="EC008C" w:themeColor="accent5"/>
        <w:right w:val="single" w:sz="8" w:space="0" w:color="EC008C" w:themeColor="accent5"/>
        <w:insideH w:val="single" w:sz="8" w:space="0" w:color="EC008C" w:themeColor="accent5"/>
        <w:insideV w:val="single" w:sz="8" w:space="0" w:color="EC008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C008C" w:themeColor="accent5"/>
          <w:left w:val="single" w:sz="8" w:space="0" w:color="EC008C" w:themeColor="accent5"/>
          <w:bottom w:val="single" w:sz="18" w:space="0" w:color="EC008C" w:themeColor="accent5"/>
          <w:right w:val="single" w:sz="8" w:space="0" w:color="EC008C"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C008C" w:themeColor="accent5"/>
          <w:left w:val="single" w:sz="8" w:space="0" w:color="EC008C" w:themeColor="accent5"/>
          <w:bottom w:val="single" w:sz="8" w:space="0" w:color="EC008C" w:themeColor="accent5"/>
          <w:right w:val="single" w:sz="8" w:space="0" w:color="EC008C"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C008C" w:themeColor="accent5"/>
          <w:left w:val="single" w:sz="8" w:space="0" w:color="EC008C" w:themeColor="accent5"/>
          <w:bottom w:val="single" w:sz="8" w:space="0" w:color="EC008C" w:themeColor="accent5"/>
          <w:right w:val="single" w:sz="8" w:space="0" w:color="EC008C" w:themeColor="accent5"/>
        </w:tcBorders>
      </w:tcPr>
    </w:tblStylePr>
    <w:tblStylePr w:type="band1Vert">
      <w:tblPr/>
      <w:tcPr>
        <w:tcBorders>
          <w:top w:val="single" w:sz="8" w:space="0" w:color="EC008C" w:themeColor="accent5"/>
          <w:left w:val="single" w:sz="8" w:space="0" w:color="EC008C" w:themeColor="accent5"/>
          <w:bottom w:val="single" w:sz="8" w:space="0" w:color="EC008C" w:themeColor="accent5"/>
          <w:right w:val="single" w:sz="8" w:space="0" w:color="EC008C" w:themeColor="accent5"/>
        </w:tcBorders>
        <w:shd w:val="clear" w:color="auto" w:fill="FFBBE3" w:themeFill="accent5" w:themeFillTint="3F"/>
      </w:tcPr>
    </w:tblStylePr>
    <w:tblStylePr w:type="band1Horz">
      <w:tblPr/>
      <w:tcPr>
        <w:tcBorders>
          <w:top w:val="single" w:sz="8" w:space="0" w:color="EC008C" w:themeColor="accent5"/>
          <w:left w:val="single" w:sz="8" w:space="0" w:color="EC008C" w:themeColor="accent5"/>
          <w:bottom w:val="single" w:sz="8" w:space="0" w:color="EC008C" w:themeColor="accent5"/>
          <w:right w:val="single" w:sz="8" w:space="0" w:color="EC008C" w:themeColor="accent5"/>
          <w:insideV w:val="single" w:sz="8" w:space="0" w:color="auto"/>
        </w:tcBorders>
        <w:shd w:val="clear" w:color="auto" w:fill="FFBBE3" w:themeFill="accent5" w:themeFillTint="3F"/>
      </w:tcPr>
    </w:tblStylePr>
    <w:tblStylePr w:type="band2Horz">
      <w:tblPr/>
      <w:tcPr>
        <w:tcBorders>
          <w:top w:val="single" w:sz="8" w:space="0" w:color="EC008C" w:themeColor="accent5"/>
          <w:left w:val="single" w:sz="8" w:space="0" w:color="EC008C" w:themeColor="accent5"/>
          <w:bottom w:val="single" w:sz="8" w:space="0" w:color="EC008C" w:themeColor="accent5"/>
          <w:right w:val="single" w:sz="8" w:space="0" w:color="EC008C" w:themeColor="accent5"/>
          <w:insideV w:val="single" w:sz="8" w:space="0" w:color="auto"/>
        </w:tcBorders>
      </w:tcPr>
    </w:tblStylePr>
  </w:style>
  <w:style w:type="table" w:styleId="LightGrid-Accent6">
    <w:name w:val="Light Grid Accent 6"/>
    <w:basedOn w:val="TableNormal"/>
    <w:uiPriority w:val="62"/>
    <w:semiHidden/>
    <w:unhideWhenUsed/>
    <w:tblPr>
      <w:tblBorders>
        <w:top w:val="single" w:sz="8" w:space="0" w:color="8A479B" w:themeColor="accent6"/>
        <w:left w:val="single" w:sz="8" w:space="0" w:color="8A479B" w:themeColor="accent6"/>
        <w:bottom w:val="single" w:sz="8" w:space="0" w:color="8A479B" w:themeColor="accent6"/>
        <w:right w:val="single" w:sz="8" w:space="0" w:color="8A479B" w:themeColor="accent6"/>
        <w:insideH w:val="single" w:sz="8" w:space="0" w:color="8A479B" w:themeColor="accent6"/>
        <w:insideV w:val="single" w:sz="8" w:space="0" w:color="8A479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A479B" w:themeColor="accent6"/>
          <w:left w:val="single" w:sz="8" w:space="0" w:color="8A479B" w:themeColor="accent6"/>
          <w:bottom w:val="single" w:sz="18" w:space="0" w:color="8A479B" w:themeColor="accent6"/>
          <w:right w:val="single" w:sz="8" w:space="0" w:color="8A479B"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A479B" w:themeColor="accent6"/>
          <w:left w:val="single" w:sz="8" w:space="0" w:color="8A479B" w:themeColor="accent6"/>
          <w:bottom w:val="single" w:sz="8" w:space="0" w:color="8A479B" w:themeColor="accent6"/>
          <w:right w:val="single" w:sz="8" w:space="0" w:color="8A479B"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tblStylePr w:type="band1Vert">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shd w:val="clear" w:color="auto" w:fill="E3CEE9" w:themeFill="accent6" w:themeFillTint="3F"/>
      </w:tcPr>
    </w:tblStylePr>
    <w:tblStylePr w:type="band1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insideV w:val="single" w:sz="8" w:space="0" w:color="auto"/>
        </w:tcBorders>
        <w:shd w:val="clear" w:color="auto" w:fill="E3CEE9" w:themeFill="accent6" w:themeFillTint="3F"/>
      </w:tcPr>
    </w:tblStylePr>
    <w:tblStylePr w:type="band2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insideV w:val="single" w:sz="8" w:space="0" w:color="auto"/>
        </w:tcBorders>
      </w:tcPr>
    </w:tblStylePr>
  </w:style>
  <w:style w:type="table" w:styleId="MediumShading1">
    <w:name w:val="Medium Shading 1"/>
    <w:basedOn w:val="TableNormal"/>
    <w:uiPriority w:val="63"/>
    <w:semiHidden/>
    <w:unhideWhenUsed/>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FFA137" w:themeColor="accent1" w:themeTint="BF"/>
        <w:left w:val="single" w:sz="8" w:space="0" w:color="FFA137" w:themeColor="accent1" w:themeTint="BF"/>
        <w:bottom w:val="single" w:sz="8" w:space="0" w:color="FFA137" w:themeColor="accent1" w:themeTint="BF"/>
        <w:right w:val="single" w:sz="8" w:space="0" w:color="FFA137" w:themeColor="accent1" w:themeTint="BF"/>
        <w:insideH w:val="single" w:sz="8" w:space="0" w:color="FFA137" w:themeColor="accent1" w:themeTint="BF"/>
      </w:tblBorders>
    </w:tblPr>
    <w:tblStylePr w:type="firstRow">
      <w:pPr>
        <w:spacing w:before="0" w:after="0" w:line="240" w:lineRule="auto"/>
      </w:pPr>
      <w:rPr>
        <w:b/>
        <w:bCs/>
        <w:color w:val="FFFFFF" w:themeColor="background1"/>
      </w:rPr>
      <w:tblPr/>
      <w:tcPr>
        <w:tcBorders>
          <w:top w:val="single" w:sz="8" w:space="0" w:color="FFA137" w:themeColor="accent1" w:themeTint="BF"/>
          <w:left w:val="single" w:sz="8" w:space="0" w:color="FFA137" w:themeColor="accent1" w:themeTint="BF"/>
          <w:bottom w:val="single" w:sz="8" w:space="0" w:color="FFA137" w:themeColor="accent1" w:themeTint="BF"/>
          <w:right w:val="single" w:sz="8" w:space="0" w:color="FFA137" w:themeColor="accent1" w:themeTint="BF"/>
          <w:insideH w:val="nil"/>
          <w:insideV w:val="nil"/>
        </w:tcBorders>
        <w:shd w:val="clear" w:color="auto" w:fill="F38200" w:themeFill="accent1"/>
      </w:tcPr>
    </w:tblStylePr>
    <w:tblStylePr w:type="lastRow">
      <w:pPr>
        <w:spacing w:before="0" w:after="0" w:line="240" w:lineRule="auto"/>
      </w:pPr>
      <w:rPr>
        <w:b/>
        <w:bCs/>
      </w:rPr>
      <w:tblPr/>
      <w:tcPr>
        <w:tcBorders>
          <w:top w:val="double" w:sz="6" w:space="0" w:color="FFA137" w:themeColor="accent1" w:themeTint="BF"/>
          <w:left w:val="single" w:sz="8" w:space="0" w:color="FFA137" w:themeColor="accent1" w:themeTint="BF"/>
          <w:bottom w:val="single" w:sz="8" w:space="0" w:color="FFA137" w:themeColor="accent1" w:themeTint="BF"/>
          <w:right w:val="single" w:sz="8" w:space="0" w:color="FFA137"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E0BD" w:themeFill="accent1" w:themeFillTint="3F"/>
      </w:tcPr>
    </w:tblStylePr>
    <w:tblStylePr w:type="band1Horz">
      <w:tblPr/>
      <w:tcPr>
        <w:tcBorders>
          <w:insideH w:val="nil"/>
          <w:insideV w:val="nil"/>
        </w:tcBorders>
        <w:shd w:val="clear" w:color="auto" w:fill="FFE0BD"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tblPr>
      <w:tbl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single" w:sz="8" w:space="0" w:color="B2C26D" w:themeColor="accent2" w:themeTint="BF"/>
      </w:tblBorders>
    </w:tblPr>
    <w:tblStylePr w:type="firstRow">
      <w:pPr>
        <w:spacing w:before="0" w:after="0" w:line="240" w:lineRule="auto"/>
      </w:pPr>
      <w:rPr>
        <w:b/>
        <w:bCs/>
        <w:color w:val="FFFFFF" w:themeColor="background1"/>
      </w:rPr>
      <w:tblPr/>
      <w:tcPr>
        <w:tc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nil"/>
          <w:insideV w:val="nil"/>
        </w:tcBorders>
        <w:shd w:val="clear" w:color="auto" w:fill="94A545" w:themeFill="accent2"/>
      </w:tcPr>
    </w:tblStylePr>
    <w:tblStylePr w:type="lastRow">
      <w:pPr>
        <w:spacing w:before="0" w:after="0" w:line="240" w:lineRule="auto"/>
      </w:pPr>
      <w:rPr>
        <w:b/>
        <w:bCs/>
      </w:rPr>
      <w:tblPr/>
      <w:tcPr>
        <w:tcBorders>
          <w:top w:val="double" w:sz="6"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nil"/>
          <w:insideV w:val="nil"/>
        </w:tcBorders>
      </w:tcPr>
    </w:tblStylePr>
    <w:tblStylePr w:type="firstCol">
      <w:rPr>
        <w:b/>
        <w:bCs/>
      </w:rPr>
    </w:tblStylePr>
    <w:tblStylePr w:type="lastCol">
      <w:rPr>
        <w:b/>
        <w:bCs/>
      </w:rPr>
    </w:tblStylePr>
    <w:tblStylePr w:type="band1Vert">
      <w:tblPr/>
      <w:tcPr>
        <w:shd w:val="clear" w:color="auto" w:fill="E5EBCE" w:themeFill="accent2" w:themeFillTint="3F"/>
      </w:tcPr>
    </w:tblStylePr>
    <w:tblStylePr w:type="band1Horz">
      <w:tblPr/>
      <w:tcPr>
        <w:tcBorders>
          <w:insideH w:val="nil"/>
          <w:insideV w:val="nil"/>
        </w:tcBorders>
        <w:shd w:val="clear" w:color="auto" w:fill="E5EBCE"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tblPr>
      <w:tbl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single" w:sz="8" w:space="0" w:color="EAF633" w:themeColor="accent3" w:themeTint="BF"/>
      </w:tblBorders>
    </w:tblPr>
    <w:tblStylePr w:type="firstRow">
      <w:pPr>
        <w:spacing w:before="0" w:after="0" w:line="240" w:lineRule="auto"/>
      </w:pPr>
      <w:rPr>
        <w:b/>
        <w:bCs/>
        <w:color w:val="FFFFFF" w:themeColor="background1"/>
      </w:rPr>
      <w:tblPr/>
      <w:tcPr>
        <w:tc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nil"/>
          <w:insideV w:val="nil"/>
        </w:tcBorders>
        <w:shd w:val="clear" w:color="auto" w:fill="CDDA09" w:themeFill="accent3"/>
      </w:tcPr>
    </w:tblStylePr>
    <w:tblStylePr w:type="lastRow">
      <w:pPr>
        <w:spacing w:before="0" w:after="0" w:line="240" w:lineRule="auto"/>
      </w:pPr>
      <w:rPr>
        <w:b/>
        <w:bCs/>
      </w:rPr>
      <w:tblPr/>
      <w:tcPr>
        <w:tcBorders>
          <w:top w:val="double" w:sz="6"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nil"/>
          <w:insideV w:val="nil"/>
        </w:tcBorders>
      </w:tcPr>
    </w:tblStylePr>
    <w:tblStylePr w:type="firstCol">
      <w:rPr>
        <w:b/>
        <w:bCs/>
      </w:rPr>
    </w:tblStylePr>
    <w:tblStylePr w:type="lastCol">
      <w:rPr>
        <w:b/>
        <w:bCs/>
      </w:rPr>
    </w:tblStylePr>
    <w:tblStylePr w:type="band1Vert">
      <w:tblPr/>
      <w:tcPr>
        <w:shd w:val="clear" w:color="auto" w:fill="F8FCBB" w:themeFill="accent3" w:themeFillTint="3F"/>
      </w:tcPr>
    </w:tblStylePr>
    <w:tblStylePr w:type="band1Horz">
      <w:tblPr/>
      <w:tcPr>
        <w:tcBorders>
          <w:insideH w:val="nil"/>
          <w:insideV w:val="nil"/>
        </w:tcBorders>
        <w:shd w:val="clear" w:color="auto" w:fill="F8FCB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tblPr>
      <w:tblBorders>
        <w:top w:val="single" w:sz="8" w:space="0" w:color="40CCFF" w:themeColor="accent4" w:themeTint="BF"/>
        <w:left w:val="single" w:sz="8" w:space="0" w:color="40CCFF" w:themeColor="accent4" w:themeTint="BF"/>
        <w:bottom w:val="single" w:sz="8" w:space="0" w:color="40CCFF" w:themeColor="accent4" w:themeTint="BF"/>
        <w:right w:val="single" w:sz="8" w:space="0" w:color="40CCFF" w:themeColor="accent4" w:themeTint="BF"/>
        <w:insideH w:val="single" w:sz="8" w:space="0" w:color="40CCFF" w:themeColor="accent4" w:themeTint="BF"/>
      </w:tblBorders>
    </w:tblPr>
    <w:tblStylePr w:type="firstRow">
      <w:pPr>
        <w:spacing w:before="0" w:after="0" w:line="240" w:lineRule="auto"/>
      </w:pPr>
      <w:rPr>
        <w:b/>
        <w:bCs/>
        <w:color w:val="FFFFFF" w:themeColor="background1"/>
      </w:rPr>
      <w:tblPr/>
      <w:tcPr>
        <w:tcBorders>
          <w:top w:val="single" w:sz="8" w:space="0" w:color="40CCFF" w:themeColor="accent4" w:themeTint="BF"/>
          <w:left w:val="single" w:sz="8" w:space="0" w:color="40CCFF" w:themeColor="accent4" w:themeTint="BF"/>
          <w:bottom w:val="single" w:sz="8" w:space="0" w:color="40CCFF" w:themeColor="accent4" w:themeTint="BF"/>
          <w:right w:val="single" w:sz="8" w:space="0" w:color="40CCFF" w:themeColor="accent4" w:themeTint="BF"/>
          <w:insideH w:val="nil"/>
          <w:insideV w:val="nil"/>
        </w:tcBorders>
        <w:shd w:val="clear" w:color="auto" w:fill="00BCFF" w:themeFill="accent4"/>
      </w:tcPr>
    </w:tblStylePr>
    <w:tblStylePr w:type="lastRow">
      <w:pPr>
        <w:spacing w:before="0" w:after="0" w:line="240" w:lineRule="auto"/>
      </w:pPr>
      <w:rPr>
        <w:b/>
        <w:bCs/>
      </w:rPr>
      <w:tblPr/>
      <w:tcPr>
        <w:tcBorders>
          <w:top w:val="double" w:sz="6" w:space="0" w:color="40CCFF" w:themeColor="accent4" w:themeTint="BF"/>
          <w:left w:val="single" w:sz="8" w:space="0" w:color="40CCFF" w:themeColor="accent4" w:themeTint="BF"/>
          <w:bottom w:val="single" w:sz="8" w:space="0" w:color="40CCFF" w:themeColor="accent4" w:themeTint="BF"/>
          <w:right w:val="single" w:sz="8" w:space="0" w:color="40CCFF" w:themeColor="accent4" w:themeTint="BF"/>
          <w:insideH w:val="nil"/>
          <w:insideV w:val="nil"/>
        </w:tcBorders>
      </w:tcPr>
    </w:tblStylePr>
    <w:tblStylePr w:type="firstCol">
      <w:rPr>
        <w:b/>
        <w:bCs/>
      </w:rPr>
    </w:tblStylePr>
    <w:tblStylePr w:type="lastCol">
      <w:rPr>
        <w:b/>
        <w:bCs/>
      </w:rPr>
    </w:tblStylePr>
    <w:tblStylePr w:type="band1Vert">
      <w:tblPr/>
      <w:tcPr>
        <w:shd w:val="clear" w:color="auto" w:fill="C0EEFF" w:themeFill="accent4" w:themeFillTint="3F"/>
      </w:tcPr>
    </w:tblStylePr>
    <w:tblStylePr w:type="band1Horz">
      <w:tblPr/>
      <w:tcPr>
        <w:tcBorders>
          <w:insideH w:val="nil"/>
          <w:insideV w:val="nil"/>
        </w:tcBorders>
        <w:shd w:val="clear" w:color="auto" w:fill="C0EEF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tblPr>
      <w:tblBorders>
        <w:top w:val="single" w:sz="8" w:space="0" w:color="FF31AB" w:themeColor="accent5" w:themeTint="BF"/>
        <w:left w:val="single" w:sz="8" w:space="0" w:color="FF31AB" w:themeColor="accent5" w:themeTint="BF"/>
        <w:bottom w:val="single" w:sz="8" w:space="0" w:color="FF31AB" w:themeColor="accent5" w:themeTint="BF"/>
        <w:right w:val="single" w:sz="8" w:space="0" w:color="FF31AB" w:themeColor="accent5" w:themeTint="BF"/>
        <w:insideH w:val="single" w:sz="8" w:space="0" w:color="FF31AB" w:themeColor="accent5" w:themeTint="BF"/>
      </w:tblBorders>
    </w:tblPr>
    <w:tblStylePr w:type="firstRow">
      <w:pPr>
        <w:spacing w:before="0" w:after="0" w:line="240" w:lineRule="auto"/>
      </w:pPr>
      <w:rPr>
        <w:b/>
        <w:bCs/>
        <w:color w:val="FFFFFF" w:themeColor="background1"/>
      </w:rPr>
      <w:tblPr/>
      <w:tcPr>
        <w:tcBorders>
          <w:top w:val="single" w:sz="8" w:space="0" w:color="FF31AB" w:themeColor="accent5" w:themeTint="BF"/>
          <w:left w:val="single" w:sz="8" w:space="0" w:color="FF31AB" w:themeColor="accent5" w:themeTint="BF"/>
          <w:bottom w:val="single" w:sz="8" w:space="0" w:color="FF31AB" w:themeColor="accent5" w:themeTint="BF"/>
          <w:right w:val="single" w:sz="8" w:space="0" w:color="FF31AB" w:themeColor="accent5" w:themeTint="BF"/>
          <w:insideH w:val="nil"/>
          <w:insideV w:val="nil"/>
        </w:tcBorders>
        <w:shd w:val="clear" w:color="auto" w:fill="EC008C" w:themeFill="accent5"/>
      </w:tcPr>
    </w:tblStylePr>
    <w:tblStylePr w:type="lastRow">
      <w:pPr>
        <w:spacing w:before="0" w:after="0" w:line="240" w:lineRule="auto"/>
      </w:pPr>
      <w:rPr>
        <w:b/>
        <w:bCs/>
      </w:rPr>
      <w:tblPr/>
      <w:tcPr>
        <w:tcBorders>
          <w:top w:val="double" w:sz="6" w:space="0" w:color="FF31AB" w:themeColor="accent5" w:themeTint="BF"/>
          <w:left w:val="single" w:sz="8" w:space="0" w:color="FF31AB" w:themeColor="accent5" w:themeTint="BF"/>
          <w:bottom w:val="single" w:sz="8" w:space="0" w:color="FF31AB" w:themeColor="accent5" w:themeTint="BF"/>
          <w:right w:val="single" w:sz="8" w:space="0" w:color="FF31AB"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BBE3" w:themeFill="accent5" w:themeFillTint="3F"/>
      </w:tcPr>
    </w:tblStylePr>
    <w:tblStylePr w:type="band1Horz">
      <w:tblPr/>
      <w:tcPr>
        <w:tcBorders>
          <w:insideH w:val="nil"/>
          <w:insideV w:val="nil"/>
        </w:tcBorders>
        <w:shd w:val="clear" w:color="auto" w:fill="FFBBE3"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tblPr>
      <w:tbl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single" w:sz="8" w:space="0" w:color="AB6CBC" w:themeColor="accent6" w:themeTint="BF"/>
      </w:tblBorders>
    </w:tblPr>
    <w:tblStylePr w:type="firstRow">
      <w:pPr>
        <w:spacing w:before="0" w:after="0" w:line="240" w:lineRule="auto"/>
      </w:pPr>
      <w:rPr>
        <w:b/>
        <w:bCs/>
        <w:color w:val="FFFFFF" w:themeColor="background1"/>
      </w:rPr>
      <w:tblPr/>
      <w:tcPr>
        <w:tc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nil"/>
          <w:insideV w:val="nil"/>
        </w:tcBorders>
        <w:shd w:val="clear" w:color="auto" w:fill="8A479B" w:themeFill="accent6"/>
      </w:tcPr>
    </w:tblStylePr>
    <w:tblStylePr w:type="lastRow">
      <w:pPr>
        <w:spacing w:before="0" w:after="0" w:line="240" w:lineRule="auto"/>
      </w:pPr>
      <w:rPr>
        <w:b/>
        <w:bCs/>
      </w:rPr>
      <w:tblPr/>
      <w:tcPr>
        <w:tcBorders>
          <w:top w:val="double" w:sz="6"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nil"/>
          <w:insideV w:val="nil"/>
        </w:tcBorders>
      </w:tcPr>
    </w:tblStylePr>
    <w:tblStylePr w:type="firstCol">
      <w:rPr>
        <w:b/>
        <w:bCs/>
      </w:rPr>
    </w:tblStylePr>
    <w:tblStylePr w:type="lastCol">
      <w:rPr>
        <w:b/>
        <w:bCs/>
      </w:rPr>
    </w:tblStylePr>
    <w:tblStylePr w:type="band1Vert">
      <w:tblPr/>
      <w:tcPr>
        <w:shd w:val="clear" w:color="auto" w:fill="E3CEE9" w:themeFill="accent6" w:themeFillTint="3F"/>
      </w:tcPr>
    </w:tblStylePr>
    <w:tblStylePr w:type="band1Horz">
      <w:tblPr/>
      <w:tcPr>
        <w:tcBorders>
          <w:insideH w:val="nil"/>
          <w:insideV w:val="nil"/>
        </w:tcBorders>
        <w:shd w:val="clear" w:color="auto" w:fill="E3CEE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3820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38200" w:themeFill="accent1"/>
      </w:tcPr>
    </w:tblStylePr>
    <w:tblStylePr w:type="lastCol">
      <w:rPr>
        <w:b/>
        <w:bCs/>
        <w:color w:val="FFFFFF" w:themeColor="background1"/>
      </w:rPr>
      <w:tblPr/>
      <w:tcPr>
        <w:tcBorders>
          <w:left w:val="nil"/>
          <w:right w:val="nil"/>
          <w:insideH w:val="nil"/>
          <w:insideV w:val="nil"/>
        </w:tcBorders>
        <w:shd w:val="clear" w:color="auto" w:fill="F3820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4A54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4A545" w:themeFill="accent2"/>
      </w:tcPr>
    </w:tblStylePr>
    <w:tblStylePr w:type="lastCol">
      <w:rPr>
        <w:b/>
        <w:bCs/>
        <w:color w:val="FFFFFF" w:themeColor="background1"/>
      </w:rPr>
      <w:tblPr/>
      <w:tcPr>
        <w:tcBorders>
          <w:left w:val="nil"/>
          <w:right w:val="nil"/>
          <w:insideH w:val="nil"/>
          <w:insideV w:val="nil"/>
        </w:tcBorders>
        <w:shd w:val="clear" w:color="auto" w:fill="94A54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DDA0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DDA09" w:themeFill="accent3"/>
      </w:tcPr>
    </w:tblStylePr>
    <w:tblStylePr w:type="lastCol">
      <w:rPr>
        <w:b/>
        <w:bCs/>
        <w:color w:val="FFFFFF" w:themeColor="background1"/>
      </w:rPr>
      <w:tblPr/>
      <w:tcPr>
        <w:tcBorders>
          <w:left w:val="nil"/>
          <w:right w:val="nil"/>
          <w:insideH w:val="nil"/>
          <w:insideV w:val="nil"/>
        </w:tcBorders>
        <w:shd w:val="clear" w:color="auto" w:fill="CDDA0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BCFF"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BCFF" w:themeFill="accent4"/>
      </w:tcPr>
    </w:tblStylePr>
    <w:tblStylePr w:type="lastCol">
      <w:rPr>
        <w:b/>
        <w:bCs/>
        <w:color w:val="FFFFFF" w:themeColor="background1"/>
      </w:rPr>
      <w:tblPr/>
      <w:tcPr>
        <w:tcBorders>
          <w:left w:val="nil"/>
          <w:right w:val="nil"/>
          <w:insideH w:val="nil"/>
          <w:insideV w:val="nil"/>
        </w:tcBorders>
        <w:shd w:val="clear" w:color="auto" w:fill="00BCF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C008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C008C" w:themeFill="accent5"/>
      </w:tcPr>
    </w:tblStylePr>
    <w:tblStylePr w:type="lastCol">
      <w:rPr>
        <w:b/>
        <w:bCs/>
        <w:color w:val="FFFFFF" w:themeColor="background1"/>
      </w:rPr>
      <w:tblPr/>
      <w:tcPr>
        <w:tcBorders>
          <w:left w:val="nil"/>
          <w:right w:val="nil"/>
          <w:insideH w:val="nil"/>
          <w:insideV w:val="nil"/>
        </w:tcBorders>
        <w:shd w:val="clear" w:color="auto" w:fill="EC008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A479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A479B" w:themeFill="accent6"/>
      </w:tcPr>
    </w:tblStylePr>
    <w:tblStylePr w:type="lastCol">
      <w:rPr>
        <w:b/>
        <w:bCs/>
        <w:color w:val="FFFFFF" w:themeColor="background1"/>
      </w:rPr>
      <w:tblPr/>
      <w:tcPr>
        <w:tcBorders>
          <w:left w:val="nil"/>
          <w:right w:val="nil"/>
          <w:insideH w:val="nil"/>
          <w:insideV w:val="nil"/>
        </w:tcBorders>
        <w:shd w:val="clear" w:color="auto" w:fill="8A479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List1">
    <w:name w:val="Medium List 1"/>
    <w:basedOn w:val="TableNormal"/>
    <w:uiPriority w:val="65"/>
    <w:semiHidden/>
    <w:unhideWhenUsed/>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71F2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F38200" w:themeColor="accent1"/>
        <w:bottom w:val="single" w:sz="8" w:space="0" w:color="F38200" w:themeColor="accent1"/>
      </w:tblBorders>
    </w:tblPr>
    <w:tblStylePr w:type="firstRow">
      <w:rPr>
        <w:rFonts w:asciiTheme="majorHAnsi" w:eastAsiaTheme="majorEastAsia" w:hAnsiTheme="majorHAnsi" w:cstheme="majorBidi"/>
      </w:rPr>
      <w:tblPr/>
      <w:tcPr>
        <w:tcBorders>
          <w:top w:val="nil"/>
          <w:bottom w:val="single" w:sz="8" w:space="0" w:color="F38200" w:themeColor="accent1"/>
        </w:tcBorders>
      </w:tcPr>
    </w:tblStylePr>
    <w:tblStylePr w:type="lastRow">
      <w:rPr>
        <w:b/>
        <w:bCs/>
        <w:color w:val="071F28" w:themeColor="text2"/>
      </w:rPr>
      <w:tblPr/>
      <w:tcPr>
        <w:tcBorders>
          <w:top w:val="single" w:sz="8" w:space="0" w:color="F38200" w:themeColor="accent1"/>
          <w:bottom w:val="single" w:sz="8" w:space="0" w:color="F38200" w:themeColor="accent1"/>
        </w:tcBorders>
      </w:tcPr>
    </w:tblStylePr>
    <w:tblStylePr w:type="firstCol">
      <w:rPr>
        <w:b/>
        <w:bCs/>
      </w:rPr>
    </w:tblStylePr>
    <w:tblStylePr w:type="lastCol">
      <w:rPr>
        <w:b/>
        <w:bCs/>
      </w:rPr>
      <w:tblPr/>
      <w:tcPr>
        <w:tcBorders>
          <w:top w:val="single" w:sz="8" w:space="0" w:color="F38200" w:themeColor="accent1"/>
          <w:bottom w:val="single" w:sz="8" w:space="0" w:color="F38200" w:themeColor="accent1"/>
        </w:tcBorders>
      </w:tcPr>
    </w:tblStylePr>
    <w:tblStylePr w:type="band1Vert">
      <w:tblPr/>
      <w:tcPr>
        <w:shd w:val="clear" w:color="auto" w:fill="FFE0BD" w:themeFill="accent1" w:themeFillTint="3F"/>
      </w:tcPr>
    </w:tblStylePr>
    <w:tblStylePr w:type="band1Horz">
      <w:tblPr/>
      <w:tcPr>
        <w:shd w:val="clear" w:color="auto" w:fill="FFE0BD" w:themeFill="accent1" w:themeFillTint="3F"/>
      </w:tcPr>
    </w:tblStylePr>
  </w:style>
  <w:style w:type="table" w:styleId="MediumList1-Accent2">
    <w:name w:val="Medium List 1 Accent 2"/>
    <w:basedOn w:val="TableNormal"/>
    <w:uiPriority w:val="65"/>
    <w:semiHidden/>
    <w:unhideWhenUsed/>
    <w:rPr>
      <w:color w:val="000000" w:themeColor="text1"/>
    </w:rPr>
    <w:tblPr>
      <w:tblBorders>
        <w:top w:val="single" w:sz="8" w:space="0" w:color="94A545" w:themeColor="accent2"/>
        <w:bottom w:val="single" w:sz="8" w:space="0" w:color="94A545" w:themeColor="accent2"/>
      </w:tblBorders>
    </w:tblPr>
    <w:tblStylePr w:type="firstRow">
      <w:rPr>
        <w:rFonts w:asciiTheme="majorHAnsi" w:eastAsiaTheme="majorEastAsia" w:hAnsiTheme="majorHAnsi" w:cstheme="majorBidi"/>
      </w:rPr>
      <w:tblPr/>
      <w:tcPr>
        <w:tcBorders>
          <w:top w:val="nil"/>
          <w:bottom w:val="single" w:sz="8" w:space="0" w:color="94A545" w:themeColor="accent2"/>
        </w:tcBorders>
      </w:tcPr>
    </w:tblStylePr>
    <w:tblStylePr w:type="lastRow">
      <w:rPr>
        <w:b/>
        <w:bCs/>
        <w:color w:val="071F28" w:themeColor="text2"/>
      </w:rPr>
      <w:tblPr/>
      <w:tcPr>
        <w:tcBorders>
          <w:top w:val="single" w:sz="8" w:space="0" w:color="94A545" w:themeColor="accent2"/>
          <w:bottom w:val="single" w:sz="8" w:space="0" w:color="94A545" w:themeColor="accent2"/>
        </w:tcBorders>
      </w:tcPr>
    </w:tblStylePr>
    <w:tblStylePr w:type="firstCol">
      <w:rPr>
        <w:b/>
        <w:bCs/>
      </w:rPr>
    </w:tblStylePr>
    <w:tblStylePr w:type="lastCol">
      <w:rPr>
        <w:b/>
        <w:bCs/>
      </w:rPr>
      <w:tblPr/>
      <w:tcPr>
        <w:tcBorders>
          <w:top w:val="single" w:sz="8" w:space="0" w:color="94A545" w:themeColor="accent2"/>
          <w:bottom w:val="single" w:sz="8" w:space="0" w:color="94A545" w:themeColor="accent2"/>
        </w:tcBorders>
      </w:tcPr>
    </w:tblStylePr>
    <w:tblStylePr w:type="band1Vert">
      <w:tblPr/>
      <w:tcPr>
        <w:shd w:val="clear" w:color="auto" w:fill="E5EBCE" w:themeFill="accent2" w:themeFillTint="3F"/>
      </w:tcPr>
    </w:tblStylePr>
    <w:tblStylePr w:type="band1Horz">
      <w:tblPr/>
      <w:tcPr>
        <w:shd w:val="clear" w:color="auto" w:fill="E5EBCE" w:themeFill="accent2" w:themeFillTint="3F"/>
      </w:tcPr>
    </w:tblStylePr>
  </w:style>
  <w:style w:type="table" w:styleId="MediumList1-Accent3">
    <w:name w:val="Medium List 1 Accent 3"/>
    <w:basedOn w:val="TableNormal"/>
    <w:uiPriority w:val="65"/>
    <w:semiHidden/>
    <w:unhideWhenUsed/>
    <w:rPr>
      <w:color w:val="000000" w:themeColor="text1"/>
    </w:rPr>
    <w:tblPr>
      <w:tblBorders>
        <w:top w:val="single" w:sz="8" w:space="0" w:color="CDDA09" w:themeColor="accent3"/>
        <w:bottom w:val="single" w:sz="8" w:space="0" w:color="CDDA09" w:themeColor="accent3"/>
      </w:tblBorders>
    </w:tblPr>
    <w:tblStylePr w:type="firstRow">
      <w:rPr>
        <w:rFonts w:asciiTheme="majorHAnsi" w:eastAsiaTheme="majorEastAsia" w:hAnsiTheme="majorHAnsi" w:cstheme="majorBidi"/>
      </w:rPr>
      <w:tblPr/>
      <w:tcPr>
        <w:tcBorders>
          <w:top w:val="nil"/>
          <w:bottom w:val="single" w:sz="8" w:space="0" w:color="CDDA09" w:themeColor="accent3"/>
        </w:tcBorders>
      </w:tcPr>
    </w:tblStylePr>
    <w:tblStylePr w:type="lastRow">
      <w:rPr>
        <w:b/>
        <w:bCs/>
        <w:color w:val="071F28" w:themeColor="text2"/>
      </w:rPr>
      <w:tblPr/>
      <w:tcPr>
        <w:tcBorders>
          <w:top w:val="single" w:sz="8" w:space="0" w:color="CDDA09" w:themeColor="accent3"/>
          <w:bottom w:val="single" w:sz="8" w:space="0" w:color="CDDA09" w:themeColor="accent3"/>
        </w:tcBorders>
      </w:tcPr>
    </w:tblStylePr>
    <w:tblStylePr w:type="firstCol">
      <w:rPr>
        <w:b/>
        <w:bCs/>
      </w:rPr>
    </w:tblStylePr>
    <w:tblStylePr w:type="lastCol">
      <w:rPr>
        <w:b/>
        <w:bCs/>
      </w:rPr>
      <w:tblPr/>
      <w:tcPr>
        <w:tcBorders>
          <w:top w:val="single" w:sz="8" w:space="0" w:color="CDDA09" w:themeColor="accent3"/>
          <w:bottom w:val="single" w:sz="8" w:space="0" w:color="CDDA09" w:themeColor="accent3"/>
        </w:tcBorders>
      </w:tcPr>
    </w:tblStylePr>
    <w:tblStylePr w:type="band1Vert">
      <w:tblPr/>
      <w:tcPr>
        <w:shd w:val="clear" w:color="auto" w:fill="F8FCBB" w:themeFill="accent3" w:themeFillTint="3F"/>
      </w:tcPr>
    </w:tblStylePr>
    <w:tblStylePr w:type="band1Horz">
      <w:tblPr/>
      <w:tcPr>
        <w:shd w:val="clear" w:color="auto" w:fill="F8FCBB" w:themeFill="accent3" w:themeFillTint="3F"/>
      </w:tcPr>
    </w:tblStylePr>
  </w:style>
  <w:style w:type="table" w:styleId="MediumList1-Accent4">
    <w:name w:val="Medium List 1 Accent 4"/>
    <w:basedOn w:val="TableNormal"/>
    <w:uiPriority w:val="65"/>
    <w:semiHidden/>
    <w:unhideWhenUsed/>
    <w:rPr>
      <w:color w:val="000000" w:themeColor="text1"/>
    </w:rPr>
    <w:tblPr>
      <w:tblBorders>
        <w:top w:val="single" w:sz="8" w:space="0" w:color="00BCFF" w:themeColor="accent4"/>
        <w:bottom w:val="single" w:sz="8" w:space="0" w:color="00BCFF" w:themeColor="accent4"/>
      </w:tblBorders>
    </w:tblPr>
    <w:tblStylePr w:type="firstRow">
      <w:rPr>
        <w:rFonts w:asciiTheme="majorHAnsi" w:eastAsiaTheme="majorEastAsia" w:hAnsiTheme="majorHAnsi" w:cstheme="majorBidi"/>
      </w:rPr>
      <w:tblPr/>
      <w:tcPr>
        <w:tcBorders>
          <w:top w:val="nil"/>
          <w:bottom w:val="single" w:sz="8" w:space="0" w:color="00BCFF" w:themeColor="accent4"/>
        </w:tcBorders>
      </w:tcPr>
    </w:tblStylePr>
    <w:tblStylePr w:type="lastRow">
      <w:rPr>
        <w:b/>
        <w:bCs/>
        <w:color w:val="071F28" w:themeColor="text2"/>
      </w:rPr>
      <w:tblPr/>
      <w:tcPr>
        <w:tcBorders>
          <w:top w:val="single" w:sz="8" w:space="0" w:color="00BCFF" w:themeColor="accent4"/>
          <w:bottom w:val="single" w:sz="8" w:space="0" w:color="00BCFF" w:themeColor="accent4"/>
        </w:tcBorders>
      </w:tcPr>
    </w:tblStylePr>
    <w:tblStylePr w:type="firstCol">
      <w:rPr>
        <w:b/>
        <w:bCs/>
      </w:rPr>
    </w:tblStylePr>
    <w:tblStylePr w:type="lastCol">
      <w:rPr>
        <w:b/>
        <w:bCs/>
      </w:rPr>
      <w:tblPr/>
      <w:tcPr>
        <w:tcBorders>
          <w:top w:val="single" w:sz="8" w:space="0" w:color="00BCFF" w:themeColor="accent4"/>
          <w:bottom w:val="single" w:sz="8" w:space="0" w:color="00BCFF" w:themeColor="accent4"/>
        </w:tcBorders>
      </w:tcPr>
    </w:tblStylePr>
    <w:tblStylePr w:type="band1Vert">
      <w:tblPr/>
      <w:tcPr>
        <w:shd w:val="clear" w:color="auto" w:fill="C0EEFF" w:themeFill="accent4" w:themeFillTint="3F"/>
      </w:tcPr>
    </w:tblStylePr>
    <w:tblStylePr w:type="band1Horz">
      <w:tblPr/>
      <w:tcPr>
        <w:shd w:val="clear" w:color="auto" w:fill="C0EEFF" w:themeFill="accent4" w:themeFillTint="3F"/>
      </w:tcPr>
    </w:tblStylePr>
  </w:style>
  <w:style w:type="table" w:styleId="MediumList1-Accent5">
    <w:name w:val="Medium List 1 Accent 5"/>
    <w:basedOn w:val="TableNormal"/>
    <w:uiPriority w:val="65"/>
    <w:semiHidden/>
    <w:unhideWhenUsed/>
    <w:rPr>
      <w:color w:val="000000" w:themeColor="text1"/>
    </w:rPr>
    <w:tblPr>
      <w:tblBorders>
        <w:top w:val="single" w:sz="8" w:space="0" w:color="EC008C" w:themeColor="accent5"/>
        <w:bottom w:val="single" w:sz="8" w:space="0" w:color="EC008C" w:themeColor="accent5"/>
      </w:tblBorders>
    </w:tblPr>
    <w:tblStylePr w:type="firstRow">
      <w:rPr>
        <w:rFonts w:asciiTheme="majorHAnsi" w:eastAsiaTheme="majorEastAsia" w:hAnsiTheme="majorHAnsi" w:cstheme="majorBidi"/>
      </w:rPr>
      <w:tblPr/>
      <w:tcPr>
        <w:tcBorders>
          <w:top w:val="nil"/>
          <w:bottom w:val="single" w:sz="8" w:space="0" w:color="EC008C" w:themeColor="accent5"/>
        </w:tcBorders>
      </w:tcPr>
    </w:tblStylePr>
    <w:tblStylePr w:type="lastRow">
      <w:rPr>
        <w:b/>
        <w:bCs/>
        <w:color w:val="071F28" w:themeColor="text2"/>
      </w:rPr>
      <w:tblPr/>
      <w:tcPr>
        <w:tcBorders>
          <w:top w:val="single" w:sz="8" w:space="0" w:color="EC008C" w:themeColor="accent5"/>
          <w:bottom w:val="single" w:sz="8" w:space="0" w:color="EC008C" w:themeColor="accent5"/>
        </w:tcBorders>
      </w:tcPr>
    </w:tblStylePr>
    <w:tblStylePr w:type="firstCol">
      <w:rPr>
        <w:b/>
        <w:bCs/>
      </w:rPr>
    </w:tblStylePr>
    <w:tblStylePr w:type="lastCol">
      <w:rPr>
        <w:b/>
        <w:bCs/>
      </w:rPr>
      <w:tblPr/>
      <w:tcPr>
        <w:tcBorders>
          <w:top w:val="single" w:sz="8" w:space="0" w:color="EC008C" w:themeColor="accent5"/>
          <w:bottom w:val="single" w:sz="8" w:space="0" w:color="EC008C" w:themeColor="accent5"/>
        </w:tcBorders>
      </w:tcPr>
    </w:tblStylePr>
    <w:tblStylePr w:type="band1Vert">
      <w:tblPr/>
      <w:tcPr>
        <w:shd w:val="clear" w:color="auto" w:fill="FFBBE3" w:themeFill="accent5" w:themeFillTint="3F"/>
      </w:tcPr>
    </w:tblStylePr>
    <w:tblStylePr w:type="band1Horz">
      <w:tblPr/>
      <w:tcPr>
        <w:shd w:val="clear" w:color="auto" w:fill="FFBBE3" w:themeFill="accent5" w:themeFillTint="3F"/>
      </w:tcPr>
    </w:tblStylePr>
  </w:style>
  <w:style w:type="table" w:styleId="MediumList1-Accent6">
    <w:name w:val="Medium List 1 Accent 6"/>
    <w:basedOn w:val="TableNormal"/>
    <w:uiPriority w:val="65"/>
    <w:semiHidden/>
    <w:unhideWhenUsed/>
    <w:rPr>
      <w:color w:val="000000" w:themeColor="text1"/>
    </w:rPr>
    <w:tblPr>
      <w:tblBorders>
        <w:top w:val="single" w:sz="8" w:space="0" w:color="8A479B" w:themeColor="accent6"/>
        <w:bottom w:val="single" w:sz="8" w:space="0" w:color="8A479B" w:themeColor="accent6"/>
      </w:tblBorders>
    </w:tblPr>
    <w:tblStylePr w:type="firstRow">
      <w:rPr>
        <w:rFonts w:asciiTheme="majorHAnsi" w:eastAsiaTheme="majorEastAsia" w:hAnsiTheme="majorHAnsi" w:cstheme="majorBidi"/>
      </w:rPr>
      <w:tblPr/>
      <w:tcPr>
        <w:tcBorders>
          <w:top w:val="nil"/>
          <w:bottom w:val="single" w:sz="8" w:space="0" w:color="8A479B" w:themeColor="accent6"/>
        </w:tcBorders>
      </w:tcPr>
    </w:tblStylePr>
    <w:tblStylePr w:type="lastRow">
      <w:rPr>
        <w:b/>
        <w:bCs/>
        <w:color w:val="071F28" w:themeColor="text2"/>
      </w:rPr>
      <w:tblPr/>
      <w:tcPr>
        <w:tcBorders>
          <w:top w:val="single" w:sz="8" w:space="0" w:color="8A479B" w:themeColor="accent6"/>
          <w:bottom w:val="single" w:sz="8" w:space="0" w:color="8A479B" w:themeColor="accent6"/>
        </w:tcBorders>
      </w:tcPr>
    </w:tblStylePr>
    <w:tblStylePr w:type="firstCol">
      <w:rPr>
        <w:b/>
        <w:bCs/>
      </w:rPr>
    </w:tblStylePr>
    <w:tblStylePr w:type="lastCol">
      <w:rPr>
        <w:b/>
        <w:bCs/>
      </w:rPr>
      <w:tblPr/>
      <w:tcPr>
        <w:tcBorders>
          <w:top w:val="single" w:sz="8" w:space="0" w:color="8A479B" w:themeColor="accent6"/>
          <w:bottom w:val="single" w:sz="8" w:space="0" w:color="8A479B" w:themeColor="accent6"/>
        </w:tcBorders>
      </w:tcPr>
    </w:tblStylePr>
    <w:tblStylePr w:type="band1Vert">
      <w:tblPr/>
      <w:tcPr>
        <w:shd w:val="clear" w:color="auto" w:fill="E3CEE9" w:themeFill="accent6" w:themeFillTint="3F"/>
      </w:tcPr>
    </w:tblStylePr>
    <w:tblStylePr w:type="band1Horz">
      <w:tblPr/>
      <w:tcPr>
        <w:shd w:val="clear" w:color="auto" w:fill="E3CEE9" w:themeFill="accent6" w:themeFillTint="3F"/>
      </w:tcPr>
    </w:tblStylePr>
  </w:style>
  <w:style w:type="table" w:styleId="MediumList2">
    <w:name w:val="Medium List 2"/>
    <w:basedOn w:val="TableNormal"/>
    <w:uiPriority w:val="66"/>
    <w:semiHidden/>
    <w:unhideWhenUsed/>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Pr>
      <w:rFonts w:asciiTheme="majorHAnsi" w:eastAsiaTheme="majorEastAsia" w:hAnsiTheme="majorHAnsi" w:cstheme="majorBidi"/>
      <w:color w:val="000000" w:themeColor="text1"/>
    </w:rPr>
    <w:tblPr>
      <w:tblBorders>
        <w:top w:val="single" w:sz="8" w:space="0" w:color="F38200" w:themeColor="accent1"/>
        <w:left w:val="single" w:sz="8" w:space="0" w:color="F38200" w:themeColor="accent1"/>
        <w:bottom w:val="single" w:sz="8" w:space="0" w:color="F38200" w:themeColor="accent1"/>
        <w:right w:val="single" w:sz="8" w:space="0" w:color="F38200" w:themeColor="accent1"/>
      </w:tblBorders>
    </w:tblPr>
    <w:tblStylePr w:type="firstRow">
      <w:rPr>
        <w:sz w:val="24"/>
        <w:szCs w:val="24"/>
      </w:rPr>
      <w:tblPr/>
      <w:tcPr>
        <w:tcBorders>
          <w:top w:val="nil"/>
          <w:left w:val="nil"/>
          <w:bottom w:val="single" w:sz="24" w:space="0" w:color="F38200"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38200" w:themeColor="accent1"/>
          <w:insideH w:val="nil"/>
          <w:insideV w:val="nil"/>
        </w:tcBorders>
        <w:shd w:val="clear" w:color="auto" w:fill="FFFFFF" w:themeFill="background1"/>
      </w:tcPr>
    </w:tblStylePr>
    <w:tblStylePr w:type="lastCol">
      <w:tblPr/>
      <w:tcPr>
        <w:tcBorders>
          <w:top w:val="nil"/>
          <w:left w:val="single" w:sz="8" w:space="0" w:color="F3820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0BD" w:themeFill="accent1" w:themeFillTint="3F"/>
      </w:tcPr>
    </w:tblStylePr>
    <w:tblStylePr w:type="band1Horz">
      <w:tblPr/>
      <w:tcPr>
        <w:tcBorders>
          <w:top w:val="nil"/>
          <w:bottom w:val="nil"/>
          <w:insideH w:val="nil"/>
          <w:insideV w:val="nil"/>
        </w:tcBorders>
        <w:shd w:val="clear" w:color="auto" w:fill="FFE0B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Pr>
      <w:rFonts w:asciiTheme="majorHAnsi" w:eastAsiaTheme="majorEastAsia" w:hAnsiTheme="majorHAnsi" w:cstheme="majorBidi"/>
      <w:color w:val="000000" w:themeColor="text1"/>
    </w:rPr>
    <w:tblPr>
      <w:tblBorders>
        <w:top w:val="single" w:sz="8" w:space="0" w:color="94A545" w:themeColor="accent2"/>
        <w:left w:val="single" w:sz="8" w:space="0" w:color="94A545" w:themeColor="accent2"/>
        <w:bottom w:val="single" w:sz="8" w:space="0" w:color="94A545" w:themeColor="accent2"/>
        <w:right w:val="single" w:sz="8" w:space="0" w:color="94A545" w:themeColor="accent2"/>
      </w:tblBorders>
    </w:tblPr>
    <w:tblStylePr w:type="firstRow">
      <w:rPr>
        <w:sz w:val="24"/>
        <w:szCs w:val="24"/>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4A545" w:themeColor="accent2"/>
          <w:insideH w:val="nil"/>
          <w:insideV w:val="nil"/>
        </w:tcBorders>
        <w:shd w:val="clear" w:color="auto" w:fill="FFFFFF" w:themeFill="background1"/>
      </w:tcPr>
    </w:tblStylePr>
    <w:tblStylePr w:type="lastCol">
      <w:tblPr/>
      <w:tcPr>
        <w:tcBorders>
          <w:top w:val="nil"/>
          <w:left w:val="single" w:sz="8" w:space="0" w:color="94A54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BCE" w:themeFill="accent2" w:themeFillTint="3F"/>
      </w:tcPr>
    </w:tblStylePr>
    <w:tblStylePr w:type="band1Horz">
      <w:tblPr/>
      <w:tcPr>
        <w:tcBorders>
          <w:top w:val="nil"/>
          <w:bottom w:val="nil"/>
          <w:insideH w:val="nil"/>
          <w:insideV w:val="nil"/>
        </w:tcBorders>
        <w:shd w:val="clear" w:color="auto" w:fill="E5EBC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Pr>
      <w:rFonts w:asciiTheme="majorHAnsi" w:eastAsiaTheme="majorEastAsia" w:hAnsiTheme="majorHAnsi" w:cstheme="majorBidi"/>
      <w:color w:val="000000" w:themeColor="text1"/>
    </w:rPr>
    <w:tblPr>
      <w:tblBorders>
        <w:top w:val="single" w:sz="8" w:space="0" w:color="CDDA09" w:themeColor="accent3"/>
        <w:left w:val="single" w:sz="8" w:space="0" w:color="CDDA09" w:themeColor="accent3"/>
        <w:bottom w:val="single" w:sz="8" w:space="0" w:color="CDDA09" w:themeColor="accent3"/>
        <w:right w:val="single" w:sz="8" w:space="0" w:color="CDDA09" w:themeColor="accent3"/>
      </w:tblBorders>
    </w:tblPr>
    <w:tblStylePr w:type="firstRow">
      <w:rPr>
        <w:sz w:val="24"/>
        <w:szCs w:val="24"/>
      </w:rPr>
      <w:tblPr/>
      <w:tcPr>
        <w:tcBorders>
          <w:top w:val="nil"/>
          <w:left w:val="nil"/>
          <w:bottom w:val="single" w:sz="24" w:space="0" w:color="CDDA0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DDA09" w:themeColor="accent3"/>
          <w:insideH w:val="nil"/>
          <w:insideV w:val="nil"/>
        </w:tcBorders>
        <w:shd w:val="clear" w:color="auto" w:fill="FFFFFF" w:themeFill="background1"/>
      </w:tcPr>
    </w:tblStylePr>
    <w:tblStylePr w:type="lastCol">
      <w:tblPr/>
      <w:tcPr>
        <w:tcBorders>
          <w:top w:val="nil"/>
          <w:left w:val="single" w:sz="8" w:space="0" w:color="CDDA0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FCBB" w:themeFill="accent3" w:themeFillTint="3F"/>
      </w:tcPr>
    </w:tblStylePr>
    <w:tblStylePr w:type="band1Horz">
      <w:tblPr/>
      <w:tcPr>
        <w:tcBorders>
          <w:top w:val="nil"/>
          <w:bottom w:val="nil"/>
          <w:insideH w:val="nil"/>
          <w:insideV w:val="nil"/>
        </w:tcBorders>
        <w:shd w:val="clear" w:color="auto" w:fill="F8FCB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Pr>
      <w:rFonts w:asciiTheme="majorHAnsi" w:eastAsiaTheme="majorEastAsia" w:hAnsiTheme="majorHAnsi" w:cstheme="majorBidi"/>
      <w:color w:val="000000" w:themeColor="text1"/>
    </w:rPr>
    <w:tblPr>
      <w:tblBorders>
        <w:top w:val="single" w:sz="8" w:space="0" w:color="00BCFF" w:themeColor="accent4"/>
        <w:left w:val="single" w:sz="8" w:space="0" w:color="00BCFF" w:themeColor="accent4"/>
        <w:bottom w:val="single" w:sz="8" w:space="0" w:color="00BCFF" w:themeColor="accent4"/>
        <w:right w:val="single" w:sz="8" w:space="0" w:color="00BCFF" w:themeColor="accent4"/>
      </w:tblBorders>
    </w:tblPr>
    <w:tblStylePr w:type="firstRow">
      <w:rPr>
        <w:sz w:val="24"/>
        <w:szCs w:val="24"/>
      </w:rPr>
      <w:tblPr/>
      <w:tcPr>
        <w:tcBorders>
          <w:top w:val="nil"/>
          <w:left w:val="nil"/>
          <w:bottom w:val="single" w:sz="24" w:space="0" w:color="00BCFF"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BCFF" w:themeColor="accent4"/>
          <w:insideH w:val="nil"/>
          <w:insideV w:val="nil"/>
        </w:tcBorders>
        <w:shd w:val="clear" w:color="auto" w:fill="FFFFFF" w:themeFill="background1"/>
      </w:tcPr>
    </w:tblStylePr>
    <w:tblStylePr w:type="lastCol">
      <w:tblPr/>
      <w:tcPr>
        <w:tcBorders>
          <w:top w:val="nil"/>
          <w:left w:val="single" w:sz="8" w:space="0" w:color="00BCFF"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EEFF" w:themeFill="accent4" w:themeFillTint="3F"/>
      </w:tcPr>
    </w:tblStylePr>
    <w:tblStylePr w:type="band1Horz">
      <w:tblPr/>
      <w:tcPr>
        <w:tcBorders>
          <w:top w:val="nil"/>
          <w:bottom w:val="nil"/>
          <w:insideH w:val="nil"/>
          <w:insideV w:val="nil"/>
        </w:tcBorders>
        <w:shd w:val="clear" w:color="auto" w:fill="C0EEF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Pr>
      <w:rFonts w:asciiTheme="majorHAnsi" w:eastAsiaTheme="majorEastAsia" w:hAnsiTheme="majorHAnsi" w:cstheme="majorBidi"/>
      <w:color w:val="000000" w:themeColor="text1"/>
    </w:rPr>
    <w:tblPr>
      <w:tblBorders>
        <w:top w:val="single" w:sz="8" w:space="0" w:color="EC008C" w:themeColor="accent5"/>
        <w:left w:val="single" w:sz="8" w:space="0" w:color="EC008C" w:themeColor="accent5"/>
        <w:bottom w:val="single" w:sz="8" w:space="0" w:color="EC008C" w:themeColor="accent5"/>
        <w:right w:val="single" w:sz="8" w:space="0" w:color="EC008C" w:themeColor="accent5"/>
      </w:tblBorders>
    </w:tblPr>
    <w:tblStylePr w:type="firstRow">
      <w:rPr>
        <w:sz w:val="24"/>
        <w:szCs w:val="24"/>
      </w:rPr>
      <w:tblPr/>
      <w:tcPr>
        <w:tcBorders>
          <w:top w:val="nil"/>
          <w:left w:val="nil"/>
          <w:bottom w:val="single" w:sz="24" w:space="0" w:color="EC008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C008C" w:themeColor="accent5"/>
          <w:insideH w:val="nil"/>
          <w:insideV w:val="nil"/>
        </w:tcBorders>
        <w:shd w:val="clear" w:color="auto" w:fill="FFFFFF" w:themeFill="background1"/>
      </w:tcPr>
    </w:tblStylePr>
    <w:tblStylePr w:type="lastCol">
      <w:tblPr/>
      <w:tcPr>
        <w:tcBorders>
          <w:top w:val="nil"/>
          <w:left w:val="single" w:sz="8" w:space="0" w:color="EC008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BE3" w:themeFill="accent5" w:themeFillTint="3F"/>
      </w:tcPr>
    </w:tblStylePr>
    <w:tblStylePr w:type="band1Horz">
      <w:tblPr/>
      <w:tcPr>
        <w:tcBorders>
          <w:top w:val="nil"/>
          <w:bottom w:val="nil"/>
          <w:insideH w:val="nil"/>
          <w:insideV w:val="nil"/>
        </w:tcBorders>
        <w:shd w:val="clear" w:color="auto" w:fill="FFBBE3"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Pr>
      <w:rFonts w:asciiTheme="majorHAnsi" w:eastAsiaTheme="majorEastAsia" w:hAnsiTheme="majorHAnsi" w:cstheme="majorBidi"/>
      <w:color w:val="000000" w:themeColor="text1"/>
    </w:rPr>
    <w:tblPr>
      <w:tblBorders>
        <w:top w:val="single" w:sz="8" w:space="0" w:color="8A479B" w:themeColor="accent6"/>
        <w:left w:val="single" w:sz="8" w:space="0" w:color="8A479B" w:themeColor="accent6"/>
        <w:bottom w:val="single" w:sz="8" w:space="0" w:color="8A479B" w:themeColor="accent6"/>
        <w:right w:val="single" w:sz="8" w:space="0" w:color="8A479B" w:themeColor="accent6"/>
      </w:tblBorders>
    </w:tblPr>
    <w:tblStylePr w:type="firstRow">
      <w:rPr>
        <w:sz w:val="24"/>
        <w:szCs w:val="24"/>
      </w:rPr>
      <w:tblPr/>
      <w:tcPr>
        <w:tcBorders>
          <w:top w:val="nil"/>
          <w:left w:val="nil"/>
          <w:bottom w:val="single" w:sz="24" w:space="0" w:color="8A479B"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A479B" w:themeColor="accent6"/>
          <w:insideH w:val="nil"/>
          <w:insideV w:val="nil"/>
        </w:tcBorders>
        <w:shd w:val="clear" w:color="auto" w:fill="FFFFFF" w:themeFill="background1"/>
      </w:tcPr>
    </w:tblStylePr>
    <w:tblStylePr w:type="lastCol">
      <w:tblPr/>
      <w:tcPr>
        <w:tcBorders>
          <w:top w:val="nil"/>
          <w:left w:val="single" w:sz="8" w:space="0" w:color="8A479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top w:val="nil"/>
          <w:bottom w:val="nil"/>
          <w:insideH w:val="nil"/>
          <w:insideV w:val="nil"/>
        </w:tcBorders>
        <w:shd w:val="clear" w:color="auto" w:fill="E3CEE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tblPr>
      <w:tblBorders>
        <w:top w:val="single" w:sz="8" w:space="0" w:color="FFA137" w:themeColor="accent1" w:themeTint="BF"/>
        <w:left w:val="single" w:sz="8" w:space="0" w:color="FFA137" w:themeColor="accent1" w:themeTint="BF"/>
        <w:bottom w:val="single" w:sz="8" w:space="0" w:color="FFA137" w:themeColor="accent1" w:themeTint="BF"/>
        <w:right w:val="single" w:sz="8" w:space="0" w:color="FFA137" w:themeColor="accent1" w:themeTint="BF"/>
        <w:insideH w:val="single" w:sz="8" w:space="0" w:color="FFA137" w:themeColor="accent1" w:themeTint="BF"/>
        <w:insideV w:val="single" w:sz="8" w:space="0" w:color="FFA137" w:themeColor="accent1" w:themeTint="BF"/>
      </w:tblBorders>
    </w:tblPr>
    <w:tcPr>
      <w:shd w:val="clear" w:color="auto" w:fill="FFE0BD" w:themeFill="accent1" w:themeFillTint="3F"/>
    </w:tcPr>
    <w:tblStylePr w:type="firstRow">
      <w:rPr>
        <w:b/>
        <w:bCs/>
      </w:rPr>
    </w:tblStylePr>
    <w:tblStylePr w:type="lastRow">
      <w:rPr>
        <w:b/>
        <w:bCs/>
      </w:rPr>
      <w:tblPr/>
      <w:tcPr>
        <w:tcBorders>
          <w:top w:val="single" w:sz="18" w:space="0" w:color="FFA137" w:themeColor="accent1" w:themeTint="BF"/>
        </w:tcBorders>
      </w:tcPr>
    </w:tblStylePr>
    <w:tblStylePr w:type="firstCol">
      <w:rPr>
        <w:b/>
        <w:bCs/>
      </w:rPr>
    </w:tblStylePr>
    <w:tblStylePr w:type="lastCol">
      <w:rPr>
        <w:b/>
        <w:bCs/>
      </w:rPr>
    </w:tblStylePr>
    <w:tblStylePr w:type="band1Vert">
      <w:tblPr/>
      <w:tcPr>
        <w:shd w:val="clear" w:color="auto" w:fill="FFC07A" w:themeFill="accent1" w:themeFillTint="7F"/>
      </w:tcPr>
    </w:tblStylePr>
    <w:tblStylePr w:type="band1Horz">
      <w:tblPr/>
      <w:tcPr>
        <w:shd w:val="clear" w:color="auto" w:fill="FFC07A" w:themeFill="accent1" w:themeFillTint="7F"/>
      </w:tcPr>
    </w:tblStylePr>
  </w:style>
  <w:style w:type="table" w:styleId="MediumGrid1-Accent2">
    <w:name w:val="Medium Grid 1 Accent 2"/>
    <w:basedOn w:val="TableNormal"/>
    <w:uiPriority w:val="67"/>
    <w:semiHidden/>
    <w:unhideWhenUsed/>
    <w:tblPr>
      <w:tbl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single" w:sz="8" w:space="0" w:color="B2C26D" w:themeColor="accent2" w:themeTint="BF"/>
        <w:insideV w:val="single" w:sz="8" w:space="0" w:color="B2C26D" w:themeColor="accent2" w:themeTint="BF"/>
      </w:tblBorders>
    </w:tblPr>
    <w:tcPr>
      <w:shd w:val="clear" w:color="auto" w:fill="E5EBCE" w:themeFill="accent2" w:themeFillTint="3F"/>
    </w:tcPr>
    <w:tblStylePr w:type="firstRow">
      <w:rPr>
        <w:b/>
        <w:bCs/>
      </w:rPr>
    </w:tblStylePr>
    <w:tblStylePr w:type="lastRow">
      <w:rPr>
        <w:b/>
        <w:bCs/>
      </w:rPr>
      <w:tblPr/>
      <w:tcPr>
        <w:tcBorders>
          <w:top w:val="single" w:sz="18" w:space="0" w:color="B2C26D" w:themeColor="accent2" w:themeTint="BF"/>
        </w:tcBorders>
      </w:tcPr>
    </w:tblStylePr>
    <w:tblStylePr w:type="firstCol">
      <w:rPr>
        <w:b/>
        <w:bCs/>
      </w:rPr>
    </w:tblStylePr>
    <w:tblStylePr w:type="lastCol">
      <w:rPr>
        <w:b/>
        <w:bCs/>
      </w:rPr>
    </w:tblStylePr>
    <w:tblStylePr w:type="band1Vert">
      <w:tblPr/>
      <w:tcPr>
        <w:shd w:val="clear" w:color="auto" w:fill="CCD69D" w:themeFill="accent2" w:themeFillTint="7F"/>
      </w:tcPr>
    </w:tblStylePr>
    <w:tblStylePr w:type="band1Horz">
      <w:tblPr/>
      <w:tcPr>
        <w:shd w:val="clear" w:color="auto" w:fill="CCD69D" w:themeFill="accent2" w:themeFillTint="7F"/>
      </w:tcPr>
    </w:tblStylePr>
  </w:style>
  <w:style w:type="table" w:styleId="MediumGrid1-Accent3">
    <w:name w:val="Medium Grid 1 Accent 3"/>
    <w:basedOn w:val="TableNormal"/>
    <w:uiPriority w:val="67"/>
    <w:semiHidden/>
    <w:unhideWhenUsed/>
    <w:tblPr>
      <w:tbl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single" w:sz="8" w:space="0" w:color="EAF633" w:themeColor="accent3" w:themeTint="BF"/>
        <w:insideV w:val="single" w:sz="8" w:space="0" w:color="EAF633" w:themeColor="accent3" w:themeTint="BF"/>
      </w:tblBorders>
    </w:tblPr>
    <w:tcPr>
      <w:shd w:val="clear" w:color="auto" w:fill="F8FCBB" w:themeFill="accent3" w:themeFillTint="3F"/>
    </w:tcPr>
    <w:tblStylePr w:type="firstRow">
      <w:rPr>
        <w:b/>
        <w:bCs/>
      </w:rPr>
    </w:tblStylePr>
    <w:tblStylePr w:type="lastRow">
      <w:rPr>
        <w:b/>
        <w:bCs/>
      </w:rPr>
      <w:tblPr/>
      <w:tcPr>
        <w:tcBorders>
          <w:top w:val="single" w:sz="18" w:space="0" w:color="EAF633" w:themeColor="accent3" w:themeTint="BF"/>
        </w:tcBorders>
      </w:tcPr>
    </w:tblStylePr>
    <w:tblStylePr w:type="firstCol">
      <w:rPr>
        <w:b/>
        <w:bCs/>
      </w:rPr>
    </w:tblStylePr>
    <w:tblStylePr w:type="lastCol">
      <w:rPr>
        <w:b/>
        <w:bCs/>
      </w:rPr>
    </w:tblStylePr>
    <w:tblStylePr w:type="band1Vert">
      <w:tblPr/>
      <w:tcPr>
        <w:shd w:val="clear" w:color="auto" w:fill="F1F977" w:themeFill="accent3" w:themeFillTint="7F"/>
      </w:tcPr>
    </w:tblStylePr>
    <w:tblStylePr w:type="band1Horz">
      <w:tblPr/>
      <w:tcPr>
        <w:shd w:val="clear" w:color="auto" w:fill="F1F977" w:themeFill="accent3" w:themeFillTint="7F"/>
      </w:tcPr>
    </w:tblStylePr>
  </w:style>
  <w:style w:type="table" w:styleId="MediumGrid1-Accent4">
    <w:name w:val="Medium Grid 1 Accent 4"/>
    <w:basedOn w:val="TableNormal"/>
    <w:uiPriority w:val="67"/>
    <w:semiHidden/>
    <w:unhideWhenUsed/>
    <w:tblPr>
      <w:tblBorders>
        <w:top w:val="single" w:sz="8" w:space="0" w:color="40CCFF" w:themeColor="accent4" w:themeTint="BF"/>
        <w:left w:val="single" w:sz="8" w:space="0" w:color="40CCFF" w:themeColor="accent4" w:themeTint="BF"/>
        <w:bottom w:val="single" w:sz="8" w:space="0" w:color="40CCFF" w:themeColor="accent4" w:themeTint="BF"/>
        <w:right w:val="single" w:sz="8" w:space="0" w:color="40CCFF" w:themeColor="accent4" w:themeTint="BF"/>
        <w:insideH w:val="single" w:sz="8" w:space="0" w:color="40CCFF" w:themeColor="accent4" w:themeTint="BF"/>
        <w:insideV w:val="single" w:sz="8" w:space="0" w:color="40CCFF" w:themeColor="accent4" w:themeTint="BF"/>
      </w:tblBorders>
    </w:tblPr>
    <w:tcPr>
      <w:shd w:val="clear" w:color="auto" w:fill="C0EEFF" w:themeFill="accent4" w:themeFillTint="3F"/>
    </w:tcPr>
    <w:tblStylePr w:type="firstRow">
      <w:rPr>
        <w:b/>
        <w:bCs/>
      </w:rPr>
    </w:tblStylePr>
    <w:tblStylePr w:type="lastRow">
      <w:rPr>
        <w:b/>
        <w:bCs/>
      </w:rPr>
      <w:tblPr/>
      <w:tcPr>
        <w:tcBorders>
          <w:top w:val="single" w:sz="18" w:space="0" w:color="40CCFF" w:themeColor="accent4" w:themeTint="BF"/>
        </w:tcBorders>
      </w:tcPr>
    </w:tblStylePr>
    <w:tblStylePr w:type="firstCol">
      <w:rPr>
        <w:b/>
        <w:bCs/>
      </w:rPr>
    </w:tblStylePr>
    <w:tblStylePr w:type="lastCol">
      <w:rPr>
        <w:b/>
        <w:bCs/>
      </w:rPr>
    </w:tblStylePr>
    <w:tblStylePr w:type="band1Vert">
      <w:tblPr/>
      <w:tcPr>
        <w:shd w:val="clear" w:color="auto" w:fill="80DDFF" w:themeFill="accent4" w:themeFillTint="7F"/>
      </w:tcPr>
    </w:tblStylePr>
    <w:tblStylePr w:type="band1Horz">
      <w:tblPr/>
      <w:tcPr>
        <w:shd w:val="clear" w:color="auto" w:fill="80DDFF" w:themeFill="accent4" w:themeFillTint="7F"/>
      </w:tcPr>
    </w:tblStylePr>
  </w:style>
  <w:style w:type="table" w:styleId="MediumGrid1-Accent5">
    <w:name w:val="Medium Grid 1 Accent 5"/>
    <w:basedOn w:val="TableNormal"/>
    <w:uiPriority w:val="67"/>
    <w:semiHidden/>
    <w:unhideWhenUsed/>
    <w:tblPr>
      <w:tblBorders>
        <w:top w:val="single" w:sz="8" w:space="0" w:color="FF31AB" w:themeColor="accent5" w:themeTint="BF"/>
        <w:left w:val="single" w:sz="8" w:space="0" w:color="FF31AB" w:themeColor="accent5" w:themeTint="BF"/>
        <w:bottom w:val="single" w:sz="8" w:space="0" w:color="FF31AB" w:themeColor="accent5" w:themeTint="BF"/>
        <w:right w:val="single" w:sz="8" w:space="0" w:color="FF31AB" w:themeColor="accent5" w:themeTint="BF"/>
        <w:insideH w:val="single" w:sz="8" w:space="0" w:color="FF31AB" w:themeColor="accent5" w:themeTint="BF"/>
        <w:insideV w:val="single" w:sz="8" w:space="0" w:color="FF31AB" w:themeColor="accent5" w:themeTint="BF"/>
      </w:tblBorders>
    </w:tblPr>
    <w:tcPr>
      <w:shd w:val="clear" w:color="auto" w:fill="FFBBE3" w:themeFill="accent5" w:themeFillTint="3F"/>
    </w:tcPr>
    <w:tblStylePr w:type="firstRow">
      <w:rPr>
        <w:b/>
        <w:bCs/>
      </w:rPr>
    </w:tblStylePr>
    <w:tblStylePr w:type="lastRow">
      <w:rPr>
        <w:b/>
        <w:bCs/>
      </w:rPr>
      <w:tblPr/>
      <w:tcPr>
        <w:tcBorders>
          <w:top w:val="single" w:sz="18" w:space="0" w:color="FF31AB" w:themeColor="accent5" w:themeTint="BF"/>
        </w:tcBorders>
      </w:tcPr>
    </w:tblStylePr>
    <w:tblStylePr w:type="firstCol">
      <w:rPr>
        <w:b/>
        <w:bCs/>
      </w:rPr>
    </w:tblStylePr>
    <w:tblStylePr w:type="lastCol">
      <w:rPr>
        <w:b/>
        <w:bCs/>
      </w:rPr>
    </w:tblStylePr>
    <w:tblStylePr w:type="band1Vert">
      <w:tblPr/>
      <w:tcPr>
        <w:shd w:val="clear" w:color="auto" w:fill="FF76C7" w:themeFill="accent5" w:themeFillTint="7F"/>
      </w:tcPr>
    </w:tblStylePr>
    <w:tblStylePr w:type="band1Horz">
      <w:tblPr/>
      <w:tcPr>
        <w:shd w:val="clear" w:color="auto" w:fill="FF76C7" w:themeFill="accent5" w:themeFillTint="7F"/>
      </w:tcPr>
    </w:tblStylePr>
  </w:style>
  <w:style w:type="table" w:styleId="MediumGrid1-Accent6">
    <w:name w:val="Medium Grid 1 Accent 6"/>
    <w:basedOn w:val="TableNormal"/>
    <w:uiPriority w:val="67"/>
    <w:semiHidden/>
    <w:unhideWhenUsed/>
    <w:tblPr>
      <w:tbl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single" w:sz="8" w:space="0" w:color="AB6CBC" w:themeColor="accent6" w:themeTint="BF"/>
        <w:insideV w:val="single" w:sz="8" w:space="0" w:color="AB6CBC" w:themeColor="accent6" w:themeTint="BF"/>
      </w:tblBorders>
    </w:tblPr>
    <w:tcPr>
      <w:shd w:val="clear" w:color="auto" w:fill="E3CEE9" w:themeFill="accent6" w:themeFillTint="3F"/>
    </w:tcPr>
    <w:tblStylePr w:type="firstRow">
      <w:rPr>
        <w:b/>
        <w:bCs/>
      </w:rPr>
    </w:tblStylePr>
    <w:tblStylePr w:type="lastRow">
      <w:rPr>
        <w:b/>
        <w:bCs/>
      </w:rPr>
      <w:tblPr/>
      <w:tcPr>
        <w:tcBorders>
          <w:top w:val="single" w:sz="18" w:space="0" w:color="AB6CBC" w:themeColor="accent6" w:themeTint="BF"/>
        </w:tcBorders>
      </w:tcPr>
    </w:tblStylePr>
    <w:tblStylePr w:type="firstCol">
      <w:rPr>
        <w:b/>
        <w:bCs/>
      </w:rPr>
    </w:tblStylePr>
    <w:tblStylePr w:type="lastCol">
      <w:rPr>
        <w:b/>
        <w:bCs/>
      </w:r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table" w:styleId="MediumGrid2">
    <w:name w:val="Medium Grid 2"/>
    <w:basedOn w:val="TableNormal"/>
    <w:uiPriority w:val="68"/>
    <w:semiHidden/>
    <w:unhideWhenUsed/>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Pr>
      <w:rFonts w:asciiTheme="majorHAnsi" w:eastAsiaTheme="majorEastAsia" w:hAnsiTheme="majorHAnsi" w:cstheme="majorBidi"/>
      <w:color w:val="000000" w:themeColor="text1"/>
    </w:rPr>
    <w:tblPr>
      <w:tblBorders>
        <w:top w:val="single" w:sz="8" w:space="0" w:color="F38200" w:themeColor="accent1"/>
        <w:left w:val="single" w:sz="8" w:space="0" w:color="F38200" w:themeColor="accent1"/>
        <w:bottom w:val="single" w:sz="8" w:space="0" w:color="F38200" w:themeColor="accent1"/>
        <w:right w:val="single" w:sz="8" w:space="0" w:color="F38200" w:themeColor="accent1"/>
        <w:insideH w:val="single" w:sz="8" w:space="0" w:color="F38200" w:themeColor="accent1"/>
        <w:insideV w:val="single" w:sz="8" w:space="0" w:color="F38200" w:themeColor="accent1"/>
      </w:tblBorders>
    </w:tblPr>
    <w:tcPr>
      <w:shd w:val="clear" w:color="auto" w:fill="FFE0BD" w:themeFill="accent1" w:themeFillTint="3F"/>
    </w:tcPr>
    <w:tblStylePr w:type="firstRow">
      <w:rPr>
        <w:b/>
        <w:bCs/>
        <w:color w:val="000000" w:themeColor="text1"/>
      </w:rPr>
      <w:tblPr/>
      <w:tcPr>
        <w:shd w:val="clear" w:color="auto" w:fill="FFF2E4"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9" w:themeFill="accent1" w:themeFillTint="33"/>
      </w:tcPr>
    </w:tblStylePr>
    <w:tblStylePr w:type="band1Vert">
      <w:tblPr/>
      <w:tcPr>
        <w:shd w:val="clear" w:color="auto" w:fill="FFC07A" w:themeFill="accent1" w:themeFillTint="7F"/>
      </w:tcPr>
    </w:tblStylePr>
    <w:tblStylePr w:type="band1Horz">
      <w:tblPr/>
      <w:tcPr>
        <w:tcBorders>
          <w:insideH w:val="single" w:sz="6" w:space="0" w:color="auto"/>
          <w:insideV w:val="single" w:sz="6" w:space="0" w:color="auto"/>
        </w:tcBorders>
        <w:shd w:val="clear" w:color="auto" w:fill="FFC07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Pr>
      <w:rFonts w:asciiTheme="majorHAnsi" w:eastAsiaTheme="majorEastAsia" w:hAnsiTheme="majorHAnsi" w:cstheme="majorBidi"/>
      <w:color w:val="000000" w:themeColor="text1"/>
    </w:rPr>
    <w:tblPr>
      <w:tblBorders>
        <w:top w:val="single" w:sz="8" w:space="0" w:color="94A545" w:themeColor="accent2"/>
        <w:left w:val="single" w:sz="8" w:space="0" w:color="94A545" w:themeColor="accent2"/>
        <w:bottom w:val="single" w:sz="8" w:space="0" w:color="94A545" w:themeColor="accent2"/>
        <w:right w:val="single" w:sz="8" w:space="0" w:color="94A545" w:themeColor="accent2"/>
        <w:insideH w:val="single" w:sz="8" w:space="0" w:color="94A545" w:themeColor="accent2"/>
        <w:insideV w:val="single" w:sz="8" w:space="0" w:color="94A545" w:themeColor="accent2"/>
      </w:tblBorders>
    </w:tblPr>
    <w:tcPr>
      <w:shd w:val="clear" w:color="auto" w:fill="E5EBCE" w:themeFill="accent2" w:themeFillTint="3F"/>
    </w:tcPr>
    <w:tblStylePr w:type="firstRow">
      <w:rPr>
        <w:b/>
        <w:bCs/>
        <w:color w:val="000000" w:themeColor="text1"/>
      </w:rPr>
      <w:tblPr/>
      <w:tcPr>
        <w:shd w:val="clear" w:color="auto" w:fill="F4F7EB"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ED7" w:themeFill="accent2" w:themeFillTint="33"/>
      </w:tcPr>
    </w:tblStylePr>
    <w:tblStylePr w:type="band1Vert">
      <w:tblPr/>
      <w:tcPr>
        <w:shd w:val="clear" w:color="auto" w:fill="CCD69D" w:themeFill="accent2" w:themeFillTint="7F"/>
      </w:tcPr>
    </w:tblStylePr>
    <w:tblStylePr w:type="band1Horz">
      <w:tblPr/>
      <w:tcPr>
        <w:tcBorders>
          <w:insideH w:val="single" w:sz="6" w:space="0" w:color="auto"/>
          <w:insideV w:val="single" w:sz="6" w:space="0" w:color="auto"/>
        </w:tcBorders>
        <w:shd w:val="clear" w:color="auto" w:fill="CCD69D"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Pr>
      <w:rFonts w:asciiTheme="majorHAnsi" w:eastAsiaTheme="majorEastAsia" w:hAnsiTheme="majorHAnsi" w:cstheme="majorBidi"/>
      <w:color w:val="000000" w:themeColor="text1"/>
    </w:rPr>
    <w:tblPr>
      <w:tblBorders>
        <w:top w:val="single" w:sz="8" w:space="0" w:color="CDDA09" w:themeColor="accent3"/>
        <w:left w:val="single" w:sz="8" w:space="0" w:color="CDDA09" w:themeColor="accent3"/>
        <w:bottom w:val="single" w:sz="8" w:space="0" w:color="CDDA09" w:themeColor="accent3"/>
        <w:right w:val="single" w:sz="8" w:space="0" w:color="CDDA09" w:themeColor="accent3"/>
        <w:insideH w:val="single" w:sz="8" w:space="0" w:color="CDDA09" w:themeColor="accent3"/>
        <w:insideV w:val="single" w:sz="8" w:space="0" w:color="CDDA09" w:themeColor="accent3"/>
      </w:tblBorders>
    </w:tblPr>
    <w:tcPr>
      <w:shd w:val="clear" w:color="auto" w:fill="F8FCBB" w:themeFill="accent3" w:themeFillTint="3F"/>
    </w:tcPr>
    <w:tblStylePr w:type="firstRow">
      <w:rPr>
        <w:b/>
        <w:bCs/>
        <w:color w:val="000000" w:themeColor="text1"/>
      </w:rPr>
      <w:tblPr/>
      <w:tcPr>
        <w:shd w:val="clear" w:color="auto" w:fill="FCFEE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FCC8" w:themeFill="accent3" w:themeFillTint="33"/>
      </w:tcPr>
    </w:tblStylePr>
    <w:tblStylePr w:type="band1Vert">
      <w:tblPr/>
      <w:tcPr>
        <w:shd w:val="clear" w:color="auto" w:fill="F1F977" w:themeFill="accent3" w:themeFillTint="7F"/>
      </w:tcPr>
    </w:tblStylePr>
    <w:tblStylePr w:type="band1Horz">
      <w:tblPr/>
      <w:tcPr>
        <w:tcBorders>
          <w:insideH w:val="single" w:sz="6" w:space="0" w:color="auto"/>
          <w:insideV w:val="single" w:sz="6" w:space="0" w:color="auto"/>
        </w:tcBorders>
        <w:shd w:val="clear" w:color="auto" w:fill="F1F977"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Pr>
      <w:rFonts w:asciiTheme="majorHAnsi" w:eastAsiaTheme="majorEastAsia" w:hAnsiTheme="majorHAnsi" w:cstheme="majorBidi"/>
      <w:color w:val="000000" w:themeColor="text1"/>
    </w:rPr>
    <w:tblPr>
      <w:tblBorders>
        <w:top w:val="single" w:sz="8" w:space="0" w:color="00BCFF" w:themeColor="accent4"/>
        <w:left w:val="single" w:sz="8" w:space="0" w:color="00BCFF" w:themeColor="accent4"/>
        <w:bottom w:val="single" w:sz="8" w:space="0" w:color="00BCFF" w:themeColor="accent4"/>
        <w:right w:val="single" w:sz="8" w:space="0" w:color="00BCFF" w:themeColor="accent4"/>
        <w:insideH w:val="single" w:sz="8" w:space="0" w:color="00BCFF" w:themeColor="accent4"/>
        <w:insideV w:val="single" w:sz="8" w:space="0" w:color="00BCFF" w:themeColor="accent4"/>
      </w:tblBorders>
    </w:tblPr>
    <w:tcPr>
      <w:shd w:val="clear" w:color="auto" w:fill="C0EEFF" w:themeFill="accent4" w:themeFillTint="3F"/>
    </w:tcPr>
    <w:tblStylePr w:type="firstRow">
      <w:rPr>
        <w:b/>
        <w:bCs/>
        <w:color w:val="000000" w:themeColor="text1"/>
      </w:rPr>
      <w:tblPr/>
      <w:tcPr>
        <w:shd w:val="clear" w:color="auto" w:fill="E6F8FF"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F1FF" w:themeFill="accent4" w:themeFillTint="33"/>
      </w:tcPr>
    </w:tblStylePr>
    <w:tblStylePr w:type="band1Vert">
      <w:tblPr/>
      <w:tcPr>
        <w:shd w:val="clear" w:color="auto" w:fill="80DDFF" w:themeFill="accent4" w:themeFillTint="7F"/>
      </w:tcPr>
    </w:tblStylePr>
    <w:tblStylePr w:type="band1Horz">
      <w:tblPr/>
      <w:tcPr>
        <w:tcBorders>
          <w:insideH w:val="single" w:sz="6" w:space="0" w:color="auto"/>
          <w:insideV w:val="single" w:sz="6" w:space="0" w:color="auto"/>
        </w:tcBorders>
        <w:shd w:val="clear" w:color="auto" w:fill="80DDF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Pr>
      <w:rFonts w:asciiTheme="majorHAnsi" w:eastAsiaTheme="majorEastAsia" w:hAnsiTheme="majorHAnsi" w:cstheme="majorBidi"/>
      <w:color w:val="000000" w:themeColor="text1"/>
    </w:rPr>
    <w:tblPr>
      <w:tblBorders>
        <w:top w:val="single" w:sz="8" w:space="0" w:color="EC008C" w:themeColor="accent5"/>
        <w:left w:val="single" w:sz="8" w:space="0" w:color="EC008C" w:themeColor="accent5"/>
        <w:bottom w:val="single" w:sz="8" w:space="0" w:color="EC008C" w:themeColor="accent5"/>
        <w:right w:val="single" w:sz="8" w:space="0" w:color="EC008C" w:themeColor="accent5"/>
        <w:insideH w:val="single" w:sz="8" w:space="0" w:color="EC008C" w:themeColor="accent5"/>
        <w:insideV w:val="single" w:sz="8" w:space="0" w:color="EC008C" w:themeColor="accent5"/>
      </w:tblBorders>
    </w:tblPr>
    <w:tcPr>
      <w:shd w:val="clear" w:color="auto" w:fill="FFBBE3" w:themeFill="accent5" w:themeFillTint="3F"/>
    </w:tcPr>
    <w:tblStylePr w:type="firstRow">
      <w:rPr>
        <w:b/>
        <w:bCs/>
        <w:color w:val="000000" w:themeColor="text1"/>
      </w:rPr>
      <w:tblPr/>
      <w:tcPr>
        <w:shd w:val="clear" w:color="auto" w:fill="FFE4F3"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8E8" w:themeFill="accent5" w:themeFillTint="33"/>
      </w:tcPr>
    </w:tblStylePr>
    <w:tblStylePr w:type="band1Vert">
      <w:tblPr/>
      <w:tcPr>
        <w:shd w:val="clear" w:color="auto" w:fill="FF76C7" w:themeFill="accent5" w:themeFillTint="7F"/>
      </w:tcPr>
    </w:tblStylePr>
    <w:tblStylePr w:type="band1Horz">
      <w:tblPr/>
      <w:tcPr>
        <w:tcBorders>
          <w:insideH w:val="single" w:sz="6" w:space="0" w:color="auto"/>
          <w:insideV w:val="single" w:sz="6" w:space="0" w:color="auto"/>
        </w:tcBorders>
        <w:shd w:val="clear" w:color="auto" w:fill="FF76C7"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Pr>
      <w:rFonts w:asciiTheme="majorHAnsi" w:eastAsiaTheme="majorEastAsia" w:hAnsiTheme="majorHAnsi" w:cstheme="majorBidi"/>
      <w:color w:val="000000" w:themeColor="text1"/>
    </w:rPr>
    <w:tblPr>
      <w:tblBorders>
        <w:top w:val="single" w:sz="8" w:space="0" w:color="8A479B" w:themeColor="accent6"/>
        <w:left w:val="single" w:sz="8" w:space="0" w:color="8A479B" w:themeColor="accent6"/>
        <w:bottom w:val="single" w:sz="8" w:space="0" w:color="8A479B" w:themeColor="accent6"/>
        <w:right w:val="single" w:sz="8" w:space="0" w:color="8A479B" w:themeColor="accent6"/>
        <w:insideH w:val="single" w:sz="8" w:space="0" w:color="8A479B" w:themeColor="accent6"/>
        <w:insideV w:val="single" w:sz="8" w:space="0" w:color="8A479B" w:themeColor="accent6"/>
      </w:tblBorders>
    </w:tblPr>
    <w:tcPr>
      <w:shd w:val="clear" w:color="auto" w:fill="E3CEE9" w:themeFill="accent6" w:themeFillTint="3F"/>
    </w:tcPr>
    <w:tblStylePr w:type="firstRow">
      <w:rPr>
        <w:b/>
        <w:bCs/>
        <w:color w:val="000000" w:themeColor="text1"/>
      </w:rPr>
      <w:tblPr/>
      <w:tcPr>
        <w:shd w:val="clear" w:color="auto" w:fill="F4EBF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8D7ED" w:themeFill="accent6" w:themeFillTint="33"/>
      </w:tcPr>
    </w:tblStylePr>
    <w:tblStylePr w:type="band1Vert">
      <w:tblPr/>
      <w:tcPr>
        <w:shd w:val="clear" w:color="auto" w:fill="C79DD2" w:themeFill="accent6" w:themeFillTint="7F"/>
      </w:tcPr>
    </w:tblStylePr>
    <w:tblStylePr w:type="band1Horz">
      <w:tblPr/>
      <w:tcPr>
        <w:tcBorders>
          <w:insideH w:val="single" w:sz="6" w:space="0" w:color="auto"/>
          <w:insideV w:val="single" w:sz="6" w:space="0" w:color="auto"/>
        </w:tcBorders>
        <w:shd w:val="clear" w:color="auto" w:fill="C79DD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0BD"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3820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3820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3820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3820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07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FC07A" w:themeFill="accent1" w:themeFillTint="7F"/>
      </w:tcPr>
    </w:tblStylePr>
  </w:style>
  <w:style w:type="table" w:styleId="MediumGrid3-Accent2">
    <w:name w:val="Medium Grid 3 Accent 2"/>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BCE"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4A54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4A54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4A54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4A54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D69D"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CD69D" w:themeFill="accent2" w:themeFillTint="7F"/>
      </w:tcPr>
    </w:tblStylePr>
  </w:style>
  <w:style w:type="table" w:styleId="MediumGrid3-Accent3">
    <w:name w:val="Medium Grid 3 Accent 3"/>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FCB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DDA0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DDA0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DDA0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DDA0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977"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1F977" w:themeFill="accent3" w:themeFillTint="7F"/>
      </w:tcPr>
    </w:tblStylePr>
  </w:style>
  <w:style w:type="table" w:styleId="MediumGrid3-Accent4">
    <w:name w:val="Medium Grid 3 Accent 4"/>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EEF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BCFF"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BCFF"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BCF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BCFF"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DDF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DDFF" w:themeFill="accent4" w:themeFillTint="7F"/>
      </w:tcPr>
    </w:tblStylePr>
  </w:style>
  <w:style w:type="table" w:styleId="MediumGrid3-Accent5">
    <w:name w:val="Medium Grid 3 Accent 5"/>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BE3"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EC008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EC008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C008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C008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76C7"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F76C7" w:themeFill="accent5" w:themeFillTint="7F"/>
      </w:tcPr>
    </w:tblStylePr>
  </w:style>
  <w:style w:type="table" w:styleId="MediumGrid3-Accent6">
    <w:name w:val="Medium Grid 3 Accent 6"/>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3CEE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A479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A479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A479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A479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79DD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79DD2" w:themeFill="accent6" w:themeFillTint="7F"/>
      </w:tcPr>
    </w:tblStylePr>
  </w:style>
  <w:style w:type="table" w:styleId="DarkList">
    <w:name w:val="Dark List"/>
    <w:basedOn w:val="TableNormal"/>
    <w:uiPriority w:val="70"/>
    <w:semiHidden/>
    <w:unhideWhenUse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Pr>
      <w:color w:val="FFFFFF" w:themeColor="background1"/>
    </w:rPr>
    <w:tblPr>
      <w:tblStyleRowBandSize w:val="1"/>
      <w:tblStyleColBandSize w:val="1"/>
    </w:tblPr>
    <w:tcPr>
      <w:shd w:val="clear" w:color="auto" w:fill="F3820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940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661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66100" w:themeFill="accent1" w:themeFillShade="BF"/>
      </w:tcPr>
    </w:tblStylePr>
    <w:tblStylePr w:type="band1Vert">
      <w:tblPr/>
      <w:tcPr>
        <w:tcBorders>
          <w:top w:val="nil"/>
          <w:left w:val="nil"/>
          <w:bottom w:val="nil"/>
          <w:right w:val="nil"/>
          <w:insideH w:val="nil"/>
          <w:insideV w:val="nil"/>
        </w:tcBorders>
        <w:shd w:val="clear" w:color="auto" w:fill="B66100" w:themeFill="accent1" w:themeFillShade="BF"/>
      </w:tcPr>
    </w:tblStylePr>
    <w:tblStylePr w:type="band1Horz">
      <w:tblPr/>
      <w:tcPr>
        <w:tcBorders>
          <w:top w:val="nil"/>
          <w:left w:val="nil"/>
          <w:bottom w:val="nil"/>
          <w:right w:val="nil"/>
          <w:insideH w:val="nil"/>
          <w:insideV w:val="nil"/>
        </w:tcBorders>
        <w:shd w:val="clear" w:color="auto" w:fill="B66100" w:themeFill="accent1" w:themeFillShade="BF"/>
      </w:tcPr>
    </w:tblStylePr>
  </w:style>
  <w:style w:type="table" w:styleId="DarkList-Accent2">
    <w:name w:val="Dark List Accent 2"/>
    <w:basedOn w:val="TableNormal"/>
    <w:uiPriority w:val="70"/>
    <w:semiHidden/>
    <w:unhideWhenUsed/>
    <w:rPr>
      <w:color w:val="FFFFFF" w:themeColor="background1"/>
    </w:rPr>
    <w:tblPr>
      <w:tblStyleRowBandSize w:val="1"/>
      <w:tblStyleColBandSize w:val="1"/>
    </w:tblPr>
    <w:tcPr>
      <w:shd w:val="clear" w:color="auto" w:fill="94A54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95222"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6E7B33"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6E7B33" w:themeFill="accent2" w:themeFillShade="BF"/>
      </w:tcPr>
    </w:tblStylePr>
    <w:tblStylePr w:type="band1Vert">
      <w:tblPr/>
      <w:tcPr>
        <w:tcBorders>
          <w:top w:val="nil"/>
          <w:left w:val="nil"/>
          <w:bottom w:val="nil"/>
          <w:right w:val="nil"/>
          <w:insideH w:val="nil"/>
          <w:insideV w:val="nil"/>
        </w:tcBorders>
        <w:shd w:val="clear" w:color="auto" w:fill="6E7B33" w:themeFill="accent2" w:themeFillShade="BF"/>
      </w:tcPr>
    </w:tblStylePr>
    <w:tblStylePr w:type="band1Horz">
      <w:tblPr/>
      <w:tcPr>
        <w:tcBorders>
          <w:top w:val="nil"/>
          <w:left w:val="nil"/>
          <w:bottom w:val="nil"/>
          <w:right w:val="nil"/>
          <w:insideH w:val="nil"/>
          <w:insideV w:val="nil"/>
        </w:tcBorders>
        <w:shd w:val="clear" w:color="auto" w:fill="6E7B33" w:themeFill="accent2" w:themeFillShade="BF"/>
      </w:tcPr>
    </w:tblStylePr>
  </w:style>
  <w:style w:type="table" w:styleId="DarkList-Accent3">
    <w:name w:val="Dark List Accent 3"/>
    <w:basedOn w:val="TableNormal"/>
    <w:uiPriority w:val="70"/>
    <w:semiHidden/>
    <w:unhideWhenUsed/>
    <w:rPr>
      <w:color w:val="FFFFFF" w:themeColor="background1"/>
    </w:rPr>
    <w:tblPr>
      <w:tblStyleRowBandSize w:val="1"/>
      <w:tblStyleColBandSize w:val="1"/>
    </w:tblPr>
    <w:tcPr>
      <w:shd w:val="clear" w:color="auto" w:fill="CDDA0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56C04"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9A306"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9A306" w:themeFill="accent3" w:themeFillShade="BF"/>
      </w:tcPr>
    </w:tblStylePr>
    <w:tblStylePr w:type="band1Vert">
      <w:tblPr/>
      <w:tcPr>
        <w:tcBorders>
          <w:top w:val="nil"/>
          <w:left w:val="nil"/>
          <w:bottom w:val="nil"/>
          <w:right w:val="nil"/>
          <w:insideH w:val="nil"/>
          <w:insideV w:val="nil"/>
        </w:tcBorders>
        <w:shd w:val="clear" w:color="auto" w:fill="99A306" w:themeFill="accent3" w:themeFillShade="BF"/>
      </w:tcPr>
    </w:tblStylePr>
    <w:tblStylePr w:type="band1Horz">
      <w:tblPr/>
      <w:tcPr>
        <w:tcBorders>
          <w:top w:val="nil"/>
          <w:left w:val="nil"/>
          <w:bottom w:val="nil"/>
          <w:right w:val="nil"/>
          <w:insideH w:val="nil"/>
          <w:insideV w:val="nil"/>
        </w:tcBorders>
        <w:shd w:val="clear" w:color="auto" w:fill="99A306" w:themeFill="accent3" w:themeFillShade="BF"/>
      </w:tcPr>
    </w:tblStylePr>
  </w:style>
  <w:style w:type="table" w:styleId="DarkList-Accent4">
    <w:name w:val="Dark List Accent 4"/>
    <w:basedOn w:val="TableNormal"/>
    <w:uiPriority w:val="70"/>
    <w:semiHidden/>
    <w:unhideWhenUsed/>
    <w:rPr>
      <w:color w:val="FFFFFF" w:themeColor="background1"/>
    </w:rPr>
    <w:tblPr>
      <w:tblStyleRowBandSize w:val="1"/>
      <w:tblStyleColBandSize w:val="1"/>
    </w:tblPr>
    <w:tcPr>
      <w:shd w:val="clear" w:color="auto" w:fill="00BCF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D7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08CB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08CBF" w:themeFill="accent4" w:themeFillShade="BF"/>
      </w:tcPr>
    </w:tblStylePr>
    <w:tblStylePr w:type="band1Vert">
      <w:tblPr/>
      <w:tcPr>
        <w:tcBorders>
          <w:top w:val="nil"/>
          <w:left w:val="nil"/>
          <w:bottom w:val="nil"/>
          <w:right w:val="nil"/>
          <w:insideH w:val="nil"/>
          <w:insideV w:val="nil"/>
        </w:tcBorders>
        <w:shd w:val="clear" w:color="auto" w:fill="008CBF" w:themeFill="accent4" w:themeFillShade="BF"/>
      </w:tcPr>
    </w:tblStylePr>
    <w:tblStylePr w:type="band1Horz">
      <w:tblPr/>
      <w:tcPr>
        <w:tcBorders>
          <w:top w:val="nil"/>
          <w:left w:val="nil"/>
          <w:bottom w:val="nil"/>
          <w:right w:val="nil"/>
          <w:insideH w:val="nil"/>
          <w:insideV w:val="nil"/>
        </w:tcBorders>
        <w:shd w:val="clear" w:color="auto" w:fill="008CBF" w:themeFill="accent4" w:themeFillShade="BF"/>
      </w:tcPr>
    </w:tblStylePr>
  </w:style>
  <w:style w:type="table" w:styleId="DarkList-Accent5">
    <w:name w:val="Dark List Accent 5"/>
    <w:basedOn w:val="TableNormal"/>
    <w:uiPriority w:val="70"/>
    <w:semiHidden/>
    <w:unhideWhenUsed/>
    <w:rPr>
      <w:color w:val="FFFFFF" w:themeColor="background1"/>
    </w:rPr>
    <w:tblPr>
      <w:tblStyleRowBandSize w:val="1"/>
      <w:tblStyleColBandSize w:val="1"/>
    </w:tblPr>
    <w:tcPr>
      <w:shd w:val="clear" w:color="auto" w:fill="EC008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5004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B0006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B00068" w:themeFill="accent5" w:themeFillShade="BF"/>
      </w:tcPr>
    </w:tblStylePr>
    <w:tblStylePr w:type="band1Vert">
      <w:tblPr/>
      <w:tcPr>
        <w:tcBorders>
          <w:top w:val="nil"/>
          <w:left w:val="nil"/>
          <w:bottom w:val="nil"/>
          <w:right w:val="nil"/>
          <w:insideH w:val="nil"/>
          <w:insideV w:val="nil"/>
        </w:tcBorders>
        <w:shd w:val="clear" w:color="auto" w:fill="B00068" w:themeFill="accent5" w:themeFillShade="BF"/>
      </w:tcPr>
    </w:tblStylePr>
    <w:tblStylePr w:type="band1Horz">
      <w:tblPr/>
      <w:tcPr>
        <w:tcBorders>
          <w:top w:val="nil"/>
          <w:left w:val="nil"/>
          <w:bottom w:val="nil"/>
          <w:right w:val="nil"/>
          <w:insideH w:val="nil"/>
          <w:insideV w:val="nil"/>
        </w:tcBorders>
        <w:shd w:val="clear" w:color="auto" w:fill="B00068"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8A479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4234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7357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73573" w:themeFill="accent6" w:themeFillShade="BF"/>
      </w:tcPr>
    </w:tblStylePr>
    <w:tblStylePr w:type="band1Vert">
      <w:tblPr/>
      <w:tcPr>
        <w:tcBorders>
          <w:top w:val="nil"/>
          <w:left w:val="nil"/>
          <w:bottom w:val="nil"/>
          <w:right w:val="nil"/>
          <w:insideH w:val="nil"/>
          <w:insideV w:val="nil"/>
        </w:tcBorders>
        <w:shd w:val="clear" w:color="auto" w:fill="673573" w:themeFill="accent6" w:themeFillShade="BF"/>
      </w:tcPr>
    </w:tblStylePr>
    <w:tblStylePr w:type="band1Horz">
      <w:tblPr/>
      <w:tcPr>
        <w:tcBorders>
          <w:top w:val="nil"/>
          <w:left w:val="nil"/>
          <w:bottom w:val="nil"/>
          <w:right w:val="nil"/>
          <w:insideH w:val="nil"/>
          <w:insideV w:val="nil"/>
        </w:tcBorders>
        <w:shd w:val="clear" w:color="auto" w:fill="673573" w:themeFill="accent6" w:themeFillShade="BF"/>
      </w:tcPr>
    </w:tblStylePr>
  </w:style>
  <w:style w:type="table" w:styleId="ColorfulShading">
    <w:name w:val="Colorful Shading"/>
    <w:basedOn w:val="TableNormal"/>
    <w:uiPriority w:val="71"/>
    <w:semiHidden/>
    <w:unhideWhenUsed/>
    <w:rPr>
      <w:color w:val="000000" w:themeColor="text1"/>
    </w:rPr>
    <w:tblPr>
      <w:tblBorders>
        <w:top w:val="single" w:sz="24" w:space="0" w:color="94A54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Pr>
      <w:color w:val="000000" w:themeColor="text1"/>
    </w:rPr>
    <w:tblPr>
      <w:tblBorders>
        <w:top w:val="single" w:sz="24" w:space="0" w:color="94A545" w:themeColor="accent2"/>
        <w:left w:val="single" w:sz="4" w:space="0" w:color="F38200" w:themeColor="accent1"/>
        <w:bottom w:val="single" w:sz="4" w:space="0" w:color="F38200" w:themeColor="accent1"/>
        <w:right w:val="single" w:sz="4" w:space="0" w:color="F38200" w:themeColor="accent1"/>
        <w:insideH w:val="single" w:sz="4" w:space="0" w:color="FFFFFF" w:themeColor="background1"/>
        <w:insideV w:val="single" w:sz="4" w:space="0" w:color="FFFFFF" w:themeColor="background1"/>
      </w:tblBorders>
    </w:tblPr>
    <w:tcPr>
      <w:shd w:val="clear" w:color="auto" w:fill="FFF2E4" w:themeFill="accent1"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14D00"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14D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14D00" w:themeFill="accent1" w:themeFillShade="99"/>
      </w:tcPr>
    </w:tblStylePr>
    <w:tblStylePr w:type="band1Vert">
      <w:tblPr/>
      <w:tcPr>
        <w:shd w:val="clear" w:color="auto" w:fill="FFCD94" w:themeFill="accent1" w:themeFillTint="66"/>
      </w:tcPr>
    </w:tblStylePr>
    <w:tblStylePr w:type="band1Horz">
      <w:tblPr/>
      <w:tcPr>
        <w:shd w:val="clear" w:color="auto" w:fill="FFC07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Pr>
      <w:color w:val="000000" w:themeColor="text1"/>
    </w:rPr>
    <w:tblPr>
      <w:tblBorders>
        <w:top w:val="single" w:sz="24" w:space="0" w:color="94A545" w:themeColor="accent2"/>
        <w:left w:val="single" w:sz="4" w:space="0" w:color="94A545" w:themeColor="accent2"/>
        <w:bottom w:val="single" w:sz="4" w:space="0" w:color="94A545" w:themeColor="accent2"/>
        <w:right w:val="single" w:sz="4" w:space="0" w:color="94A545" w:themeColor="accent2"/>
        <w:insideH w:val="single" w:sz="4" w:space="0" w:color="FFFFFF" w:themeColor="background1"/>
        <w:insideV w:val="single" w:sz="4" w:space="0" w:color="FFFFFF" w:themeColor="background1"/>
      </w:tblBorders>
    </w:tblPr>
    <w:tcPr>
      <w:shd w:val="clear" w:color="auto" w:fill="F4F7EB" w:themeFill="accent2"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86229"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8622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86229" w:themeFill="accent2" w:themeFillShade="99"/>
      </w:tcPr>
    </w:tblStylePr>
    <w:tblStylePr w:type="band1Vert">
      <w:tblPr/>
      <w:tcPr>
        <w:shd w:val="clear" w:color="auto" w:fill="D6DEB0" w:themeFill="accent2" w:themeFillTint="66"/>
      </w:tcPr>
    </w:tblStylePr>
    <w:tblStylePr w:type="band1Horz">
      <w:tblPr/>
      <w:tcPr>
        <w:shd w:val="clear" w:color="auto" w:fill="CCD69D"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Pr>
      <w:color w:val="000000" w:themeColor="text1"/>
    </w:rPr>
    <w:tblPr>
      <w:tblBorders>
        <w:top w:val="single" w:sz="24" w:space="0" w:color="00BCFF" w:themeColor="accent4"/>
        <w:left w:val="single" w:sz="4" w:space="0" w:color="CDDA09" w:themeColor="accent3"/>
        <w:bottom w:val="single" w:sz="4" w:space="0" w:color="CDDA09" w:themeColor="accent3"/>
        <w:right w:val="single" w:sz="4" w:space="0" w:color="CDDA09" w:themeColor="accent3"/>
        <w:insideH w:val="single" w:sz="4" w:space="0" w:color="FFFFFF" w:themeColor="background1"/>
        <w:insideV w:val="single" w:sz="4" w:space="0" w:color="FFFFFF" w:themeColor="background1"/>
      </w:tblBorders>
    </w:tblPr>
    <w:tcPr>
      <w:shd w:val="clear" w:color="auto" w:fill="FCFEE4" w:themeFill="accent3" w:themeFillTint="19"/>
    </w:tcPr>
    <w:tblStylePr w:type="firstRow">
      <w:rPr>
        <w:b/>
        <w:bCs/>
      </w:rPr>
      <w:tblPr/>
      <w:tcPr>
        <w:tcBorders>
          <w:top w:val="nil"/>
          <w:left w:val="nil"/>
          <w:bottom w:val="single" w:sz="24" w:space="0" w:color="00BCFF"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8205"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A820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A8205" w:themeFill="accent3" w:themeFillShade="99"/>
      </w:tcPr>
    </w:tblStylePr>
    <w:tblStylePr w:type="band1Vert">
      <w:tblPr/>
      <w:tcPr>
        <w:shd w:val="clear" w:color="auto" w:fill="F3FA92" w:themeFill="accent3" w:themeFillTint="66"/>
      </w:tcPr>
    </w:tblStylePr>
    <w:tblStylePr w:type="band1Horz">
      <w:tblPr/>
      <w:tcPr>
        <w:shd w:val="clear" w:color="auto" w:fill="F1F977" w:themeFill="accent3" w:themeFillTint="7F"/>
      </w:tcPr>
    </w:tblStylePr>
  </w:style>
  <w:style w:type="table" w:styleId="ColorfulShading-Accent4">
    <w:name w:val="Colorful Shading Accent 4"/>
    <w:basedOn w:val="TableNormal"/>
    <w:uiPriority w:val="71"/>
    <w:semiHidden/>
    <w:unhideWhenUsed/>
    <w:rPr>
      <w:color w:val="000000" w:themeColor="text1"/>
    </w:rPr>
    <w:tblPr>
      <w:tblBorders>
        <w:top w:val="single" w:sz="24" w:space="0" w:color="CDDA09" w:themeColor="accent3"/>
        <w:left w:val="single" w:sz="4" w:space="0" w:color="00BCFF" w:themeColor="accent4"/>
        <w:bottom w:val="single" w:sz="4" w:space="0" w:color="00BCFF" w:themeColor="accent4"/>
        <w:right w:val="single" w:sz="4" w:space="0" w:color="00BCFF" w:themeColor="accent4"/>
        <w:insideH w:val="single" w:sz="4" w:space="0" w:color="FFFFFF" w:themeColor="background1"/>
        <w:insideV w:val="single" w:sz="4" w:space="0" w:color="FFFFFF" w:themeColor="background1"/>
      </w:tblBorders>
    </w:tblPr>
    <w:tcPr>
      <w:shd w:val="clear" w:color="auto" w:fill="E6F8FF" w:themeFill="accent4" w:themeFillTint="19"/>
    </w:tcPr>
    <w:tblStylePr w:type="firstRow">
      <w:rPr>
        <w:b/>
        <w:bCs/>
      </w:rPr>
      <w:tblPr/>
      <w:tcPr>
        <w:tcBorders>
          <w:top w:val="nil"/>
          <w:left w:val="nil"/>
          <w:bottom w:val="single" w:sz="24" w:space="0" w:color="CDDA0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7099"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709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07099" w:themeFill="accent4" w:themeFillShade="99"/>
      </w:tcPr>
    </w:tblStylePr>
    <w:tblStylePr w:type="band1Vert">
      <w:tblPr/>
      <w:tcPr>
        <w:shd w:val="clear" w:color="auto" w:fill="99E4FF" w:themeFill="accent4" w:themeFillTint="66"/>
      </w:tcPr>
    </w:tblStylePr>
    <w:tblStylePr w:type="band1Horz">
      <w:tblPr/>
      <w:tcPr>
        <w:shd w:val="clear" w:color="auto" w:fill="80DDF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Pr>
      <w:color w:val="000000" w:themeColor="text1"/>
    </w:rPr>
    <w:tblPr>
      <w:tblBorders>
        <w:top w:val="single" w:sz="24" w:space="0" w:color="8A479B" w:themeColor="accent6"/>
        <w:left w:val="single" w:sz="4" w:space="0" w:color="EC008C" w:themeColor="accent5"/>
        <w:bottom w:val="single" w:sz="4" w:space="0" w:color="EC008C" w:themeColor="accent5"/>
        <w:right w:val="single" w:sz="4" w:space="0" w:color="EC008C" w:themeColor="accent5"/>
        <w:insideH w:val="single" w:sz="4" w:space="0" w:color="FFFFFF" w:themeColor="background1"/>
        <w:insideV w:val="single" w:sz="4" w:space="0" w:color="FFFFFF" w:themeColor="background1"/>
      </w:tblBorders>
    </w:tblPr>
    <w:tcPr>
      <w:shd w:val="clear" w:color="auto" w:fill="FFE4F3" w:themeFill="accent5" w:themeFillTint="19"/>
    </w:tcPr>
    <w:tblStylePr w:type="firstRow">
      <w:rPr>
        <w:b/>
        <w:bCs/>
      </w:rPr>
      <w:tblPr/>
      <w:tcPr>
        <w:tcBorders>
          <w:top w:val="nil"/>
          <w:left w:val="nil"/>
          <w:bottom w:val="single" w:sz="24" w:space="0" w:color="8A479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D0053"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8D005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D0053" w:themeFill="accent5" w:themeFillShade="99"/>
      </w:tcPr>
    </w:tblStylePr>
    <w:tblStylePr w:type="band1Vert">
      <w:tblPr/>
      <w:tcPr>
        <w:shd w:val="clear" w:color="auto" w:fill="FF91D2" w:themeFill="accent5" w:themeFillTint="66"/>
      </w:tcPr>
    </w:tblStylePr>
    <w:tblStylePr w:type="band1Horz">
      <w:tblPr/>
      <w:tcPr>
        <w:shd w:val="clear" w:color="auto" w:fill="FF76C7"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EC008C" w:themeColor="accent5"/>
        <w:left w:val="single" w:sz="4" w:space="0" w:color="8A479B" w:themeColor="accent6"/>
        <w:bottom w:val="single" w:sz="4" w:space="0" w:color="8A479B" w:themeColor="accent6"/>
        <w:right w:val="single" w:sz="4" w:space="0" w:color="8A479B" w:themeColor="accent6"/>
        <w:insideH w:val="single" w:sz="4" w:space="0" w:color="FFFFFF" w:themeColor="background1"/>
        <w:insideV w:val="single" w:sz="4" w:space="0" w:color="FFFFFF" w:themeColor="background1"/>
      </w:tblBorders>
    </w:tblPr>
    <w:tcPr>
      <w:shd w:val="clear" w:color="auto" w:fill="F4EBF6" w:themeFill="accent6" w:themeFillTint="19"/>
    </w:tcPr>
    <w:tblStylePr w:type="firstRow">
      <w:rPr>
        <w:b/>
        <w:bCs/>
      </w:rPr>
      <w:tblPr/>
      <w:tcPr>
        <w:tcBorders>
          <w:top w:val="nil"/>
          <w:left w:val="nil"/>
          <w:bottom w:val="single" w:sz="24" w:space="0" w:color="EC008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22A5C"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22A5C"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22A5C" w:themeFill="accent6" w:themeFillShade="99"/>
      </w:tcPr>
    </w:tblStylePr>
    <w:tblStylePr w:type="band1Vert">
      <w:tblPr/>
      <w:tcPr>
        <w:shd w:val="clear" w:color="auto" w:fill="D2B1DB" w:themeFill="accent6" w:themeFillTint="66"/>
      </w:tcPr>
    </w:tblStylePr>
    <w:tblStylePr w:type="band1Horz">
      <w:tblPr/>
      <w:tcPr>
        <w:shd w:val="clear" w:color="auto" w:fill="C79DD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Pr>
      <w:color w:val="000000" w:themeColor="text1"/>
    </w:rPr>
    <w:tblPr>
      <w:tblStyleRowBandSize w:val="1"/>
      <w:tblStyleColBandSize w:val="1"/>
    </w:tblPr>
    <w:tcPr>
      <w:shd w:val="clear" w:color="auto" w:fill="FFF2E4" w:themeFill="accent1"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0BD" w:themeFill="accent1" w:themeFillTint="3F"/>
      </w:tcPr>
    </w:tblStylePr>
    <w:tblStylePr w:type="band1Horz">
      <w:tblPr/>
      <w:tcPr>
        <w:shd w:val="clear" w:color="auto" w:fill="FFE5C9" w:themeFill="accent1" w:themeFillTint="33"/>
      </w:tcPr>
    </w:tblStylePr>
  </w:style>
  <w:style w:type="table" w:styleId="ColorfulList-Accent2">
    <w:name w:val="Colorful List Accent 2"/>
    <w:basedOn w:val="TableNormal"/>
    <w:uiPriority w:val="72"/>
    <w:semiHidden/>
    <w:unhideWhenUsed/>
    <w:rPr>
      <w:color w:val="000000" w:themeColor="text1"/>
    </w:rPr>
    <w:tblPr>
      <w:tblStyleRowBandSize w:val="1"/>
      <w:tblStyleColBandSize w:val="1"/>
    </w:tblPr>
    <w:tcPr>
      <w:shd w:val="clear" w:color="auto" w:fill="F4F7EB" w:themeFill="accent2"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BCE" w:themeFill="accent2" w:themeFillTint="3F"/>
      </w:tcPr>
    </w:tblStylePr>
    <w:tblStylePr w:type="band1Horz">
      <w:tblPr/>
      <w:tcPr>
        <w:shd w:val="clear" w:color="auto" w:fill="EAEED7" w:themeFill="accent2" w:themeFillTint="33"/>
      </w:tcPr>
    </w:tblStylePr>
  </w:style>
  <w:style w:type="table" w:styleId="ColorfulList-Accent3">
    <w:name w:val="Colorful List Accent 3"/>
    <w:basedOn w:val="TableNormal"/>
    <w:uiPriority w:val="72"/>
    <w:semiHidden/>
    <w:unhideWhenUsed/>
    <w:rPr>
      <w:color w:val="000000" w:themeColor="text1"/>
    </w:rPr>
    <w:tblPr>
      <w:tblStyleRowBandSize w:val="1"/>
      <w:tblStyleColBandSize w:val="1"/>
    </w:tblPr>
    <w:tcPr>
      <w:shd w:val="clear" w:color="auto" w:fill="FCFEE4" w:themeFill="accent3" w:themeFillTint="19"/>
    </w:tcPr>
    <w:tblStylePr w:type="firstRow">
      <w:rPr>
        <w:b/>
        <w:bCs/>
        <w:color w:val="FFFFFF" w:themeColor="background1"/>
      </w:rPr>
      <w:tblPr/>
      <w:tcPr>
        <w:tcBorders>
          <w:bottom w:val="single" w:sz="12" w:space="0" w:color="FFFFFF" w:themeColor="background1"/>
        </w:tcBorders>
        <w:shd w:val="clear" w:color="auto" w:fill="0096CC" w:themeFill="accent4" w:themeFillShade="CC"/>
      </w:tcPr>
    </w:tblStylePr>
    <w:tblStylePr w:type="lastRow">
      <w:rPr>
        <w:b/>
        <w:bCs/>
        <w:color w:val="0096CC"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FCBB" w:themeFill="accent3" w:themeFillTint="3F"/>
      </w:tcPr>
    </w:tblStylePr>
    <w:tblStylePr w:type="band1Horz">
      <w:tblPr/>
      <w:tcPr>
        <w:shd w:val="clear" w:color="auto" w:fill="F9FCC8" w:themeFill="accent3" w:themeFillTint="33"/>
      </w:tcPr>
    </w:tblStylePr>
  </w:style>
  <w:style w:type="table" w:styleId="ColorfulList-Accent4">
    <w:name w:val="Colorful List Accent 4"/>
    <w:basedOn w:val="TableNormal"/>
    <w:uiPriority w:val="72"/>
    <w:semiHidden/>
    <w:unhideWhenUsed/>
    <w:rPr>
      <w:color w:val="000000" w:themeColor="text1"/>
    </w:rPr>
    <w:tblPr>
      <w:tblStyleRowBandSize w:val="1"/>
      <w:tblStyleColBandSize w:val="1"/>
    </w:tblPr>
    <w:tcPr>
      <w:shd w:val="clear" w:color="auto" w:fill="E6F8FF" w:themeFill="accent4" w:themeFillTint="19"/>
    </w:tcPr>
    <w:tblStylePr w:type="firstRow">
      <w:rPr>
        <w:b/>
        <w:bCs/>
        <w:color w:val="FFFFFF" w:themeColor="background1"/>
      </w:rPr>
      <w:tblPr/>
      <w:tcPr>
        <w:tcBorders>
          <w:bottom w:val="single" w:sz="12" w:space="0" w:color="FFFFFF" w:themeColor="background1"/>
        </w:tcBorders>
        <w:shd w:val="clear" w:color="auto" w:fill="A3AE07" w:themeFill="accent3" w:themeFillShade="CC"/>
      </w:tcPr>
    </w:tblStylePr>
    <w:tblStylePr w:type="lastRow">
      <w:rPr>
        <w:b/>
        <w:bCs/>
        <w:color w:val="A3AE0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EEFF" w:themeFill="accent4" w:themeFillTint="3F"/>
      </w:tcPr>
    </w:tblStylePr>
    <w:tblStylePr w:type="band1Horz">
      <w:tblPr/>
      <w:tcPr>
        <w:shd w:val="clear" w:color="auto" w:fill="CCF1FF" w:themeFill="accent4" w:themeFillTint="33"/>
      </w:tcPr>
    </w:tblStylePr>
  </w:style>
  <w:style w:type="table" w:styleId="ColorfulList-Accent5">
    <w:name w:val="Colorful List Accent 5"/>
    <w:basedOn w:val="TableNormal"/>
    <w:uiPriority w:val="72"/>
    <w:semiHidden/>
    <w:unhideWhenUsed/>
    <w:rPr>
      <w:color w:val="000000" w:themeColor="text1"/>
    </w:rPr>
    <w:tblPr>
      <w:tblStyleRowBandSize w:val="1"/>
      <w:tblStyleColBandSize w:val="1"/>
    </w:tblPr>
    <w:tcPr>
      <w:shd w:val="clear" w:color="auto" w:fill="FFE4F3" w:themeFill="accent5" w:themeFillTint="19"/>
    </w:tcPr>
    <w:tblStylePr w:type="firstRow">
      <w:rPr>
        <w:b/>
        <w:bCs/>
        <w:color w:val="FFFFFF" w:themeColor="background1"/>
      </w:rPr>
      <w:tblPr/>
      <w:tcPr>
        <w:tcBorders>
          <w:bottom w:val="single" w:sz="12" w:space="0" w:color="FFFFFF" w:themeColor="background1"/>
        </w:tcBorders>
        <w:shd w:val="clear" w:color="auto" w:fill="6E387B" w:themeFill="accent6" w:themeFillShade="CC"/>
      </w:tcPr>
    </w:tblStylePr>
    <w:tblStylePr w:type="lastRow">
      <w:rPr>
        <w:b/>
        <w:bCs/>
        <w:color w:val="6E387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BE3" w:themeFill="accent5" w:themeFillTint="3F"/>
      </w:tcPr>
    </w:tblStylePr>
    <w:tblStylePr w:type="band1Horz">
      <w:tblPr/>
      <w:tcPr>
        <w:shd w:val="clear" w:color="auto" w:fill="FFC8E8"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4EBF6" w:themeFill="accent6" w:themeFillTint="19"/>
    </w:tcPr>
    <w:tblStylePr w:type="firstRow">
      <w:rPr>
        <w:b/>
        <w:bCs/>
        <w:color w:val="FFFFFF" w:themeColor="background1"/>
      </w:rPr>
      <w:tblPr/>
      <w:tcPr>
        <w:tcBorders>
          <w:bottom w:val="single" w:sz="12" w:space="0" w:color="FFFFFF" w:themeColor="background1"/>
        </w:tcBorders>
        <w:shd w:val="clear" w:color="auto" w:fill="BC006F" w:themeFill="accent5" w:themeFillShade="CC"/>
      </w:tcPr>
    </w:tblStylePr>
    <w:tblStylePr w:type="lastRow">
      <w:rPr>
        <w:b/>
        <w:bCs/>
        <w:color w:val="BC006F"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CEE9" w:themeFill="accent6" w:themeFillTint="3F"/>
      </w:tcPr>
    </w:tblStylePr>
    <w:tblStylePr w:type="band1Horz">
      <w:tblPr/>
      <w:tcPr>
        <w:shd w:val="clear" w:color="auto" w:fill="E8D7ED" w:themeFill="accent6" w:themeFillTint="33"/>
      </w:tcPr>
    </w:tblStylePr>
  </w:style>
  <w:style w:type="table" w:styleId="ColorfulGrid">
    <w:name w:val="Colorful Grid"/>
    <w:basedOn w:val="TableNormal"/>
    <w:uiPriority w:val="73"/>
    <w:semiHidden/>
    <w:unhideWhenUsed/>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Pr>
      <w:color w:val="000000" w:themeColor="text1"/>
    </w:rPr>
    <w:tblPr>
      <w:tblBorders>
        <w:insideH w:val="single" w:sz="4" w:space="0" w:color="FFFFFF" w:themeColor="background1"/>
      </w:tblBorders>
    </w:tblPr>
    <w:tcPr>
      <w:shd w:val="clear" w:color="auto" w:fill="FFE5C9" w:themeFill="accent1" w:themeFillTint="33"/>
    </w:tcPr>
    <w:tblStylePr w:type="firstRow">
      <w:rPr>
        <w:b/>
        <w:bCs/>
      </w:rPr>
      <w:tblPr/>
      <w:tcPr>
        <w:shd w:val="clear" w:color="auto" w:fill="FFCD94" w:themeFill="accent1" w:themeFillTint="66"/>
      </w:tcPr>
    </w:tblStylePr>
    <w:tblStylePr w:type="lastRow">
      <w:rPr>
        <w:b/>
        <w:bCs/>
        <w:color w:val="000000" w:themeColor="text1"/>
      </w:rPr>
      <w:tblPr/>
      <w:tcPr>
        <w:shd w:val="clear" w:color="auto" w:fill="FFCD94" w:themeFill="accent1" w:themeFillTint="66"/>
      </w:tcPr>
    </w:tblStylePr>
    <w:tblStylePr w:type="firstCol">
      <w:rPr>
        <w:color w:val="FFFFFF" w:themeColor="background1"/>
      </w:rPr>
      <w:tblPr/>
      <w:tcPr>
        <w:shd w:val="clear" w:color="auto" w:fill="B66100" w:themeFill="accent1" w:themeFillShade="BF"/>
      </w:tcPr>
    </w:tblStylePr>
    <w:tblStylePr w:type="lastCol">
      <w:rPr>
        <w:color w:val="FFFFFF" w:themeColor="background1"/>
      </w:rPr>
      <w:tblPr/>
      <w:tcPr>
        <w:shd w:val="clear" w:color="auto" w:fill="B66100" w:themeFill="accent1" w:themeFillShade="BF"/>
      </w:tcPr>
    </w:tblStylePr>
    <w:tblStylePr w:type="band1Vert">
      <w:tblPr/>
      <w:tcPr>
        <w:shd w:val="clear" w:color="auto" w:fill="FFC07A" w:themeFill="accent1" w:themeFillTint="7F"/>
      </w:tcPr>
    </w:tblStylePr>
    <w:tblStylePr w:type="band1Horz">
      <w:tblPr/>
      <w:tcPr>
        <w:shd w:val="clear" w:color="auto" w:fill="FFC07A" w:themeFill="accent1" w:themeFillTint="7F"/>
      </w:tcPr>
    </w:tblStylePr>
  </w:style>
  <w:style w:type="table" w:styleId="ColorfulGrid-Accent2">
    <w:name w:val="Colorful Grid Accent 2"/>
    <w:basedOn w:val="TableNormal"/>
    <w:uiPriority w:val="73"/>
    <w:semiHidden/>
    <w:unhideWhenUsed/>
    <w:rPr>
      <w:color w:val="000000" w:themeColor="text1"/>
    </w:rPr>
    <w:tblPr>
      <w:tblBorders>
        <w:insideH w:val="single" w:sz="4" w:space="0" w:color="FFFFFF" w:themeColor="background1"/>
      </w:tblBorders>
    </w:tblPr>
    <w:tcPr>
      <w:shd w:val="clear" w:color="auto" w:fill="EAEED7" w:themeFill="accent2" w:themeFillTint="33"/>
    </w:tcPr>
    <w:tblStylePr w:type="firstRow">
      <w:rPr>
        <w:b/>
        <w:bCs/>
      </w:rPr>
      <w:tblPr/>
      <w:tcPr>
        <w:shd w:val="clear" w:color="auto" w:fill="D6DEB0" w:themeFill="accent2" w:themeFillTint="66"/>
      </w:tcPr>
    </w:tblStylePr>
    <w:tblStylePr w:type="lastRow">
      <w:rPr>
        <w:b/>
        <w:bCs/>
        <w:color w:val="000000" w:themeColor="text1"/>
      </w:rPr>
      <w:tblPr/>
      <w:tcPr>
        <w:shd w:val="clear" w:color="auto" w:fill="D6DEB0" w:themeFill="accent2" w:themeFillTint="66"/>
      </w:tcPr>
    </w:tblStylePr>
    <w:tblStylePr w:type="firstCol">
      <w:rPr>
        <w:color w:val="FFFFFF" w:themeColor="background1"/>
      </w:rPr>
      <w:tblPr/>
      <w:tcPr>
        <w:shd w:val="clear" w:color="auto" w:fill="6E7B33" w:themeFill="accent2" w:themeFillShade="BF"/>
      </w:tcPr>
    </w:tblStylePr>
    <w:tblStylePr w:type="lastCol">
      <w:rPr>
        <w:color w:val="FFFFFF" w:themeColor="background1"/>
      </w:rPr>
      <w:tblPr/>
      <w:tcPr>
        <w:shd w:val="clear" w:color="auto" w:fill="6E7B33" w:themeFill="accent2" w:themeFillShade="BF"/>
      </w:tcPr>
    </w:tblStylePr>
    <w:tblStylePr w:type="band1Vert">
      <w:tblPr/>
      <w:tcPr>
        <w:shd w:val="clear" w:color="auto" w:fill="CCD69D" w:themeFill="accent2" w:themeFillTint="7F"/>
      </w:tcPr>
    </w:tblStylePr>
    <w:tblStylePr w:type="band1Horz">
      <w:tblPr/>
      <w:tcPr>
        <w:shd w:val="clear" w:color="auto" w:fill="CCD69D" w:themeFill="accent2" w:themeFillTint="7F"/>
      </w:tcPr>
    </w:tblStylePr>
  </w:style>
  <w:style w:type="table" w:styleId="ColorfulGrid-Accent3">
    <w:name w:val="Colorful Grid Accent 3"/>
    <w:basedOn w:val="TableNormal"/>
    <w:uiPriority w:val="73"/>
    <w:semiHidden/>
    <w:unhideWhenUsed/>
    <w:rPr>
      <w:color w:val="000000" w:themeColor="text1"/>
    </w:rPr>
    <w:tblPr>
      <w:tblBorders>
        <w:insideH w:val="single" w:sz="4" w:space="0" w:color="FFFFFF" w:themeColor="background1"/>
      </w:tblBorders>
    </w:tblPr>
    <w:tcPr>
      <w:shd w:val="clear" w:color="auto" w:fill="F9FCC8" w:themeFill="accent3" w:themeFillTint="33"/>
    </w:tcPr>
    <w:tblStylePr w:type="firstRow">
      <w:rPr>
        <w:b/>
        <w:bCs/>
      </w:rPr>
      <w:tblPr/>
      <w:tcPr>
        <w:shd w:val="clear" w:color="auto" w:fill="F3FA92" w:themeFill="accent3" w:themeFillTint="66"/>
      </w:tcPr>
    </w:tblStylePr>
    <w:tblStylePr w:type="lastRow">
      <w:rPr>
        <w:b/>
        <w:bCs/>
        <w:color w:val="000000" w:themeColor="text1"/>
      </w:rPr>
      <w:tblPr/>
      <w:tcPr>
        <w:shd w:val="clear" w:color="auto" w:fill="F3FA92" w:themeFill="accent3" w:themeFillTint="66"/>
      </w:tcPr>
    </w:tblStylePr>
    <w:tblStylePr w:type="firstCol">
      <w:rPr>
        <w:color w:val="FFFFFF" w:themeColor="background1"/>
      </w:rPr>
      <w:tblPr/>
      <w:tcPr>
        <w:shd w:val="clear" w:color="auto" w:fill="99A306" w:themeFill="accent3" w:themeFillShade="BF"/>
      </w:tcPr>
    </w:tblStylePr>
    <w:tblStylePr w:type="lastCol">
      <w:rPr>
        <w:color w:val="FFFFFF" w:themeColor="background1"/>
      </w:rPr>
      <w:tblPr/>
      <w:tcPr>
        <w:shd w:val="clear" w:color="auto" w:fill="99A306" w:themeFill="accent3" w:themeFillShade="BF"/>
      </w:tcPr>
    </w:tblStylePr>
    <w:tblStylePr w:type="band1Vert">
      <w:tblPr/>
      <w:tcPr>
        <w:shd w:val="clear" w:color="auto" w:fill="F1F977" w:themeFill="accent3" w:themeFillTint="7F"/>
      </w:tcPr>
    </w:tblStylePr>
    <w:tblStylePr w:type="band1Horz">
      <w:tblPr/>
      <w:tcPr>
        <w:shd w:val="clear" w:color="auto" w:fill="F1F977" w:themeFill="accent3" w:themeFillTint="7F"/>
      </w:tcPr>
    </w:tblStylePr>
  </w:style>
  <w:style w:type="table" w:styleId="ColorfulGrid-Accent4">
    <w:name w:val="Colorful Grid Accent 4"/>
    <w:basedOn w:val="TableNormal"/>
    <w:uiPriority w:val="73"/>
    <w:semiHidden/>
    <w:unhideWhenUsed/>
    <w:rPr>
      <w:color w:val="000000" w:themeColor="text1"/>
    </w:rPr>
    <w:tblPr>
      <w:tblBorders>
        <w:insideH w:val="single" w:sz="4" w:space="0" w:color="FFFFFF" w:themeColor="background1"/>
      </w:tblBorders>
    </w:tblPr>
    <w:tcPr>
      <w:shd w:val="clear" w:color="auto" w:fill="CCF1FF" w:themeFill="accent4" w:themeFillTint="33"/>
    </w:tcPr>
    <w:tblStylePr w:type="firstRow">
      <w:rPr>
        <w:b/>
        <w:bCs/>
      </w:rPr>
      <w:tblPr/>
      <w:tcPr>
        <w:shd w:val="clear" w:color="auto" w:fill="99E4FF" w:themeFill="accent4" w:themeFillTint="66"/>
      </w:tcPr>
    </w:tblStylePr>
    <w:tblStylePr w:type="lastRow">
      <w:rPr>
        <w:b/>
        <w:bCs/>
        <w:color w:val="000000" w:themeColor="text1"/>
      </w:rPr>
      <w:tblPr/>
      <w:tcPr>
        <w:shd w:val="clear" w:color="auto" w:fill="99E4FF" w:themeFill="accent4" w:themeFillTint="66"/>
      </w:tcPr>
    </w:tblStylePr>
    <w:tblStylePr w:type="firstCol">
      <w:rPr>
        <w:color w:val="FFFFFF" w:themeColor="background1"/>
      </w:rPr>
      <w:tblPr/>
      <w:tcPr>
        <w:shd w:val="clear" w:color="auto" w:fill="008CBF" w:themeFill="accent4" w:themeFillShade="BF"/>
      </w:tcPr>
    </w:tblStylePr>
    <w:tblStylePr w:type="lastCol">
      <w:rPr>
        <w:color w:val="FFFFFF" w:themeColor="background1"/>
      </w:rPr>
      <w:tblPr/>
      <w:tcPr>
        <w:shd w:val="clear" w:color="auto" w:fill="008CBF" w:themeFill="accent4" w:themeFillShade="BF"/>
      </w:tcPr>
    </w:tblStylePr>
    <w:tblStylePr w:type="band1Vert">
      <w:tblPr/>
      <w:tcPr>
        <w:shd w:val="clear" w:color="auto" w:fill="80DDFF" w:themeFill="accent4" w:themeFillTint="7F"/>
      </w:tcPr>
    </w:tblStylePr>
    <w:tblStylePr w:type="band1Horz">
      <w:tblPr/>
      <w:tcPr>
        <w:shd w:val="clear" w:color="auto" w:fill="80DDFF" w:themeFill="accent4" w:themeFillTint="7F"/>
      </w:tcPr>
    </w:tblStylePr>
  </w:style>
  <w:style w:type="table" w:styleId="ColorfulGrid-Accent5">
    <w:name w:val="Colorful Grid Accent 5"/>
    <w:basedOn w:val="TableNormal"/>
    <w:uiPriority w:val="73"/>
    <w:semiHidden/>
    <w:unhideWhenUsed/>
    <w:rPr>
      <w:color w:val="000000" w:themeColor="text1"/>
    </w:rPr>
    <w:tblPr>
      <w:tblBorders>
        <w:insideH w:val="single" w:sz="4" w:space="0" w:color="FFFFFF" w:themeColor="background1"/>
      </w:tblBorders>
    </w:tblPr>
    <w:tcPr>
      <w:shd w:val="clear" w:color="auto" w:fill="FFC8E8" w:themeFill="accent5" w:themeFillTint="33"/>
    </w:tcPr>
    <w:tblStylePr w:type="firstRow">
      <w:rPr>
        <w:b/>
        <w:bCs/>
      </w:rPr>
      <w:tblPr/>
      <w:tcPr>
        <w:shd w:val="clear" w:color="auto" w:fill="FF91D2" w:themeFill="accent5" w:themeFillTint="66"/>
      </w:tcPr>
    </w:tblStylePr>
    <w:tblStylePr w:type="lastRow">
      <w:rPr>
        <w:b/>
        <w:bCs/>
        <w:color w:val="000000" w:themeColor="text1"/>
      </w:rPr>
      <w:tblPr/>
      <w:tcPr>
        <w:shd w:val="clear" w:color="auto" w:fill="FF91D2" w:themeFill="accent5" w:themeFillTint="66"/>
      </w:tcPr>
    </w:tblStylePr>
    <w:tblStylePr w:type="firstCol">
      <w:rPr>
        <w:color w:val="FFFFFF" w:themeColor="background1"/>
      </w:rPr>
      <w:tblPr/>
      <w:tcPr>
        <w:shd w:val="clear" w:color="auto" w:fill="B00068" w:themeFill="accent5" w:themeFillShade="BF"/>
      </w:tcPr>
    </w:tblStylePr>
    <w:tblStylePr w:type="lastCol">
      <w:rPr>
        <w:color w:val="FFFFFF" w:themeColor="background1"/>
      </w:rPr>
      <w:tblPr/>
      <w:tcPr>
        <w:shd w:val="clear" w:color="auto" w:fill="B00068" w:themeFill="accent5" w:themeFillShade="BF"/>
      </w:tcPr>
    </w:tblStylePr>
    <w:tblStylePr w:type="band1Vert">
      <w:tblPr/>
      <w:tcPr>
        <w:shd w:val="clear" w:color="auto" w:fill="FF76C7" w:themeFill="accent5" w:themeFillTint="7F"/>
      </w:tcPr>
    </w:tblStylePr>
    <w:tblStylePr w:type="band1Horz">
      <w:tblPr/>
      <w:tcPr>
        <w:shd w:val="clear" w:color="auto" w:fill="FF76C7"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E8D7ED" w:themeFill="accent6" w:themeFillTint="33"/>
    </w:tcPr>
    <w:tblStylePr w:type="firstRow">
      <w:rPr>
        <w:b/>
        <w:bCs/>
      </w:rPr>
      <w:tblPr/>
      <w:tcPr>
        <w:shd w:val="clear" w:color="auto" w:fill="D2B1DB" w:themeFill="accent6" w:themeFillTint="66"/>
      </w:tcPr>
    </w:tblStylePr>
    <w:tblStylePr w:type="lastRow">
      <w:rPr>
        <w:b/>
        <w:bCs/>
        <w:color w:val="000000" w:themeColor="text1"/>
      </w:rPr>
      <w:tblPr/>
      <w:tcPr>
        <w:shd w:val="clear" w:color="auto" w:fill="D2B1DB" w:themeFill="accent6" w:themeFillTint="66"/>
      </w:tcPr>
    </w:tblStylePr>
    <w:tblStylePr w:type="firstCol">
      <w:rPr>
        <w:color w:val="FFFFFF" w:themeColor="background1"/>
      </w:rPr>
      <w:tblPr/>
      <w:tcPr>
        <w:shd w:val="clear" w:color="auto" w:fill="673573" w:themeFill="accent6" w:themeFillShade="BF"/>
      </w:tcPr>
    </w:tblStylePr>
    <w:tblStylePr w:type="lastCol">
      <w:rPr>
        <w:color w:val="FFFFFF" w:themeColor="background1"/>
      </w:rPr>
      <w:tblPr/>
      <w:tcPr>
        <w:shd w:val="clear" w:color="auto" w:fill="673573" w:themeFill="accent6" w:themeFillShade="BF"/>
      </w:tc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character" w:customStyle="1" w:styleId="TitleChar">
    <w:name w:val="Title Char"/>
    <w:basedOn w:val="DefaultParagraphFont"/>
    <w:link w:val="Title"/>
    <w:uiPriority w:val="5"/>
    <w:rPr>
      <w:rFonts w:asciiTheme="majorHAnsi" w:eastAsiaTheme="majorEastAsia" w:hAnsiTheme="majorHAnsi" w:cstheme="majorBidi"/>
      <w:color w:val="794000" w:themeColor="accent1" w:themeShade="80"/>
      <w:kern w:val="28"/>
      <w:sz w:val="56"/>
      <w:szCs w:val="56"/>
    </w:rPr>
  </w:style>
  <w:style w:type="paragraph" w:customStyle="1" w:styleId="FormHeading">
    <w:name w:val="Form Heading"/>
    <w:basedOn w:val="Normal"/>
    <w:uiPriority w:val="2"/>
    <w:qFormat/>
    <w:pPr>
      <w:spacing w:after="320"/>
      <w:ind w:right="288"/>
    </w:pPr>
    <w:rPr>
      <w:color w:val="595959" w:themeColor="text1" w:themeTint="A6"/>
    </w:rPr>
  </w:style>
  <w:style w:type="paragraph" w:customStyle="1" w:styleId="TableText">
    <w:name w:val="Table Text"/>
    <w:basedOn w:val="Normal"/>
    <w:uiPriority w:val="3"/>
    <w:qFormat/>
    <w:pPr>
      <w:spacing w:after="320"/>
    </w:pPr>
  </w:style>
  <w:style w:type="character" w:customStyle="1" w:styleId="Heading1Char">
    <w:name w:val="Heading 1 Char"/>
    <w:basedOn w:val="DefaultParagraphFont"/>
    <w:link w:val="Heading1"/>
    <w:uiPriority w:val="4"/>
    <w:rPr>
      <w:rFonts w:asciiTheme="majorHAnsi" w:eastAsiaTheme="majorEastAsia" w:hAnsiTheme="majorHAnsi" w:cstheme="majorBidi"/>
      <w:color w:val="794000" w:themeColor="accent1" w:themeShade="80"/>
      <w:sz w:val="30"/>
      <w:szCs w:val="3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794000" w:themeColor="accent1" w:themeShade="80"/>
      <w:sz w:val="26"/>
      <w:szCs w:val="26"/>
    </w:rPr>
  </w:style>
  <w:style w:type="character" w:customStyle="1" w:styleId="FooterChar">
    <w:name w:val="Footer Char"/>
    <w:basedOn w:val="DefaultParagraphFont"/>
    <w:link w:val="Footer"/>
    <w:uiPriority w:val="99"/>
    <w:rPr>
      <w:color w:val="794000" w:themeColor="accent1" w:themeShade="80"/>
      <w:sz w:val="22"/>
      <w:szCs w:val="20"/>
    </w:rPr>
  </w:style>
  <w:style w:type="character" w:customStyle="1" w:styleId="BalloonTextChar">
    <w:name w:val="Balloon Text Char"/>
    <w:basedOn w:val="DefaultParagraphFont"/>
    <w:link w:val="BalloonText"/>
    <w:uiPriority w:val="99"/>
    <w:semiHidden/>
    <w:rPr>
      <w:rFonts w:ascii="Segoe UI" w:hAnsi="Segoe UI" w:cs="Segoe UI"/>
      <w:sz w:val="22"/>
      <w:szCs w:val="18"/>
    </w:rPr>
  </w:style>
  <w:style w:type="paragraph" w:customStyle="1" w:styleId="Bibliography1">
    <w:name w:val="Bibliography1"/>
    <w:basedOn w:val="Normal"/>
    <w:next w:val="Normal"/>
    <w:uiPriority w:val="37"/>
    <w:semiHidden/>
    <w:unhideWhenUsed/>
  </w:style>
  <w:style w:type="character" w:customStyle="1" w:styleId="BodyTextChar">
    <w:name w:val="Body Text Char"/>
    <w:basedOn w:val="DefaultParagraphFont"/>
    <w:link w:val="BodyText"/>
    <w:uiPriority w:val="99"/>
    <w:semiHidden/>
    <w:rPr>
      <w:sz w:val="22"/>
      <w:szCs w:val="20"/>
    </w:rPr>
  </w:style>
  <w:style w:type="character" w:customStyle="1" w:styleId="BodyText2Char">
    <w:name w:val="Body Text 2 Char"/>
    <w:basedOn w:val="DefaultParagraphFont"/>
    <w:link w:val="BodyText2"/>
    <w:uiPriority w:val="99"/>
    <w:semiHidden/>
    <w:rPr>
      <w:sz w:val="22"/>
      <w:szCs w:val="20"/>
    </w:rPr>
  </w:style>
  <w:style w:type="character" w:customStyle="1" w:styleId="BodyText3Char">
    <w:name w:val="Body Text 3 Char"/>
    <w:basedOn w:val="DefaultParagraphFont"/>
    <w:link w:val="BodyText3"/>
    <w:uiPriority w:val="99"/>
    <w:semiHidden/>
    <w:rPr>
      <w:sz w:val="22"/>
      <w:szCs w:val="16"/>
    </w:rPr>
  </w:style>
  <w:style w:type="character" w:customStyle="1" w:styleId="BodyTextFirstIndentChar">
    <w:name w:val="Body Text First Indent Char"/>
    <w:basedOn w:val="BodyTextChar"/>
    <w:link w:val="BodyTextFirstIndent"/>
    <w:uiPriority w:val="99"/>
    <w:semiHidden/>
    <w:rPr>
      <w:sz w:val="22"/>
      <w:szCs w:val="20"/>
    </w:rPr>
  </w:style>
  <w:style w:type="character" w:customStyle="1" w:styleId="BodyTextIndentChar">
    <w:name w:val="Body Text Indent Char"/>
    <w:basedOn w:val="DefaultParagraphFont"/>
    <w:link w:val="BodyTextIndent"/>
    <w:uiPriority w:val="99"/>
    <w:semiHidden/>
    <w:rPr>
      <w:sz w:val="22"/>
      <w:szCs w:val="20"/>
    </w:rPr>
  </w:style>
  <w:style w:type="character" w:customStyle="1" w:styleId="BodyTextFirstIndent2Char">
    <w:name w:val="Body Text First Indent 2 Char"/>
    <w:basedOn w:val="BodyTextIndentChar"/>
    <w:link w:val="BodyTextFirstIndent2"/>
    <w:uiPriority w:val="99"/>
    <w:semiHidden/>
    <w:rPr>
      <w:sz w:val="22"/>
      <w:szCs w:val="20"/>
    </w:rPr>
  </w:style>
  <w:style w:type="character" w:customStyle="1" w:styleId="BodyTextIndent2Char">
    <w:name w:val="Body Text Indent 2 Char"/>
    <w:basedOn w:val="DefaultParagraphFont"/>
    <w:link w:val="BodyTextIndent2"/>
    <w:uiPriority w:val="99"/>
    <w:semiHidden/>
    <w:rPr>
      <w:sz w:val="22"/>
      <w:szCs w:val="20"/>
    </w:rPr>
  </w:style>
  <w:style w:type="character" w:customStyle="1" w:styleId="BodyTextIndent3Char">
    <w:name w:val="Body Text Indent 3 Char"/>
    <w:basedOn w:val="DefaultParagraphFont"/>
    <w:link w:val="BodyTextIndent3"/>
    <w:uiPriority w:val="99"/>
    <w:semiHidden/>
    <w:rPr>
      <w:sz w:val="22"/>
      <w:szCs w:val="16"/>
    </w:rPr>
  </w:style>
  <w:style w:type="character" w:customStyle="1" w:styleId="BookTitle1">
    <w:name w:val="Book Title1"/>
    <w:basedOn w:val="DefaultParagraphFont"/>
    <w:uiPriority w:val="33"/>
    <w:semiHidden/>
    <w:unhideWhenUsed/>
    <w:qFormat/>
    <w:rPr>
      <w:b/>
      <w:bCs/>
      <w:i/>
      <w:iCs/>
      <w:spacing w:val="5"/>
      <w:sz w:val="22"/>
    </w:rPr>
  </w:style>
  <w:style w:type="character" w:customStyle="1" w:styleId="ClosingChar">
    <w:name w:val="Closing Char"/>
    <w:basedOn w:val="DefaultParagraphFont"/>
    <w:link w:val="Closing"/>
    <w:uiPriority w:val="99"/>
    <w:semiHidden/>
    <w:rPr>
      <w:sz w:val="22"/>
      <w:szCs w:val="20"/>
    </w:rPr>
  </w:style>
  <w:style w:type="character" w:customStyle="1" w:styleId="CommentTextChar">
    <w:name w:val="Comment Text Char"/>
    <w:basedOn w:val="DefaultParagraphFont"/>
    <w:link w:val="CommentText"/>
    <w:uiPriority w:val="99"/>
    <w:semiHidden/>
    <w:rPr>
      <w:sz w:val="22"/>
      <w:szCs w:val="20"/>
    </w:rPr>
  </w:style>
  <w:style w:type="character" w:customStyle="1" w:styleId="CommentSubjectChar">
    <w:name w:val="Comment Subject Char"/>
    <w:basedOn w:val="CommentTextChar"/>
    <w:link w:val="CommentSubject"/>
    <w:uiPriority w:val="99"/>
    <w:semiHidden/>
    <w:rPr>
      <w:b/>
      <w:bCs/>
      <w:sz w:val="22"/>
      <w:szCs w:val="20"/>
    </w:rPr>
  </w:style>
  <w:style w:type="character" w:customStyle="1" w:styleId="DateChar">
    <w:name w:val="Date Char"/>
    <w:basedOn w:val="DefaultParagraphFont"/>
    <w:link w:val="Date"/>
    <w:uiPriority w:val="99"/>
    <w:semiHidden/>
    <w:rPr>
      <w:sz w:val="22"/>
      <w:szCs w:val="20"/>
    </w:rPr>
  </w:style>
  <w:style w:type="character" w:customStyle="1" w:styleId="DocumentMapChar">
    <w:name w:val="Document Map Char"/>
    <w:basedOn w:val="DefaultParagraphFont"/>
    <w:link w:val="DocumentMap"/>
    <w:uiPriority w:val="99"/>
    <w:semiHidden/>
    <w:rPr>
      <w:rFonts w:ascii="Segoe UI" w:hAnsi="Segoe UI" w:cs="Segoe UI"/>
      <w:sz w:val="22"/>
      <w:szCs w:val="16"/>
    </w:rPr>
  </w:style>
  <w:style w:type="character" w:customStyle="1" w:styleId="E-mailSignatureChar">
    <w:name w:val="E-mail Signature Char"/>
    <w:basedOn w:val="DefaultParagraphFont"/>
    <w:link w:val="E-mailSignature"/>
    <w:uiPriority w:val="99"/>
    <w:semiHidden/>
    <w:rPr>
      <w:sz w:val="22"/>
      <w:szCs w:val="20"/>
    </w:rPr>
  </w:style>
  <w:style w:type="character" w:customStyle="1" w:styleId="EndnoteTextChar">
    <w:name w:val="Endnote Text Char"/>
    <w:basedOn w:val="DefaultParagraphFont"/>
    <w:link w:val="EndnoteText"/>
    <w:uiPriority w:val="99"/>
    <w:semiHidden/>
    <w:rPr>
      <w:sz w:val="22"/>
      <w:szCs w:val="20"/>
    </w:rPr>
  </w:style>
  <w:style w:type="character" w:customStyle="1" w:styleId="FootnoteTextChar">
    <w:name w:val="Footnote Text Char"/>
    <w:basedOn w:val="DefaultParagraphFont"/>
    <w:link w:val="FootnoteText"/>
    <w:uiPriority w:val="99"/>
    <w:semiHidden/>
    <w:rPr>
      <w:sz w:val="22"/>
      <w:szCs w:val="20"/>
    </w:rPr>
  </w:style>
  <w:style w:type="table" w:customStyle="1" w:styleId="GridTable1Light1">
    <w:name w:val="Grid Table 1 Light1"/>
    <w:basedOn w:val="TableNormal"/>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tblPr>
      <w:tblBorders>
        <w:top w:val="single" w:sz="4" w:space="0" w:color="FFCD94" w:themeColor="accent1" w:themeTint="66"/>
        <w:left w:val="single" w:sz="4" w:space="0" w:color="FFCD94" w:themeColor="accent1" w:themeTint="66"/>
        <w:bottom w:val="single" w:sz="4" w:space="0" w:color="FFCD94" w:themeColor="accent1" w:themeTint="66"/>
        <w:right w:val="single" w:sz="4" w:space="0" w:color="FFCD94" w:themeColor="accent1" w:themeTint="66"/>
        <w:insideH w:val="single" w:sz="4" w:space="0" w:color="FFCD94" w:themeColor="accent1" w:themeTint="66"/>
        <w:insideV w:val="single" w:sz="4" w:space="0" w:color="FFCD94" w:themeColor="accent1" w:themeTint="66"/>
      </w:tblBorders>
    </w:tblPr>
    <w:tblStylePr w:type="firstRow">
      <w:rPr>
        <w:b/>
        <w:bCs/>
      </w:rPr>
      <w:tblPr/>
      <w:tcPr>
        <w:tcBorders>
          <w:bottom w:val="single" w:sz="12" w:space="0" w:color="FFB45E" w:themeColor="accent1" w:themeTint="99"/>
        </w:tcBorders>
      </w:tcPr>
    </w:tblStylePr>
    <w:tblStylePr w:type="lastRow">
      <w:rPr>
        <w:b/>
        <w:bCs/>
      </w:rPr>
      <w:tblPr/>
      <w:tcPr>
        <w:tcBorders>
          <w:top w:val="double" w:sz="2" w:space="0" w:color="FFB45E"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tblPr>
      <w:tblBorders>
        <w:top w:val="single" w:sz="4" w:space="0" w:color="D6DEB0" w:themeColor="accent2" w:themeTint="66"/>
        <w:left w:val="single" w:sz="4" w:space="0" w:color="D6DEB0" w:themeColor="accent2" w:themeTint="66"/>
        <w:bottom w:val="single" w:sz="4" w:space="0" w:color="D6DEB0" w:themeColor="accent2" w:themeTint="66"/>
        <w:right w:val="single" w:sz="4" w:space="0" w:color="D6DEB0" w:themeColor="accent2" w:themeTint="66"/>
        <w:insideH w:val="single" w:sz="4" w:space="0" w:color="D6DEB0" w:themeColor="accent2" w:themeTint="66"/>
        <w:insideV w:val="single" w:sz="4" w:space="0" w:color="D6DEB0" w:themeColor="accent2" w:themeTint="66"/>
      </w:tblBorders>
    </w:tblPr>
    <w:tblStylePr w:type="firstRow">
      <w:rPr>
        <w:b/>
        <w:bCs/>
      </w:rPr>
      <w:tblPr/>
      <w:tcPr>
        <w:tcBorders>
          <w:bottom w:val="single" w:sz="12" w:space="0" w:color="C1CE8A" w:themeColor="accent2" w:themeTint="99"/>
        </w:tcBorders>
      </w:tcPr>
    </w:tblStylePr>
    <w:tblStylePr w:type="lastRow">
      <w:rPr>
        <w:b/>
        <w:bCs/>
      </w:rPr>
      <w:tblPr/>
      <w:tcPr>
        <w:tcBorders>
          <w:top w:val="double" w:sz="2" w:space="0" w:color="C1CE8A"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tblPr>
      <w:tblBorders>
        <w:top w:val="single" w:sz="4" w:space="0" w:color="F3FA92" w:themeColor="accent3" w:themeTint="66"/>
        <w:left w:val="single" w:sz="4" w:space="0" w:color="F3FA92" w:themeColor="accent3" w:themeTint="66"/>
        <w:bottom w:val="single" w:sz="4" w:space="0" w:color="F3FA92" w:themeColor="accent3" w:themeTint="66"/>
        <w:right w:val="single" w:sz="4" w:space="0" w:color="F3FA92" w:themeColor="accent3" w:themeTint="66"/>
        <w:insideH w:val="single" w:sz="4" w:space="0" w:color="F3FA92" w:themeColor="accent3" w:themeTint="66"/>
        <w:insideV w:val="single" w:sz="4" w:space="0" w:color="F3FA92" w:themeColor="accent3" w:themeTint="66"/>
      </w:tblBorders>
    </w:tblPr>
    <w:tblStylePr w:type="firstRow">
      <w:rPr>
        <w:b/>
        <w:bCs/>
      </w:rPr>
      <w:tblPr/>
      <w:tcPr>
        <w:tcBorders>
          <w:bottom w:val="single" w:sz="12" w:space="0" w:color="EEF85B" w:themeColor="accent3" w:themeTint="99"/>
        </w:tcBorders>
      </w:tcPr>
    </w:tblStylePr>
    <w:tblStylePr w:type="lastRow">
      <w:rPr>
        <w:b/>
        <w:bCs/>
      </w:rPr>
      <w:tblPr/>
      <w:tcPr>
        <w:tcBorders>
          <w:top w:val="double" w:sz="2" w:space="0" w:color="EEF85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tblPr>
      <w:tblBorders>
        <w:top w:val="single" w:sz="4" w:space="0" w:color="99E4FF" w:themeColor="accent4" w:themeTint="66"/>
        <w:left w:val="single" w:sz="4" w:space="0" w:color="99E4FF" w:themeColor="accent4" w:themeTint="66"/>
        <w:bottom w:val="single" w:sz="4" w:space="0" w:color="99E4FF" w:themeColor="accent4" w:themeTint="66"/>
        <w:right w:val="single" w:sz="4" w:space="0" w:color="99E4FF" w:themeColor="accent4" w:themeTint="66"/>
        <w:insideH w:val="single" w:sz="4" w:space="0" w:color="99E4FF" w:themeColor="accent4" w:themeTint="66"/>
        <w:insideV w:val="single" w:sz="4" w:space="0" w:color="99E4FF" w:themeColor="accent4" w:themeTint="66"/>
      </w:tblBorders>
    </w:tblPr>
    <w:tblStylePr w:type="firstRow">
      <w:rPr>
        <w:b/>
        <w:bCs/>
      </w:rPr>
      <w:tblPr/>
      <w:tcPr>
        <w:tcBorders>
          <w:bottom w:val="single" w:sz="12" w:space="0" w:color="66D6FF" w:themeColor="accent4" w:themeTint="99"/>
        </w:tcBorders>
      </w:tcPr>
    </w:tblStylePr>
    <w:tblStylePr w:type="lastRow">
      <w:rPr>
        <w:b/>
        <w:bCs/>
      </w:rPr>
      <w:tblPr/>
      <w:tcPr>
        <w:tcBorders>
          <w:top w:val="double" w:sz="2" w:space="0" w:color="66D6FF"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tblPr>
      <w:tblBorders>
        <w:top w:val="single" w:sz="4" w:space="0" w:color="FF91D2" w:themeColor="accent5" w:themeTint="66"/>
        <w:left w:val="single" w:sz="4" w:space="0" w:color="FF91D2" w:themeColor="accent5" w:themeTint="66"/>
        <w:bottom w:val="single" w:sz="4" w:space="0" w:color="FF91D2" w:themeColor="accent5" w:themeTint="66"/>
        <w:right w:val="single" w:sz="4" w:space="0" w:color="FF91D2" w:themeColor="accent5" w:themeTint="66"/>
        <w:insideH w:val="single" w:sz="4" w:space="0" w:color="FF91D2" w:themeColor="accent5" w:themeTint="66"/>
        <w:insideV w:val="single" w:sz="4" w:space="0" w:color="FF91D2" w:themeColor="accent5" w:themeTint="66"/>
      </w:tblBorders>
    </w:tblPr>
    <w:tblStylePr w:type="firstRow">
      <w:rPr>
        <w:b/>
        <w:bCs/>
      </w:rPr>
      <w:tblPr/>
      <w:tcPr>
        <w:tcBorders>
          <w:bottom w:val="single" w:sz="12" w:space="0" w:color="FF5ABB" w:themeColor="accent5" w:themeTint="99"/>
        </w:tcBorders>
      </w:tcPr>
    </w:tblStylePr>
    <w:tblStylePr w:type="lastRow">
      <w:rPr>
        <w:b/>
        <w:bCs/>
      </w:rPr>
      <w:tblPr/>
      <w:tcPr>
        <w:tcBorders>
          <w:top w:val="double" w:sz="2" w:space="0" w:color="FF5ABB"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tblPr>
      <w:tblBorders>
        <w:top w:val="single" w:sz="4" w:space="0" w:color="D2B1DB" w:themeColor="accent6" w:themeTint="66"/>
        <w:left w:val="single" w:sz="4" w:space="0" w:color="D2B1DB" w:themeColor="accent6" w:themeTint="66"/>
        <w:bottom w:val="single" w:sz="4" w:space="0" w:color="D2B1DB" w:themeColor="accent6" w:themeTint="66"/>
        <w:right w:val="single" w:sz="4" w:space="0" w:color="D2B1DB" w:themeColor="accent6" w:themeTint="66"/>
        <w:insideH w:val="single" w:sz="4" w:space="0" w:color="D2B1DB" w:themeColor="accent6" w:themeTint="66"/>
        <w:insideV w:val="single" w:sz="4" w:space="0" w:color="D2B1DB" w:themeColor="accent6" w:themeTint="66"/>
      </w:tblBorders>
    </w:tblPr>
    <w:tblStylePr w:type="firstRow">
      <w:rPr>
        <w:b/>
        <w:bCs/>
      </w:rPr>
      <w:tblPr/>
      <w:tcPr>
        <w:tcBorders>
          <w:bottom w:val="single" w:sz="12" w:space="0" w:color="BC89C9" w:themeColor="accent6" w:themeTint="99"/>
        </w:tcBorders>
      </w:tcPr>
    </w:tblStylePr>
    <w:tblStylePr w:type="lastRow">
      <w:rPr>
        <w:b/>
        <w:bCs/>
      </w:rPr>
      <w:tblPr/>
      <w:tcPr>
        <w:tcBorders>
          <w:top w:val="double" w:sz="2" w:space="0" w:color="BC89C9"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uiPriority w:val="47"/>
    <w:tblPr>
      <w:tblBorders>
        <w:top w:val="single" w:sz="2" w:space="0" w:color="FFB45E" w:themeColor="accent1" w:themeTint="99"/>
        <w:bottom w:val="single" w:sz="2" w:space="0" w:color="FFB45E" w:themeColor="accent1" w:themeTint="99"/>
        <w:insideH w:val="single" w:sz="2" w:space="0" w:color="FFB45E" w:themeColor="accent1" w:themeTint="99"/>
        <w:insideV w:val="single" w:sz="2" w:space="0" w:color="FFB45E" w:themeColor="accent1" w:themeTint="99"/>
      </w:tblBorders>
    </w:tblPr>
    <w:tblStylePr w:type="firstRow">
      <w:rPr>
        <w:b/>
        <w:bCs/>
      </w:rPr>
      <w:tblPr/>
      <w:tcPr>
        <w:tcBorders>
          <w:top w:val="nil"/>
          <w:bottom w:val="single" w:sz="12" w:space="0" w:color="FFB45E" w:themeColor="accent1" w:themeTint="99"/>
          <w:insideH w:val="nil"/>
          <w:insideV w:val="nil"/>
        </w:tcBorders>
        <w:shd w:val="clear" w:color="auto" w:fill="FFFFFF" w:themeFill="background1"/>
      </w:tcPr>
    </w:tblStylePr>
    <w:tblStylePr w:type="lastRow">
      <w:rPr>
        <w:b/>
        <w:bCs/>
      </w:rPr>
      <w:tblPr/>
      <w:tcPr>
        <w:tcBorders>
          <w:top w:val="double" w:sz="2" w:space="0" w:color="FFB45E"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9" w:themeFill="accent1" w:themeFillTint="33"/>
      </w:tcPr>
    </w:tblStylePr>
    <w:tblStylePr w:type="band1Horz">
      <w:tblPr/>
      <w:tcPr>
        <w:shd w:val="clear" w:color="auto" w:fill="FFE5C9" w:themeFill="accent1" w:themeFillTint="33"/>
      </w:tcPr>
    </w:tblStylePr>
  </w:style>
  <w:style w:type="table" w:customStyle="1" w:styleId="GridTable2-Accent21">
    <w:name w:val="Grid Table 2 - Accent 21"/>
    <w:basedOn w:val="TableNormal"/>
    <w:uiPriority w:val="47"/>
    <w:tblPr>
      <w:tblBorders>
        <w:top w:val="single" w:sz="2" w:space="0" w:color="C1CE8A" w:themeColor="accent2" w:themeTint="99"/>
        <w:bottom w:val="single" w:sz="2" w:space="0" w:color="C1CE8A" w:themeColor="accent2" w:themeTint="99"/>
        <w:insideH w:val="single" w:sz="2" w:space="0" w:color="C1CE8A" w:themeColor="accent2" w:themeTint="99"/>
        <w:insideV w:val="single" w:sz="2" w:space="0" w:color="C1CE8A" w:themeColor="accent2" w:themeTint="99"/>
      </w:tblBorders>
    </w:tblPr>
    <w:tblStylePr w:type="firstRow">
      <w:rPr>
        <w:b/>
        <w:bCs/>
      </w:rPr>
      <w:tblPr/>
      <w:tcPr>
        <w:tcBorders>
          <w:top w:val="nil"/>
          <w:bottom w:val="single" w:sz="12" w:space="0" w:color="C1CE8A" w:themeColor="accent2" w:themeTint="99"/>
          <w:insideH w:val="nil"/>
          <w:insideV w:val="nil"/>
        </w:tcBorders>
        <w:shd w:val="clear" w:color="auto" w:fill="FFFFFF" w:themeFill="background1"/>
      </w:tcPr>
    </w:tblStylePr>
    <w:tblStylePr w:type="lastRow">
      <w:rPr>
        <w:b/>
        <w:bCs/>
      </w:rPr>
      <w:tblPr/>
      <w:tcPr>
        <w:tcBorders>
          <w:top w:val="double" w:sz="2" w:space="0" w:color="C1CE8A"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customStyle="1" w:styleId="GridTable2-Accent31">
    <w:name w:val="Grid Table 2 - Accent 31"/>
    <w:basedOn w:val="TableNormal"/>
    <w:uiPriority w:val="47"/>
    <w:tblPr>
      <w:tblBorders>
        <w:top w:val="single" w:sz="2" w:space="0" w:color="EEF85B" w:themeColor="accent3" w:themeTint="99"/>
        <w:bottom w:val="single" w:sz="2" w:space="0" w:color="EEF85B" w:themeColor="accent3" w:themeTint="99"/>
        <w:insideH w:val="single" w:sz="2" w:space="0" w:color="EEF85B" w:themeColor="accent3" w:themeTint="99"/>
        <w:insideV w:val="single" w:sz="2" w:space="0" w:color="EEF85B" w:themeColor="accent3" w:themeTint="99"/>
      </w:tblBorders>
    </w:tblPr>
    <w:tblStylePr w:type="firstRow">
      <w:rPr>
        <w:b/>
        <w:bCs/>
      </w:rPr>
      <w:tblPr/>
      <w:tcPr>
        <w:tcBorders>
          <w:top w:val="nil"/>
          <w:bottom w:val="single" w:sz="12" w:space="0" w:color="EEF85B" w:themeColor="accent3" w:themeTint="99"/>
          <w:insideH w:val="nil"/>
          <w:insideV w:val="nil"/>
        </w:tcBorders>
        <w:shd w:val="clear" w:color="auto" w:fill="FFFFFF" w:themeFill="background1"/>
      </w:tcPr>
    </w:tblStylePr>
    <w:tblStylePr w:type="lastRow">
      <w:rPr>
        <w:b/>
        <w:bCs/>
      </w:rPr>
      <w:tblPr/>
      <w:tcPr>
        <w:tcBorders>
          <w:top w:val="double" w:sz="2" w:space="0" w:color="EEF85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customStyle="1" w:styleId="GridTable2-Accent41">
    <w:name w:val="Grid Table 2 - Accent 41"/>
    <w:basedOn w:val="TableNormal"/>
    <w:uiPriority w:val="47"/>
    <w:tblPr>
      <w:tblBorders>
        <w:top w:val="single" w:sz="2" w:space="0" w:color="66D6FF" w:themeColor="accent4" w:themeTint="99"/>
        <w:bottom w:val="single" w:sz="2" w:space="0" w:color="66D6FF" w:themeColor="accent4" w:themeTint="99"/>
        <w:insideH w:val="single" w:sz="2" w:space="0" w:color="66D6FF" w:themeColor="accent4" w:themeTint="99"/>
        <w:insideV w:val="single" w:sz="2" w:space="0" w:color="66D6FF" w:themeColor="accent4" w:themeTint="99"/>
      </w:tblBorders>
    </w:tblPr>
    <w:tblStylePr w:type="firstRow">
      <w:rPr>
        <w:b/>
        <w:bCs/>
      </w:rPr>
      <w:tblPr/>
      <w:tcPr>
        <w:tcBorders>
          <w:top w:val="nil"/>
          <w:bottom w:val="single" w:sz="12" w:space="0" w:color="66D6FF" w:themeColor="accent4" w:themeTint="99"/>
          <w:insideH w:val="nil"/>
          <w:insideV w:val="nil"/>
        </w:tcBorders>
        <w:shd w:val="clear" w:color="auto" w:fill="FFFFFF" w:themeFill="background1"/>
      </w:tcPr>
    </w:tblStylePr>
    <w:tblStylePr w:type="lastRow">
      <w:rPr>
        <w:b/>
        <w:bCs/>
      </w:rPr>
      <w:tblPr/>
      <w:tcPr>
        <w:tcBorders>
          <w:top w:val="double" w:sz="2" w:space="0" w:color="66D6FF"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F1FF" w:themeFill="accent4" w:themeFillTint="33"/>
      </w:tcPr>
    </w:tblStylePr>
    <w:tblStylePr w:type="band1Horz">
      <w:tblPr/>
      <w:tcPr>
        <w:shd w:val="clear" w:color="auto" w:fill="CCF1FF" w:themeFill="accent4" w:themeFillTint="33"/>
      </w:tcPr>
    </w:tblStylePr>
  </w:style>
  <w:style w:type="table" w:customStyle="1" w:styleId="GridTable2-Accent51">
    <w:name w:val="Grid Table 2 - Accent 51"/>
    <w:basedOn w:val="TableNormal"/>
    <w:uiPriority w:val="47"/>
    <w:tblPr>
      <w:tblBorders>
        <w:top w:val="single" w:sz="2" w:space="0" w:color="FF5ABB" w:themeColor="accent5" w:themeTint="99"/>
        <w:bottom w:val="single" w:sz="2" w:space="0" w:color="FF5ABB" w:themeColor="accent5" w:themeTint="99"/>
        <w:insideH w:val="single" w:sz="2" w:space="0" w:color="FF5ABB" w:themeColor="accent5" w:themeTint="99"/>
        <w:insideV w:val="single" w:sz="2" w:space="0" w:color="FF5ABB" w:themeColor="accent5" w:themeTint="99"/>
      </w:tblBorders>
    </w:tblPr>
    <w:tblStylePr w:type="firstRow">
      <w:rPr>
        <w:b/>
        <w:bCs/>
      </w:rPr>
      <w:tblPr/>
      <w:tcPr>
        <w:tcBorders>
          <w:top w:val="nil"/>
          <w:bottom w:val="single" w:sz="12" w:space="0" w:color="FF5ABB" w:themeColor="accent5" w:themeTint="99"/>
          <w:insideH w:val="nil"/>
          <w:insideV w:val="nil"/>
        </w:tcBorders>
        <w:shd w:val="clear" w:color="auto" w:fill="FFFFFF" w:themeFill="background1"/>
      </w:tcPr>
    </w:tblStylePr>
    <w:tblStylePr w:type="lastRow">
      <w:rPr>
        <w:b/>
        <w:bCs/>
      </w:rPr>
      <w:tblPr/>
      <w:tcPr>
        <w:tcBorders>
          <w:top w:val="double" w:sz="2" w:space="0" w:color="FF5AB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8E8" w:themeFill="accent5" w:themeFillTint="33"/>
      </w:tcPr>
    </w:tblStylePr>
    <w:tblStylePr w:type="band1Horz">
      <w:tblPr/>
      <w:tcPr>
        <w:shd w:val="clear" w:color="auto" w:fill="FFC8E8" w:themeFill="accent5" w:themeFillTint="33"/>
      </w:tcPr>
    </w:tblStylePr>
  </w:style>
  <w:style w:type="table" w:customStyle="1" w:styleId="GridTable2-Accent61">
    <w:name w:val="Grid Table 2 - Accent 61"/>
    <w:basedOn w:val="TableNormal"/>
    <w:uiPriority w:val="47"/>
    <w:tblPr>
      <w:tblBorders>
        <w:top w:val="single" w:sz="2" w:space="0" w:color="BC89C9" w:themeColor="accent6" w:themeTint="99"/>
        <w:bottom w:val="single" w:sz="2" w:space="0" w:color="BC89C9" w:themeColor="accent6" w:themeTint="99"/>
        <w:insideH w:val="single" w:sz="2" w:space="0" w:color="BC89C9" w:themeColor="accent6" w:themeTint="99"/>
        <w:insideV w:val="single" w:sz="2" w:space="0" w:color="BC89C9" w:themeColor="accent6" w:themeTint="99"/>
      </w:tblBorders>
    </w:tblPr>
    <w:tblStylePr w:type="firstRow">
      <w:rPr>
        <w:b/>
        <w:bCs/>
      </w:rPr>
      <w:tblPr/>
      <w:tcPr>
        <w:tcBorders>
          <w:top w:val="nil"/>
          <w:bottom w:val="single" w:sz="12" w:space="0" w:color="BC89C9" w:themeColor="accent6" w:themeTint="99"/>
          <w:insideH w:val="nil"/>
          <w:insideV w:val="nil"/>
        </w:tcBorders>
        <w:shd w:val="clear" w:color="auto" w:fill="FFFFFF" w:themeFill="background1"/>
      </w:tcPr>
    </w:tblStylePr>
    <w:tblStylePr w:type="lastRow">
      <w:rPr>
        <w:b/>
        <w:bCs/>
      </w:rPr>
      <w:tblPr/>
      <w:tcPr>
        <w:tcBorders>
          <w:top w:val="double" w:sz="2" w:space="0" w:color="BC89C9"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customStyle="1" w:styleId="GridTable31">
    <w:name w:val="Grid Table 31"/>
    <w:basedOn w:val="TableNormal"/>
    <w:uiPriority w:val="48"/>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uiPriority w:val="48"/>
    <w:tblPr>
      <w:tblBorders>
        <w:top w:val="single" w:sz="4" w:space="0" w:color="FFB45E" w:themeColor="accent1" w:themeTint="99"/>
        <w:left w:val="single" w:sz="4" w:space="0" w:color="FFB45E" w:themeColor="accent1" w:themeTint="99"/>
        <w:bottom w:val="single" w:sz="4" w:space="0" w:color="FFB45E" w:themeColor="accent1" w:themeTint="99"/>
        <w:right w:val="single" w:sz="4" w:space="0" w:color="FFB45E" w:themeColor="accent1" w:themeTint="99"/>
        <w:insideH w:val="single" w:sz="4" w:space="0" w:color="FFB45E" w:themeColor="accent1" w:themeTint="99"/>
        <w:insideV w:val="single" w:sz="4" w:space="0" w:color="FFB45E"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9" w:themeFill="accent1" w:themeFillTint="33"/>
      </w:tcPr>
    </w:tblStylePr>
    <w:tblStylePr w:type="band1Horz">
      <w:tblPr/>
      <w:tcPr>
        <w:shd w:val="clear" w:color="auto" w:fill="FFE5C9" w:themeFill="accent1" w:themeFillTint="33"/>
      </w:tcPr>
    </w:tblStylePr>
    <w:tblStylePr w:type="neCell">
      <w:tblPr/>
      <w:tcPr>
        <w:tcBorders>
          <w:bottom w:val="single" w:sz="4" w:space="0" w:color="FFB45E" w:themeColor="accent1" w:themeTint="99"/>
        </w:tcBorders>
      </w:tcPr>
    </w:tblStylePr>
    <w:tblStylePr w:type="nwCell">
      <w:tblPr/>
      <w:tcPr>
        <w:tcBorders>
          <w:bottom w:val="single" w:sz="4" w:space="0" w:color="FFB45E" w:themeColor="accent1" w:themeTint="99"/>
        </w:tcBorders>
      </w:tcPr>
    </w:tblStylePr>
    <w:tblStylePr w:type="seCell">
      <w:tblPr/>
      <w:tcPr>
        <w:tcBorders>
          <w:top w:val="single" w:sz="4" w:space="0" w:color="FFB45E" w:themeColor="accent1" w:themeTint="99"/>
        </w:tcBorders>
      </w:tcPr>
    </w:tblStylePr>
    <w:tblStylePr w:type="swCell">
      <w:tblPr/>
      <w:tcPr>
        <w:tcBorders>
          <w:top w:val="single" w:sz="4" w:space="0" w:color="FFB45E" w:themeColor="accent1" w:themeTint="99"/>
        </w:tcBorders>
      </w:tcPr>
    </w:tblStylePr>
  </w:style>
  <w:style w:type="table" w:customStyle="1" w:styleId="GridTable3-Accent21">
    <w:name w:val="Grid Table 3 - Accent 21"/>
    <w:basedOn w:val="TableNormal"/>
    <w:uiPriority w:val="48"/>
    <w:tblPr>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bottom w:val="single" w:sz="4" w:space="0" w:color="C1CE8A" w:themeColor="accent2" w:themeTint="99"/>
        </w:tcBorders>
      </w:tcPr>
    </w:tblStylePr>
    <w:tblStylePr w:type="nwCell">
      <w:tblPr/>
      <w:tcPr>
        <w:tcBorders>
          <w:bottom w:val="single" w:sz="4" w:space="0" w:color="C1CE8A" w:themeColor="accent2" w:themeTint="99"/>
        </w:tcBorders>
      </w:tcPr>
    </w:tblStylePr>
    <w:tblStylePr w:type="seCell">
      <w:tblPr/>
      <w:tcPr>
        <w:tcBorders>
          <w:top w:val="single" w:sz="4" w:space="0" w:color="C1CE8A" w:themeColor="accent2" w:themeTint="99"/>
        </w:tcBorders>
      </w:tcPr>
    </w:tblStylePr>
    <w:tblStylePr w:type="swCell">
      <w:tblPr/>
      <w:tcPr>
        <w:tcBorders>
          <w:top w:val="single" w:sz="4" w:space="0" w:color="C1CE8A" w:themeColor="accent2" w:themeTint="99"/>
        </w:tcBorders>
      </w:tcPr>
    </w:tblStylePr>
  </w:style>
  <w:style w:type="table" w:customStyle="1" w:styleId="GridTable3-Accent31">
    <w:name w:val="Grid Table 3 - Accent 31"/>
    <w:basedOn w:val="TableNormal"/>
    <w:uiPriority w:val="48"/>
    <w:tblPr>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bottom w:val="single" w:sz="4" w:space="0" w:color="EEF85B" w:themeColor="accent3" w:themeTint="99"/>
        </w:tcBorders>
      </w:tcPr>
    </w:tblStylePr>
    <w:tblStylePr w:type="nwCell">
      <w:tblPr/>
      <w:tcPr>
        <w:tcBorders>
          <w:bottom w:val="single" w:sz="4" w:space="0" w:color="EEF85B" w:themeColor="accent3" w:themeTint="99"/>
        </w:tcBorders>
      </w:tcPr>
    </w:tblStylePr>
    <w:tblStylePr w:type="seCell">
      <w:tblPr/>
      <w:tcPr>
        <w:tcBorders>
          <w:top w:val="single" w:sz="4" w:space="0" w:color="EEF85B" w:themeColor="accent3" w:themeTint="99"/>
        </w:tcBorders>
      </w:tcPr>
    </w:tblStylePr>
    <w:tblStylePr w:type="swCell">
      <w:tblPr/>
      <w:tcPr>
        <w:tcBorders>
          <w:top w:val="single" w:sz="4" w:space="0" w:color="EEF85B" w:themeColor="accent3" w:themeTint="99"/>
        </w:tcBorders>
      </w:tcPr>
    </w:tblStylePr>
  </w:style>
  <w:style w:type="table" w:customStyle="1" w:styleId="GridTable3-Accent41">
    <w:name w:val="Grid Table 3 - Accent 41"/>
    <w:basedOn w:val="TableNormal"/>
    <w:uiPriority w:val="48"/>
    <w:tblPr>
      <w:tblBorders>
        <w:top w:val="single" w:sz="4" w:space="0" w:color="66D6FF" w:themeColor="accent4" w:themeTint="99"/>
        <w:left w:val="single" w:sz="4" w:space="0" w:color="66D6FF" w:themeColor="accent4" w:themeTint="99"/>
        <w:bottom w:val="single" w:sz="4" w:space="0" w:color="66D6FF" w:themeColor="accent4" w:themeTint="99"/>
        <w:right w:val="single" w:sz="4" w:space="0" w:color="66D6FF" w:themeColor="accent4" w:themeTint="99"/>
        <w:insideH w:val="single" w:sz="4" w:space="0" w:color="66D6FF" w:themeColor="accent4" w:themeTint="99"/>
        <w:insideV w:val="single" w:sz="4" w:space="0" w:color="66D6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F1FF" w:themeFill="accent4" w:themeFillTint="33"/>
      </w:tcPr>
    </w:tblStylePr>
    <w:tblStylePr w:type="band1Horz">
      <w:tblPr/>
      <w:tcPr>
        <w:shd w:val="clear" w:color="auto" w:fill="CCF1FF" w:themeFill="accent4" w:themeFillTint="33"/>
      </w:tcPr>
    </w:tblStylePr>
    <w:tblStylePr w:type="neCell">
      <w:tblPr/>
      <w:tcPr>
        <w:tcBorders>
          <w:bottom w:val="single" w:sz="4" w:space="0" w:color="66D6FF" w:themeColor="accent4" w:themeTint="99"/>
        </w:tcBorders>
      </w:tcPr>
    </w:tblStylePr>
    <w:tblStylePr w:type="nwCell">
      <w:tblPr/>
      <w:tcPr>
        <w:tcBorders>
          <w:bottom w:val="single" w:sz="4" w:space="0" w:color="66D6FF" w:themeColor="accent4" w:themeTint="99"/>
        </w:tcBorders>
      </w:tcPr>
    </w:tblStylePr>
    <w:tblStylePr w:type="seCell">
      <w:tblPr/>
      <w:tcPr>
        <w:tcBorders>
          <w:top w:val="single" w:sz="4" w:space="0" w:color="66D6FF" w:themeColor="accent4" w:themeTint="99"/>
        </w:tcBorders>
      </w:tcPr>
    </w:tblStylePr>
    <w:tblStylePr w:type="swCell">
      <w:tblPr/>
      <w:tcPr>
        <w:tcBorders>
          <w:top w:val="single" w:sz="4" w:space="0" w:color="66D6FF" w:themeColor="accent4" w:themeTint="99"/>
        </w:tcBorders>
      </w:tcPr>
    </w:tblStylePr>
  </w:style>
  <w:style w:type="table" w:customStyle="1" w:styleId="GridTable3-Accent51">
    <w:name w:val="Grid Table 3 - Accent 51"/>
    <w:basedOn w:val="TableNormal"/>
    <w:uiPriority w:val="48"/>
    <w:tblPr>
      <w:tblBorders>
        <w:top w:val="single" w:sz="4" w:space="0" w:color="FF5ABB" w:themeColor="accent5" w:themeTint="99"/>
        <w:left w:val="single" w:sz="4" w:space="0" w:color="FF5ABB" w:themeColor="accent5" w:themeTint="99"/>
        <w:bottom w:val="single" w:sz="4" w:space="0" w:color="FF5ABB" w:themeColor="accent5" w:themeTint="99"/>
        <w:right w:val="single" w:sz="4" w:space="0" w:color="FF5ABB" w:themeColor="accent5" w:themeTint="99"/>
        <w:insideH w:val="single" w:sz="4" w:space="0" w:color="FF5ABB" w:themeColor="accent5" w:themeTint="99"/>
        <w:insideV w:val="single" w:sz="4" w:space="0" w:color="FF5AB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8E8" w:themeFill="accent5" w:themeFillTint="33"/>
      </w:tcPr>
    </w:tblStylePr>
    <w:tblStylePr w:type="band1Horz">
      <w:tblPr/>
      <w:tcPr>
        <w:shd w:val="clear" w:color="auto" w:fill="FFC8E8" w:themeFill="accent5" w:themeFillTint="33"/>
      </w:tcPr>
    </w:tblStylePr>
    <w:tblStylePr w:type="neCell">
      <w:tblPr/>
      <w:tcPr>
        <w:tcBorders>
          <w:bottom w:val="single" w:sz="4" w:space="0" w:color="FF5ABB" w:themeColor="accent5" w:themeTint="99"/>
        </w:tcBorders>
      </w:tcPr>
    </w:tblStylePr>
    <w:tblStylePr w:type="nwCell">
      <w:tblPr/>
      <w:tcPr>
        <w:tcBorders>
          <w:bottom w:val="single" w:sz="4" w:space="0" w:color="FF5ABB" w:themeColor="accent5" w:themeTint="99"/>
        </w:tcBorders>
      </w:tcPr>
    </w:tblStylePr>
    <w:tblStylePr w:type="seCell">
      <w:tblPr/>
      <w:tcPr>
        <w:tcBorders>
          <w:top w:val="single" w:sz="4" w:space="0" w:color="FF5ABB" w:themeColor="accent5" w:themeTint="99"/>
        </w:tcBorders>
      </w:tcPr>
    </w:tblStylePr>
    <w:tblStylePr w:type="swCell">
      <w:tblPr/>
      <w:tcPr>
        <w:tcBorders>
          <w:top w:val="single" w:sz="4" w:space="0" w:color="FF5ABB" w:themeColor="accent5" w:themeTint="99"/>
        </w:tcBorders>
      </w:tcPr>
    </w:tblStylePr>
  </w:style>
  <w:style w:type="table" w:customStyle="1" w:styleId="GridTable3-Accent61">
    <w:name w:val="Grid Table 3 - Accent 61"/>
    <w:basedOn w:val="TableNormal"/>
    <w:uiPriority w:val="48"/>
    <w:tblPr>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sz="4" w:space="0" w:color="BC89C9" w:themeColor="accent6" w:themeTint="99"/>
        </w:tcBorders>
      </w:tcPr>
    </w:tblStylePr>
    <w:tblStylePr w:type="nwCell">
      <w:tblPr/>
      <w:tcPr>
        <w:tcBorders>
          <w:bottom w:val="single" w:sz="4" w:space="0" w:color="BC89C9" w:themeColor="accent6" w:themeTint="99"/>
        </w:tcBorders>
      </w:tcPr>
    </w:tblStylePr>
    <w:tblStylePr w:type="seCell">
      <w:tblPr/>
      <w:tcPr>
        <w:tcBorders>
          <w:top w:val="single" w:sz="4" w:space="0" w:color="BC89C9" w:themeColor="accent6" w:themeTint="99"/>
        </w:tcBorders>
      </w:tcPr>
    </w:tblStylePr>
    <w:tblStylePr w:type="swCell">
      <w:tblPr/>
      <w:tcPr>
        <w:tcBorders>
          <w:top w:val="single" w:sz="4" w:space="0" w:color="BC89C9" w:themeColor="accent6" w:themeTint="99"/>
        </w:tcBorders>
      </w:tcPr>
    </w:tblStylePr>
  </w:style>
  <w:style w:type="table" w:customStyle="1" w:styleId="GridTable41">
    <w:name w:val="Grid Table 41"/>
    <w:basedOn w:val="TableNormal"/>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tblPr>
      <w:tblBorders>
        <w:top w:val="single" w:sz="4" w:space="0" w:color="FFB45E" w:themeColor="accent1" w:themeTint="99"/>
        <w:left w:val="single" w:sz="4" w:space="0" w:color="FFB45E" w:themeColor="accent1" w:themeTint="99"/>
        <w:bottom w:val="single" w:sz="4" w:space="0" w:color="FFB45E" w:themeColor="accent1" w:themeTint="99"/>
        <w:right w:val="single" w:sz="4" w:space="0" w:color="FFB45E" w:themeColor="accent1" w:themeTint="99"/>
        <w:insideH w:val="single" w:sz="4" w:space="0" w:color="FFB45E" w:themeColor="accent1" w:themeTint="99"/>
        <w:insideV w:val="single" w:sz="4" w:space="0" w:color="FFB45E" w:themeColor="accent1" w:themeTint="99"/>
      </w:tblBorders>
    </w:tblPr>
    <w:tblStylePr w:type="firstRow">
      <w:rPr>
        <w:b/>
        <w:bCs/>
        <w:color w:val="FFFFFF" w:themeColor="background1"/>
      </w:rPr>
      <w:tblPr/>
      <w:tcPr>
        <w:tcBorders>
          <w:top w:val="single" w:sz="4" w:space="0" w:color="F38200" w:themeColor="accent1"/>
          <w:left w:val="single" w:sz="4" w:space="0" w:color="F38200" w:themeColor="accent1"/>
          <w:bottom w:val="single" w:sz="4" w:space="0" w:color="F38200" w:themeColor="accent1"/>
          <w:right w:val="single" w:sz="4" w:space="0" w:color="F38200" w:themeColor="accent1"/>
          <w:insideH w:val="nil"/>
          <w:insideV w:val="nil"/>
        </w:tcBorders>
        <w:shd w:val="clear" w:color="auto" w:fill="F38200" w:themeFill="accent1"/>
      </w:tcPr>
    </w:tblStylePr>
    <w:tblStylePr w:type="lastRow">
      <w:rPr>
        <w:b/>
        <w:bCs/>
      </w:rPr>
      <w:tblPr/>
      <w:tcPr>
        <w:tcBorders>
          <w:top w:val="double" w:sz="4" w:space="0" w:color="F38200" w:themeColor="accent1"/>
        </w:tcBorders>
      </w:tcPr>
    </w:tblStylePr>
    <w:tblStylePr w:type="firstCol">
      <w:rPr>
        <w:b/>
        <w:bCs/>
      </w:rPr>
    </w:tblStylePr>
    <w:tblStylePr w:type="lastCol">
      <w:rPr>
        <w:b/>
        <w:bCs/>
      </w:rPr>
    </w:tblStylePr>
    <w:tblStylePr w:type="band1Vert">
      <w:tblPr/>
      <w:tcPr>
        <w:shd w:val="clear" w:color="auto" w:fill="FFE5C9" w:themeFill="accent1" w:themeFillTint="33"/>
      </w:tcPr>
    </w:tblStylePr>
    <w:tblStylePr w:type="band1Horz">
      <w:tblPr/>
      <w:tcPr>
        <w:shd w:val="clear" w:color="auto" w:fill="FFE5C9" w:themeFill="accent1" w:themeFillTint="33"/>
      </w:tcPr>
    </w:tblStylePr>
  </w:style>
  <w:style w:type="table" w:customStyle="1" w:styleId="GridTable4-Accent21">
    <w:name w:val="Grid Table 4 - Accent 21"/>
    <w:basedOn w:val="TableNormal"/>
    <w:uiPriority w:val="49"/>
    <w:tblPr>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color w:val="FFFFFF" w:themeColor="background1"/>
      </w:rPr>
      <w:tblPr/>
      <w:tcPr>
        <w:tcBorders>
          <w:top w:val="single" w:sz="4" w:space="0" w:color="94A545" w:themeColor="accent2"/>
          <w:left w:val="single" w:sz="4" w:space="0" w:color="94A545" w:themeColor="accent2"/>
          <w:bottom w:val="single" w:sz="4" w:space="0" w:color="94A545" w:themeColor="accent2"/>
          <w:right w:val="single" w:sz="4" w:space="0" w:color="94A545" w:themeColor="accent2"/>
          <w:insideH w:val="nil"/>
          <w:insideV w:val="nil"/>
        </w:tcBorders>
        <w:shd w:val="clear" w:color="auto" w:fill="94A545" w:themeFill="accent2"/>
      </w:tcPr>
    </w:tblStylePr>
    <w:tblStylePr w:type="lastRow">
      <w:rPr>
        <w:b/>
        <w:bCs/>
      </w:rPr>
      <w:tblPr/>
      <w:tcPr>
        <w:tcBorders>
          <w:top w:val="double" w:sz="4" w:space="0" w:color="94A545" w:themeColor="accent2"/>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customStyle="1" w:styleId="GridTable4-Accent31">
    <w:name w:val="Grid Table 4 - Accent 31"/>
    <w:basedOn w:val="TableNormal"/>
    <w:uiPriority w:val="49"/>
    <w:tblPr>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color w:val="FFFFFF" w:themeColor="background1"/>
      </w:rPr>
      <w:tblPr/>
      <w:tcPr>
        <w:tcBorders>
          <w:top w:val="single" w:sz="4" w:space="0" w:color="CDDA09" w:themeColor="accent3"/>
          <w:left w:val="single" w:sz="4" w:space="0" w:color="CDDA09" w:themeColor="accent3"/>
          <w:bottom w:val="single" w:sz="4" w:space="0" w:color="CDDA09" w:themeColor="accent3"/>
          <w:right w:val="single" w:sz="4" w:space="0" w:color="CDDA09" w:themeColor="accent3"/>
          <w:insideH w:val="nil"/>
          <w:insideV w:val="nil"/>
        </w:tcBorders>
        <w:shd w:val="clear" w:color="auto" w:fill="CDDA09" w:themeFill="accent3"/>
      </w:tcPr>
    </w:tblStylePr>
    <w:tblStylePr w:type="lastRow">
      <w:rPr>
        <w:b/>
        <w:bCs/>
      </w:rPr>
      <w:tblPr/>
      <w:tcPr>
        <w:tcBorders>
          <w:top w:val="double" w:sz="4" w:space="0" w:color="CDDA09" w:themeColor="accent3"/>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customStyle="1" w:styleId="GridTable4-Accent41">
    <w:name w:val="Grid Table 4 - Accent 41"/>
    <w:basedOn w:val="TableNormal"/>
    <w:uiPriority w:val="49"/>
    <w:tblPr>
      <w:tblBorders>
        <w:top w:val="single" w:sz="4" w:space="0" w:color="66D6FF" w:themeColor="accent4" w:themeTint="99"/>
        <w:left w:val="single" w:sz="4" w:space="0" w:color="66D6FF" w:themeColor="accent4" w:themeTint="99"/>
        <w:bottom w:val="single" w:sz="4" w:space="0" w:color="66D6FF" w:themeColor="accent4" w:themeTint="99"/>
        <w:right w:val="single" w:sz="4" w:space="0" w:color="66D6FF" w:themeColor="accent4" w:themeTint="99"/>
        <w:insideH w:val="single" w:sz="4" w:space="0" w:color="66D6FF" w:themeColor="accent4" w:themeTint="99"/>
        <w:insideV w:val="single" w:sz="4" w:space="0" w:color="66D6FF" w:themeColor="accent4" w:themeTint="99"/>
      </w:tblBorders>
    </w:tblPr>
    <w:tblStylePr w:type="firstRow">
      <w:rPr>
        <w:b/>
        <w:bCs/>
        <w:color w:val="FFFFFF" w:themeColor="background1"/>
      </w:rPr>
      <w:tblPr/>
      <w:tcPr>
        <w:tcBorders>
          <w:top w:val="single" w:sz="4" w:space="0" w:color="00BCFF" w:themeColor="accent4"/>
          <w:left w:val="single" w:sz="4" w:space="0" w:color="00BCFF" w:themeColor="accent4"/>
          <w:bottom w:val="single" w:sz="4" w:space="0" w:color="00BCFF" w:themeColor="accent4"/>
          <w:right w:val="single" w:sz="4" w:space="0" w:color="00BCFF" w:themeColor="accent4"/>
          <w:insideH w:val="nil"/>
          <w:insideV w:val="nil"/>
        </w:tcBorders>
        <w:shd w:val="clear" w:color="auto" w:fill="00BCFF" w:themeFill="accent4"/>
      </w:tcPr>
    </w:tblStylePr>
    <w:tblStylePr w:type="lastRow">
      <w:rPr>
        <w:b/>
        <w:bCs/>
      </w:rPr>
      <w:tblPr/>
      <w:tcPr>
        <w:tcBorders>
          <w:top w:val="double" w:sz="4" w:space="0" w:color="00BCFF" w:themeColor="accent4"/>
        </w:tcBorders>
      </w:tcPr>
    </w:tblStylePr>
    <w:tblStylePr w:type="firstCol">
      <w:rPr>
        <w:b/>
        <w:bCs/>
      </w:rPr>
    </w:tblStylePr>
    <w:tblStylePr w:type="lastCol">
      <w:rPr>
        <w:b/>
        <w:bCs/>
      </w:rPr>
    </w:tblStylePr>
    <w:tblStylePr w:type="band1Vert">
      <w:tblPr/>
      <w:tcPr>
        <w:shd w:val="clear" w:color="auto" w:fill="CCF1FF" w:themeFill="accent4" w:themeFillTint="33"/>
      </w:tcPr>
    </w:tblStylePr>
    <w:tblStylePr w:type="band1Horz">
      <w:tblPr/>
      <w:tcPr>
        <w:shd w:val="clear" w:color="auto" w:fill="CCF1FF" w:themeFill="accent4" w:themeFillTint="33"/>
      </w:tcPr>
    </w:tblStylePr>
  </w:style>
  <w:style w:type="table" w:customStyle="1" w:styleId="GridTable4-Accent51">
    <w:name w:val="Grid Table 4 - Accent 51"/>
    <w:basedOn w:val="TableNormal"/>
    <w:uiPriority w:val="49"/>
    <w:tblPr>
      <w:tblBorders>
        <w:top w:val="single" w:sz="4" w:space="0" w:color="FF5ABB" w:themeColor="accent5" w:themeTint="99"/>
        <w:left w:val="single" w:sz="4" w:space="0" w:color="FF5ABB" w:themeColor="accent5" w:themeTint="99"/>
        <w:bottom w:val="single" w:sz="4" w:space="0" w:color="FF5ABB" w:themeColor="accent5" w:themeTint="99"/>
        <w:right w:val="single" w:sz="4" w:space="0" w:color="FF5ABB" w:themeColor="accent5" w:themeTint="99"/>
        <w:insideH w:val="single" w:sz="4" w:space="0" w:color="FF5ABB" w:themeColor="accent5" w:themeTint="99"/>
        <w:insideV w:val="single" w:sz="4" w:space="0" w:color="FF5ABB" w:themeColor="accent5" w:themeTint="99"/>
      </w:tblBorders>
    </w:tblPr>
    <w:tblStylePr w:type="firstRow">
      <w:rPr>
        <w:b/>
        <w:bCs/>
        <w:color w:val="FFFFFF" w:themeColor="background1"/>
      </w:rPr>
      <w:tblPr/>
      <w:tcPr>
        <w:tcBorders>
          <w:top w:val="single" w:sz="4" w:space="0" w:color="EC008C" w:themeColor="accent5"/>
          <w:left w:val="single" w:sz="4" w:space="0" w:color="EC008C" w:themeColor="accent5"/>
          <w:bottom w:val="single" w:sz="4" w:space="0" w:color="EC008C" w:themeColor="accent5"/>
          <w:right w:val="single" w:sz="4" w:space="0" w:color="EC008C" w:themeColor="accent5"/>
          <w:insideH w:val="nil"/>
          <w:insideV w:val="nil"/>
        </w:tcBorders>
        <w:shd w:val="clear" w:color="auto" w:fill="EC008C" w:themeFill="accent5"/>
      </w:tcPr>
    </w:tblStylePr>
    <w:tblStylePr w:type="lastRow">
      <w:rPr>
        <w:b/>
        <w:bCs/>
      </w:rPr>
      <w:tblPr/>
      <w:tcPr>
        <w:tcBorders>
          <w:top w:val="double" w:sz="4" w:space="0" w:color="EC008C" w:themeColor="accent5"/>
        </w:tcBorders>
      </w:tcPr>
    </w:tblStylePr>
    <w:tblStylePr w:type="firstCol">
      <w:rPr>
        <w:b/>
        <w:bCs/>
      </w:rPr>
    </w:tblStylePr>
    <w:tblStylePr w:type="lastCol">
      <w:rPr>
        <w:b/>
        <w:bCs/>
      </w:rPr>
    </w:tblStylePr>
    <w:tblStylePr w:type="band1Vert">
      <w:tblPr/>
      <w:tcPr>
        <w:shd w:val="clear" w:color="auto" w:fill="FFC8E8" w:themeFill="accent5" w:themeFillTint="33"/>
      </w:tcPr>
    </w:tblStylePr>
    <w:tblStylePr w:type="band1Horz">
      <w:tblPr/>
      <w:tcPr>
        <w:shd w:val="clear" w:color="auto" w:fill="FFC8E8" w:themeFill="accent5" w:themeFillTint="33"/>
      </w:tcPr>
    </w:tblStylePr>
  </w:style>
  <w:style w:type="table" w:customStyle="1" w:styleId="GridTable4-Accent61">
    <w:name w:val="Grid Table 4 - Accent 61"/>
    <w:basedOn w:val="TableNormal"/>
    <w:uiPriority w:val="49"/>
    <w:tblPr>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color w:val="FFFFFF" w:themeColor="background1"/>
      </w:rPr>
      <w:tblPr/>
      <w:tcPr>
        <w:tcBorders>
          <w:top w:val="single" w:sz="4" w:space="0" w:color="8A479B" w:themeColor="accent6"/>
          <w:left w:val="single" w:sz="4" w:space="0" w:color="8A479B" w:themeColor="accent6"/>
          <w:bottom w:val="single" w:sz="4" w:space="0" w:color="8A479B" w:themeColor="accent6"/>
          <w:right w:val="single" w:sz="4" w:space="0" w:color="8A479B" w:themeColor="accent6"/>
          <w:insideH w:val="nil"/>
          <w:insideV w:val="nil"/>
        </w:tcBorders>
        <w:shd w:val="clear" w:color="auto" w:fill="8A479B" w:themeFill="accent6"/>
      </w:tcPr>
    </w:tblStylePr>
    <w:tblStylePr w:type="lastRow">
      <w:rPr>
        <w:b/>
        <w:bCs/>
      </w:rPr>
      <w:tblPr/>
      <w:tcPr>
        <w:tcBorders>
          <w:top w:val="double" w:sz="4" w:space="0" w:color="8A479B" w:themeColor="accent6"/>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customStyle="1" w:styleId="GridTable5Dark1">
    <w:name w:val="Grid Table 5 Dark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9"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38200"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38200"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38200"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38200" w:themeFill="accent1"/>
      </w:tcPr>
    </w:tblStylePr>
    <w:tblStylePr w:type="band1Vert">
      <w:tblPr/>
      <w:tcPr>
        <w:shd w:val="clear" w:color="auto" w:fill="FFCD94" w:themeFill="accent1" w:themeFillTint="66"/>
      </w:tcPr>
    </w:tblStylePr>
    <w:tblStylePr w:type="band1Horz">
      <w:tblPr/>
      <w:tcPr>
        <w:shd w:val="clear" w:color="auto" w:fill="FFCD94" w:themeFill="accent1" w:themeFillTint="66"/>
      </w:tcPr>
    </w:tblStylePr>
  </w:style>
  <w:style w:type="table" w:customStyle="1" w:styleId="GridTable5Dark-Accent21">
    <w:name w:val="Grid Table 5 Dark - Accent 2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ED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A54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A54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A54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A545" w:themeFill="accent2"/>
      </w:tcPr>
    </w:tblStylePr>
    <w:tblStylePr w:type="band1Vert">
      <w:tblPr/>
      <w:tcPr>
        <w:shd w:val="clear" w:color="auto" w:fill="D6DEB0" w:themeFill="accent2" w:themeFillTint="66"/>
      </w:tcPr>
    </w:tblStylePr>
    <w:tblStylePr w:type="band1Horz">
      <w:tblPr/>
      <w:tcPr>
        <w:shd w:val="clear" w:color="auto" w:fill="D6DEB0" w:themeFill="accent2" w:themeFillTint="66"/>
      </w:tcPr>
    </w:tblStylePr>
  </w:style>
  <w:style w:type="table" w:customStyle="1" w:styleId="GridTable5Dark-Accent31">
    <w:name w:val="Grid Table 5 Dark - Accent 3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FCC8"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DDA0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DDA0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DDA0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DDA09" w:themeFill="accent3"/>
      </w:tcPr>
    </w:tblStylePr>
    <w:tblStylePr w:type="band1Vert">
      <w:tblPr/>
      <w:tcPr>
        <w:shd w:val="clear" w:color="auto" w:fill="F3FA92" w:themeFill="accent3" w:themeFillTint="66"/>
      </w:tcPr>
    </w:tblStylePr>
    <w:tblStylePr w:type="band1Horz">
      <w:tblPr/>
      <w:tcPr>
        <w:shd w:val="clear" w:color="auto" w:fill="F3FA92" w:themeFill="accent3" w:themeFillTint="66"/>
      </w:tcPr>
    </w:tblStylePr>
  </w:style>
  <w:style w:type="table" w:customStyle="1" w:styleId="GridTable5Dark-Accent41">
    <w:name w:val="Grid Table 5 Dark - Accent 4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F1FF"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BCFF"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BCFF"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BCFF"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BCFF" w:themeFill="accent4"/>
      </w:tcPr>
    </w:tblStylePr>
    <w:tblStylePr w:type="band1Vert">
      <w:tblPr/>
      <w:tcPr>
        <w:shd w:val="clear" w:color="auto" w:fill="99E4FF" w:themeFill="accent4" w:themeFillTint="66"/>
      </w:tcPr>
    </w:tblStylePr>
    <w:tblStylePr w:type="band1Horz">
      <w:tblPr/>
      <w:tcPr>
        <w:shd w:val="clear" w:color="auto" w:fill="99E4FF" w:themeFill="accent4" w:themeFillTint="66"/>
      </w:tcPr>
    </w:tblStylePr>
  </w:style>
  <w:style w:type="table" w:customStyle="1" w:styleId="GridTable5Dark-Accent51">
    <w:name w:val="Grid Table 5 Dark - Accent 5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8E8"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C008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C008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C008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C008C" w:themeFill="accent5"/>
      </w:tcPr>
    </w:tblStylePr>
    <w:tblStylePr w:type="band1Vert">
      <w:tblPr/>
      <w:tcPr>
        <w:shd w:val="clear" w:color="auto" w:fill="FF91D2" w:themeFill="accent5" w:themeFillTint="66"/>
      </w:tcPr>
    </w:tblStylePr>
    <w:tblStylePr w:type="band1Horz">
      <w:tblPr/>
      <w:tcPr>
        <w:shd w:val="clear" w:color="auto" w:fill="FF91D2" w:themeFill="accent5" w:themeFillTint="66"/>
      </w:tcPr>
    </w:tblStylePr>
  </w:style>
  <w:style w:type="table" w:customStyle="1" w:styleId="GridTable5Dark-Accent61">
    <w:name w:val="Grid Table 5 Dark - Accent 6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8D7E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479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479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479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479B" w:themeFill="accent6"/>
      </w:tcPr>
    </w:tblStylePr>
    <w:tblStylePr w:type="band1Vert">
      <w:tblPr/>
      <w:tcPr>
        <w:shd w:val="clear" w:color="auto" w:fill="D2B1DB" w:themeFill="accent6" w:themeFillTint="66"/>
      </w:tcPr>
    </w:tblStylePr>
    <w:tblStylePr w:type="band1Horz">
      <w:tblPr/>
      <w:tcPr>
        <w:shd w:val="clear" w:color="auto" w:fill="D2B1DB" w:themeFill="accent6" w:themeFillTint="66"/>
      </w:tcPr>
    </w:tblStylePr>
  </w:style>
  <w:style w:type="table" w:customStyle="1" w:styleId="GridTable6Colorful1">
    <w:name w:val="Grid Table 6 Colorful1"/>
    <w:basedOn w:val="TableNormal"/>
    <w:uiPriority w:val="51"/>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51"/>
    <w:rPr>
      <w:color w:val="B66100" w:themeColor="accent1" w:themeShade="BF"/>
    </w:rPr>
    <w:tblPr>
      <w:tblBorders>
        <w:top w:val="single" w:sz="4" w:space="0" w:color="FFB45E" w:themeColor="accent1" w:themeTint="99"/>
        <w:left w:val="single" w:sz="4" w:space="0" w:color="FFB45E" w:themeColor="accent1" w:themeTint="99"/>
        <w:bottom w:val="single" w:sz="4" w:space="0" w:color="FFB45E" w:themeColor="accent1" w:themeTint="99"/>
        <w:right w:val="single" w:sz="4" w:space="0" w:color="FFB45E" w:themeColor="accent1" w:themeTint="99"/>
        <w:insideH w:val="single" w:sz="4" w:space="0" w:color="FFB45E" w:themeColor="accent1" w:themeTint="99"/>
        <w:insideV w:val="single" w:sz="4" w:space="0" w:color="FFB45E" w:themeColor="accent1" w:themeTint="99"/>
      </w:tblBorders>
    </w:tblPr>
    <w:tblStylePr w:type="firstRow">
      <w:rPr>
        <w:b/>
        <w:bCs/>
      </w:rPr>
      <w:tblPr/>
      <w:tcPr>
        <w:tcBorders>
          <w:bottom w:val="single" w:sz="12" w:space="0" w:color="FFB45E" w:themeColor="accent1" w:themeTint="99"/>
        </w:tcBorders>
      </w:tcPr>
    </w:tblStylePr>
    <w:tblStylePr w:type="lastRow">
      <w:rPr>
        <w:b/>
        <w:bCs/>
      </w:rPr>
      <w:tblPr/>
      <w:tcPr>
        <w:tcBorders>
          <w:top w:val="double" w:sz="4" w:space="0" w:color="FFB45E" w:themeColor="accent1" w:themeTint="99"/>
        </w:tcBorders>
      </w:tcPr>
    </w:tblStylePr>
    <w:tblStylePr w:type="firstCol">
      <w:rPr>
        <w:b/>
        <w:bCs/>
      </w:rPr>
    </w:tblStylePr>
    <w:tblStylePr w:type="lastCol">
      <w:rPr>
        <w:b/>
        <w:bCs/>
      </w:rPr>
    </w:tblStylePr>
    <w:tblStylePr w:type="band1Vert">
      <w:tblPr/>
      <w:tcPr>
        <w:shd w:val="clear" w:color="auto" w:fill="FFE5C9" w:themeFill="accent1" w:themeFillTint="33"/>
      </w:tcPr>
    </w:tblStylePr>
    <w:tblStylePr w:type="band1Horz">
      <w:tblPr/>
      <w:tcPr>
        <w:shd w:val="clear" w:color="auto" w:fill="FFE5C9" w:themeFill="accent1" w:themeFillTint="33"/>
      </w:tcPr>
    </w:tblStylePr>
  </w:style>
  <w:style w:type="table" w:customStyle="1" w:styleId="GridTable6Colorful-Accent21">
    <w:name w:val="Grid Table 6 Colorful - Accent 21"/>
    <w:basedOn w:val="TableNormal"/>
    <w:uiPriority w:val="51"/>
    <w:rPr>
      <w:color w:val="6E7B33" w:themeColor="accent2" w:themeShade="BF"/>
    </w:rPr>
    <w:tblPr>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rPr>
      <w:tblPr/>
      <w:tcPr>
        <w:tcBorders>
          <w:bottom w:val="single" w:sz="12" w:space="0" w:color="C1CE8A" w:themeColor="accent2" w:themeTint="99"/>
        </w:tcBorders>
      </w:tcPr>
    </w:tblStylePr>
    <w:tblStylePr w:type="lastRow">
      <w:rPr>
        <w:b/>
        <w:bCs/>
      </w:rPr>
      <w:tblPr/>
      <w:tcPr>
        <w:tcBorders>
          <w:top w:val="doub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customStyle="1" w:styleId="GridTable6Colorful-Accent31">
    <w:name w:val="Grid Table 6 Colorful - Accent 31"/>
    <w:basedOn w:val="TableNormal"/>
    <w:uiPriority w:val="51"/>
    <w:rPr>
      <w:color w:val="99A306" w:themeColor="accent3" w:themeShade="BF"/>
    </w:rPr>
    <w:tblPr>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rPr>
      <w:tblPr/>
      <w:tcPr>
        <w:tcBorders>
          <w:bottom w:val="single" w:sz="12" w:space="0" w:color="EEF85B" w:themeColor="accent3" w:themeTint="99"/>
        </w:tcBorders>
      </w:tcPr>
    </w:tblStylePr>
    <w:tblStylePr w:type="lastRow">
      <w:rPr>
        <w:b/>
        <w:bCs/>
      </w:rPr>
      <w:tblPr/>
      <w:tcPr>
        <w:tcBorders>
          <w:top w:val="doub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customStyle="1" w:styleId="GridTable6Colorful-Accent41">
    <w:name w:val="Grid Table 6 Colorful - Accent 41"/>
    <w:basedOn w:val="TableNormal"/>
    <w:uiPriority w:val="51"/>
    <w:rPr>
      <w:color w:val="008CBF" w:themeColor="accent4" w:themeShade="BF"/>
    </w:rPr>
    <w:tblPr>
      <w:tblBorders>
        <w:top w:val="single" w:sz="4" w:space="0" w:color="66D6FF" w:themeColor="accent4" w:themeTint="99"/>
        <w:left w:val="single" w:sz="4" w:space="0" w:color="66D6FF" w:themeColor="accent4" w:themeTint="99"/>
        <w:bottom w:val="single" w:sz="4" w:space="0" w:color="66D6FF" w:themeColor="accent4" w:themeTint="99"/>
        <w:right w:val="single" w:sz="4" w:space="0" w:color="66D6FF" w:themeColor="accent4" w:themeTint="99"/>
        <w:insideH w:val="single" w:sz="4" w:space="0" w:color="66D6FF" w:themeColor="accent4" w:themeTint="99"/>
        <w:insideV w:val="single" w:sz="4" w:space="0" w:color="66D6FF" w:themeColor="accent4" w:themeTint="99"/>
      </w:tblBorders>
    </w:tblPr>
    <w:tblStylePr w:type="firstRow">
      <w:rPr>
        <w:b/>
        <w:bCs/>
      </w:rPr>
      <w:tblPr/>
      <w:tcPr>
        <w:tcBorders>
          <w:bottom w:val="single" w:sz="12" w:space="0" w:color="66D6FF" w:themeColor="accent4" w:themeTint="99"/>
        </w:tcBorders>
      </w:tcPr>
    </w:tblStylePr>
    <w:tblStylePr w:type="lastRow">
      <w:rPr>
        <w:b/>
        <w:bCs/>
      </w:rPr>
      <w:tblPr/>
      <w:tcPr>
        <w:tcBorders>
          <w:top w:val="double" w:sz="4" w:space="0" w:color="66D6FF" w:themeColor="accent4" w:themeTint="99"/>
        </w:tcBorders>
      </w:tcPr>
    </w:tblStylePr>
    <w:tblStylePr w:type="firstCol">
      <w:rPr>
        <w:b/>
        <w:bCs/>
      </w:rPr>
    </w:tblStylePr>
    <w:tblStylePr w:type="lastCol">
      <w:rPr>
        <w:b/>
        <w:bCs/>
      </w:rPr>
    </w:tblStylePr>
    <w:tblStylePr w:type="band1Vert">
      <w:tblPr/>
      <w:tcPr>
        <w:shd w:val="clear" w:color="auto" w:fill="CCF1FF" w:themeFill="accent4" w:themeFillTint="33"/>
      </w:tcPr>
    </w:tblStylePr>
    <w:tblStylePr w:type="band1Horz">
      <w:tblPr/>
      <w:tcPr>
        <w:shd w:val="clear" w:color="auto" w:fill="CCF1FF" w:themeFill="accent4" w:themeFillTint="33"/>
      </w:tcPr>
    </w:tblStylePr>
  </w:style>
  <w:style w:type="table" w:customStyle="1" w:styleId="GridTable6Colorful-Accent51">
    <w:name w:val="Grid Table 6 Colorful - Accent 51"/>
    <w:basedOn w:val="TableNormal"/>
    <w:uiPriority w:val="51"/>
    <w:rPr>
      <w:color w:val="B00068" w:themeColor="accent5" w:themeShade="BF"/>
    </w:rPr>
    <w:tblPr>
      <w:tblBorders>
        <w:top w:val="single" w:sz="4" w:space="0" w:color="FF5ABB" w:themeColor="accent5" w:themeTint="99"/>
        <w:left w:val="single" w:sz="4" w:space="0" w:color="FF5ABB" w:themeColor="accent5" w:themeTint="99"/>
        <w:bottom w:val="single" w:sz="4" w:space="0" w:color="FF5ABB" w:themeColor="accent5" w:themeTint="99"/>
        <w:right w:val="single" w:sz="4" w:space="0" w:color="FF5ABB" w:themeColor="accent5" w:themeTint="99"/>
        <w:insideH w:val="single" w:sz="4" w:space="0" w:color="FF5ABB" w:themeColor="accent5" w:themeTint="99"/>
        <w:insideV w:val="single" w:sz="4" w:space="0" w:color="FF5ABB" w:themeColor="accent5" w:themeTint="99"/>
      </w:tblBorders>
    </w:tblPr>
    <w:tblStylePr w:type="firstRow">
      <w:rPr>
        <w:b/>
        <w:bCs/>
      </w:rPr>
      <w:tblPr/>
      <w:tcPr>
        <w:tcBorders>
          <w:bottom w:val="single" w:sz="12" w:space="0" w:color="FF5ABB" w:themeColor="accent5" w:themeTint="99"/>
        </w:tcBorders>
      </w:tcPr>
    </w:tblStylePr>
    <w:tblStylePr w:type="lastRow">
      <w:rPr>
        <w:b/>
        <w:bCs/>
      </w:rPr>
      <w:tblPr/>
      <w:tcPr>
        <w:tcBorders>
          <w:top w:val="double" w:sz="4" w:space="0" w:color="FF5ABB" w:themeColor="accent5" w:themeTint="99"/>
        </w:tcBorders>
      </w:tcPr>
    </w:tblStylePr>
    <w:tblStylePr w:type="firstCol">
      <w:rPr>
        <w:b/>
        <w:bCs/>
      </w:rPr>
    </w:tblStylePr>
    <w:tblStylePr w:type="lastCol">
      <w:rPr>
        <w:b/>
        <w:bCs/>
      </w:rPr>
    </w:tblStylePr>
    <w:tblStylePr w:type="band1Vert">
      <w:tblPr/>
      <w:tcPr>
        <w:shd w:val="clear" w:color="auto" w:fill="FFC8E8" w:themeFill="accent5" w:themeFillTint="33"/>
      </w:tcPr>
    </w:tblStylePr>
    <w:tblStylePr w:type="band1Horz">
      <w:tblPr/>
      <w:tcPr>
        <w:shd w:val="clear" w:color="auto" w:fill="FFC8E8" w:themeFill="accent5" w:themeFillTint="33"/>
      </w:tcPr>
    </w:tblStylePr>
  </w:style>
  <w:style w:type="table" w:customStyle="1" w:styleId="GridTable6Colorful-Accent61">
    <w:name w:val="Grid Table 6 Colorful - Accent 61"/>
    <w:basedOn w:val="TableNormal"/>
    <w:uiPriority w:val="51"/>
    <w:rPr>
      <w:color w:val="673573" w:themeColor="accent6" w:themeShade="BF"/>
    </w:rPr>
    <w:tblPr>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bottom w:val="single" w:sz="12" w:space="0" w:color="BC89C9" w:themeColor="accent6" w:themeTint="99"/>
        </w:tcBorders>
      </w:tcPr>
    </w:tblStylePr>
    <w:tblStylePr w:type="lastRow">
      <w:rPr>
        <w:b/>
        <w:bCs/>
      </w:rPr>
      <w:tblPr/>
      <w:tcPr>
        <w:tcBorders>
          <w:top w:val="doub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customStyle="1" w:styleId="GridTable7Colorful1">
    <w:name w:val="Grid Table 7 Colorful1"/>
    <w:basedOn w:val="TableNormal"/>
    <w:uiPriority w:val="52"/>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uiPriority w:val="52"/>
    <w:rPr>
      <w:color w:val="B66100" w:themeColor="accent1" w:themeShade="BF"/>
    </w:rPr>
    <w:tblPr>
      <w:tblBorders>
        <w:top w:val="single" w:sz="4" w:space="0" w:color="FFB45E" w:themeColor="accent1" w:themeTint="99"/>
        <w:left w:val="single" w:sz="4" w:space="0" w:color="FFB45E" w:themeColor="accent1" w:themeTint="99"/>
        <w:bottom w:val="single" w:sz="4" w:space="0" w:color="FFB45E" w:themeColor="accent1" w:themeTint="99"/>
        <w:right w:val="single" w:sz="4" w:space="0" w:color="FFB45E" w:themeColor="accent1" w:themeTint="99"/>
        <w:insideH w:val="single" w:sz="4" w:space="0" w:color="FFB45E" w:themeColor="accent1" w:themeTint="99"/>
        <w:insideV w:val="single" w:sz="4" w:space="0" w:color="FFB45E"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9" w:themeFill="accent1" w:themeFillTint="33"/>
      </w:tcPr>
    </w:tblStylePr>
    <w:tblStylePr w:type="band1Horz">
      <w:tblPr/>
      <w:tcPr>
        <w:shd w:val="clear" w:color="auto" w:fill="FFE5C9" w:themeFill="accent1" w:themeFillTint="33"/>
      </w:tcPr>
    </w:tblStylePr>
    <w:tblStylePr w:type="neCell">
      <w:tblPr/>
      <w:tcPr>
        <w:tcBorders>
          <w:bottom w:val="single" w:sz="4" w:space="0" w:color="FFB45E" w:themeColor="accent1" w:themeTint="99"/>
        </w:tcBorders>
      </w:tcPr>
    </w:tblStylePr>
    <w:tblStylePr w:type="nwCell">
      <w:tblPr/>
      <w:tcPr>
        <w:tcBorders>
          <w:bottom w:val="single" w:sz="4" w:space="0" w:color="FFB45E" w:themeColor="accent1" w:themeTint="99"/>
        </w:tcBorders>
      </w:tcPr>
    </w:tblStylePr>
    <w:tblStylePr w:type="seCell">
      <w:tblPr/>
      <w:tcPr>
        <w:tcBorders>
          <w:top w:val="single" w:sz="4" w:space="0" w:color="FFB45E" w:themeColor="accent1" w:themeTint="99"/>
        </w:tcBorders>
      </w:tcPr>
    </w:tblStylePr>
    <w:tblStylePr w:type="swCell">
      <w:tblPr/>
      <w:tcPr>
        <w:tcBorders>
          <w:top w:val="single" w:sz="4" w:space="0" w:color="FFB45E" w:themeColor="accent1" w:themeTint="99"/>
        </w:tcBorders>
      </w:tcPr>
    </w:tblStylePr>
  </w:style>
  <w:style w:type="table" w:customStyle="1" w:styleId="GridTable7Colorful-Accent21">
    <w:name w:val="Grid Table 7 Colorful - Accent 21"/>
    <w:basedOn w:val="TableNormal"/>
    <w:uiPriority w:val="52"/>
    <w:rPr>
      <w:color w:val="6E7B33" w:themeColor="accent2" w:themeShade="BF"/>
    </w:rPr>
    <w:tblPr>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bottom w:val="single" w:sz="4" w:space="0" w:color="C1CE8A" w:themeColor="accent2" w:themeTint="99"/>
        </w:tcBorders>
      </w:tcPr>
    </w:tblStylePr>
    <w:tblStylePr w:type="nwCell">
      <w:tblPr/>
      <w:tcPr>
        <w:tcBorders>
          <w:bottom w:val="single" w:sz="4" w:space="0" w:color="C1CE8A" w:themeColor="accent2" w:themeTint="99"/>
        </w:tcBorders>
      </w:tcPr>
    </w:tblStylePr>
    <w:tblStylePr w:type="seCell">
      <w:tblPr/>
      <w:tcPr>
        <w:tcBorders>
          <w:top w:val="single" w:sz="4" w:space="0" w:color="C1CE8A" w:themeColor="accent2" w:themeTint="99"/>
        </w:tcBorders>
      </w:tcPr>
    </w:tblStylePr>
    <w:tblStylePr w:type="swCell">
      <w:tblPr/>
      <w:tcPr>
        <w:tcBorders>
          <w:top w:val="single" w:sz="4" w:space="0" w:color="C1CE8A" w:themeColor="accent2" w:themeTint="99"/>
        </w:tcBorders>
      </w:tcPr>
    </w:tblStylePr>
  </w:style>
  <w:style w:type="table" w:customStyle="1" w:styleId="GridTable7Colorful-Accent31">
    <w:name w:val="Grid Table 7 Colorful - Accent 31"/>
    <w:basedOn w:val="TableNormal"/>
    <w:uiPriority w:val="52"/>
    <w:rPr>
      <w:color w:val="99A306" w:themeColor="accent3" w:themeShade="BF"/>
    </w:rPr>
    <w:tblPr>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bottom w:val="single" w:sz="4" w:space="0" w:color="EEF85B" w:themeColor="accent3" w:themeTint="99"/>
        </w:tcBorders>
      </w:tcPr>
    </w:tblStylePr>
    <w:tblStylePr w:type="nwCell">
      <w:tblPr/>
      <w:tcPr>
        <w:tcBorders>
          <w:bottom w:val="single" w:sz="4" w:space="0" w:color="EEF85B" w:themeColor="accent3" w:themeTint="99"/>
        </w:tcBorders>
      </w:tcPr>
    </w:tblStylePr>
    <w:tblStylePr w:type="seCell">
      <w:tblPr/>
      <w:tcPr>
        <w:tcBorders>
          <w:top w:val="single" w:sz="4" w:space="0" w:color="EEF85B" w:themeColor="accent3" w:themeTint="99"/>
        </w:tcBorders>
      </w:tcPr>
    </w:tblStylePr>
    <w:tblStylePr w:type="swCell">
      <w:tblPr/>
      <w:tcPr>
        <w:tcBorders>
          <w:top w:val="single" w:sz="4" w:space="0" w:color="EEF85B" w:themeColor="accent3" w:themeTint="99"/>
        </w:tcBorders>
      </w:tcPr>
    </w:tblStylePr>
  </w:style>
  <w:style w:type="table" w:customStyle="1" w:styleId="GridTable7Colorful-Accent41">
    <w:name w:val="Grid Table 7 Colorful - Accent 41"/>
    <w:basedOn w:val="TableNormal"/>
    <w:uiPriority w:val="52"/>
    <w:rPr>
      <w:color w:val="008CBF" w:themeColor="accent4" w:themeShade="BF"/>
    </w:rPr>
    <w:tblPr>
      <w:tblBorders>
        <w:top w:val="single" w:sz="4" w:space="0" w:color="66D6FF" w:themeColor="accent4" w:themeTint="99"/>
        <w:left w:val="single" w:sz="4" w:space="0" w:color="66D6FF" w:themeColor="accent4" w:themeTint="99"/>
        <w:bottom w:val="single" w:sz="4" w:space="0" w:color="66D6FF" w:themeColor="accent4" w:themeTint="99"/>
        <w:right w:val="single" w:sz="4" w:space="0" w:color="66D6FF" w:themeColor="accent4" w:themeTint="99"/>
        <w:insideH w:val="single" w:sz="4" w:space="0" w:color="66D6FF" w:themeColor="accent4" w:themeTint="99"/>
        <w:insideV w:val="single" w:sz="4" w:space="0" w:color="66D6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F1FF" w:themeFill="accent4" w:themeFillTint="33"/>
      </w:tcPr>
    </w:tblStylePr>
    <w:tblStylePr w:type="band1Horz">
      <w:tblPr/>
      <w:tcPr>
        <w:shd w:val="clear" w:color="auto" w:fill="CCF1FF" w:themeFill="accent4" w:themeFillTint="33"/>
      </w:tcPr>
    </w:tblStylePr>
    <w:tblStylePr w:type="neCell">
      <w:tblPr/>
      <w:tcPr>
        <w:tcBorders>
          <w:bottom w:val="single" w:sz="4" w:space="0" w:color="66D6FF" w:themeColor="accent4" w:themeTint="99"/>
        </w:tcBorders>
      </w:tcPr>
    </w:tblStylePr>
    <w:tblStylePr w:type="nwCell">
      <w:tblPr/>
      <w:tcPr>
        <w:tcBorders>
          <w:bottom w:val="single" w:sz="4" w:space="0" w:color="66D6FF" w:themeColor="accent4" w:themeTint="99"/>
        </w:tcBorders>
      </w:tcPr>
    </w:tblStylePr>
    <w:tblStylePr w:type="seCell">
      <w:tblPr/>
      <w:tcPr>
        <w:tcBorders>
          <w:top w:val="single" w:sz="4" w:space="0" w:color="66D6FF" w:themeColor="accent4" w:themeTint="99"/>
        </w:tcBorders>
      </w:tcPr>
    </w:tblStylePr>
    <w:tblStylePr w:type="swCell">
      <w:tblPr/>
      <w:tcPr>
        <w:tcBorders>
          <w:top w:val="single" w:sz="4" w:space="0" w:color="66D6FF" w:themeColor="accent4" w:themeTint="99"/>
        </w:tcBorders>
      </w:tcPr>
    </w:tblStylePr>
  </w:style>
  <w:style w:type="table" w:customStyle="1" w:styleId="GridTable7Colorful-Accent51">
    <w:name w:val="Grid Table 7 Colorful - Accent 51"/>
    <w:basedOn w:val="TableNormal"/>
    <w:uiPriority w:val="52"/>
    <w:rPr>
      <w:color w:val="B00068" w:themeColor="accent5" w:themeShade="BF"/>
    </w:rPr>
    <w:tblPr>
      <w:tblBorders>
        <w:top w:val="single" w:sz="4" w:space="0" w:color="FF5ABB" w:themeColor="accent5" w:themeTint="99"/>
        <w:left w:val="single" w:sz="4" w:space="0" w:color="FF5ABB" w:themeColor="accent5" w:themeTint="99"/>
        <w:bottom w:val="single" w:sz="4" w:space="0" w:color="FF5ABB" w:themeColor="accent5" w:themeTint="99"/>
        <w:right w:val="single" w:sz="4" w:space="0" w:color="FF5ABB" w:themeColor="accent5" w:themeTint="99"/>
        <w:insideH w:val="single" w:sz="4" w:space="0" w:color="FF5ABB" w:themeColor="accent5" w:themeTint="99"/>
        <w:insideV w:val="single" w:sz="4" w:space="0" w:color="FF5AB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8E8" w:themeFill="accent5" w:themeFillTint="33"/>
      </w:tcPr>
    </w:tblStylePr>
    <w:tblStylePr w:type="band1Horz">
      <w:tblPr/>
      <w:tcPr>
        <w:shd w:val="clear" w:color="auto" w:fill="FFC8E8" w:themeFill="accent5" w:themeFillTint="33"/>
      </w:tcPr>
    </w:tblStylePr>
    <w:tblStylePr w:type="neCell">
      <w:tblPr/>
      <w:tcPr>
        <w:tcBorders>
          <w:bottom w:val="single" w:sz="4" w:space="0" w:color="FF5ABB" w:themeColor="accent5" w:themeTint="99"/>
        </w:tcBorders>
      </w:tcPr>
    </w:tblStylePr>
    <w:tblStylePr w:type="nwCell">
      <w:tblPr/>
      <w:tcPr>
        <w:tcBorders>
          <w:bottom w:val="single" w:sz="4" w:space="0" w:color="FF5ABB" w:themeColor="accent5" w:themeTint="99"/>
        </w:tcBorders>
      </w:tcPr>
    </w:tblStylePr>
    <w:tblStylePr w:type="seCell">
      <w:tblPr/>
      <w:tcPr>
        <w:tcBorders>
          <w:top w:val="single" w:sz="4" w:space="0" w:color="FF5ABB" w:themeColor="accent5" w:themeTint="99"/>
        </w:tcBorders>
      </w:tcPr>
    </w:tblStylePr>
    <w:tblStylePr w:type="swCell">
      <w:tblPr/>
      <w:tcPr>
        <w:tcBorders>
          <w:top w:val="single" w:sz="4" w:space="0" w:color="FF5ABB" w:themeColor="accent5" w:themeTint="99"/>
        </w:tcBorders>
      </w:tcPr>
    </w:tblStylePr>
  </w:style>
  <w:style w:type="table" w:customStyle="1" w:styleId="GridTable7Colorful-Accent61">
    <w:name w:val="Grid Table 7 Colorful - Accent 61"/>
    <w:basedOn w:val="TableNormal"/>
    <w:uiPriority w:val="52"/>
    <w:rPr>
      <w:color w:val="673573" w:themeColor="accent6" w:themeShade="BF"/>
    </w:rPr>
    <w:tblPr>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sz="4" w:space="0" w:color="BC89C9" w:themeColor="accent6" w:themeTint="99"/>
        </w:tcBorders>
      </w:tcPr>
    </w:tblStylePr>
    <w:tblStylePr w:type="nwCell">
      <w:tblPr/>
      <w:tcPr>
        <w:tcBorders>
          <w:bottom w:val="single" w:sz="4" w:space="0" w:color="BC89C9" w:themeColor="accent6" w:themeTint="99"/>
        </w:tcBorders>
      </w:tcPr>
    </w:tblStylePr>
    <w:tblStylePr w:type="seCell">
      <w:tblPr/>
      <w:tcPr>
        <w:tcBorders>
          <w:top w:val="single" w:sz="4" w:space="0" w:color="BC89C9" w:themeColor="accent6" w:themeTint="99"/>
        </w:tcBorders>
      </w:tcPr>
    </w:tblStylePr>
    <w:tblStylePr w:type="swCell">
      <w:tblPr/>
      <w:tcPr>
        <w:tcBorders>
          <w:top w:val="single" w:sz="4" w:space="0" w:color="BC89C9" w:themeColor="accent6" w:themeTint="99"/>
        </w:tcBorders>
      </w:tcPr>
    </w:tblStylePr>
  </w:style>
  <w:style w:type="character" w:customStyle="1" w:styleId="Hashtag1">
    <w:name w:val="Hashtag1"/>
    <w:basedOn w:val="DefaultParagraphFont"/>
    <w:uiPriority w:val="99"/>
    <w:semiHidden/>
    <w:unhideWhenUsed/>
    <w:rPr>
      <w:color w:val="2B579A"/>
      <w:sz w:val="22"/>
      <w:shd w:val="clear" w:color="auto" w:fill="E6E6E6"/>
    </w:rPr>
  </w:style>
  <w:style w:type="character" w:customStyle="1" w:styleId="HeaderChar">
    <w:name w:val="Header Char"/>
    <w:basedOn w:val="DefaultParagraphFont"/>
    <w:link w:val="Header"/>
    <w:uiPriority w:val="99"/>
    <w:rPr>
      <w:sz w:val="22"/>
      <w:szCs w:val="20"/>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794000" w:themeColor="accent1" w:themeShade="80"/>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794000" w:themeColor="accent1" w:themeShade="80"/>
      <w:sz w:val="22"/>
      <w:szCs w:val="2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794000" w:themeColor="accent1" w:themeShade="80"/>
      <w:sz w:val="22"/>
      <w:szCs w:val="2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794000" w:themeColor="accent1" w:themeShade="80"/>
      <w:sz w:val="22"/>
      <w:szCs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794000" w:themeColor="accent1" w:themeShade="80"/>
      <w:sz w:val="22"/>
      <w:szCs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2"/>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 w:val="22"/>
      <w:szCs w:val="21"/>
    </w:rPr>
  </w:style>
  <w:style w:type="character" w:customStyle="1" w:styleId="HTMLAddressChar">
    <w:name w:val="HTML Address Char"/>
    <w:basedOn w:val="DefaultParagraphFont"/>
    <w:link w:val="HTMLAddress"/>
    <w:uiPriority w:val="99"/>
    <w:semiHidden/>
    <w:rPr>
      <w:i/>
      <w:iCs/>
      <w:sz w:val="22"/>
      <w:szCs w:val="20"/>
    </w:rPr>
  </w:style>
  <w:style w:type="character" w:customStyle="1" w:styleId="HTMLPreformattedChar">
    <w:name w:val="HTML Preformatted Char"/>
    <w:basedOn w:val="DefaultParagraphFont"/>
    <w:link w:val="HTMLPreformatted"/>
    <w:uiPriority w:val="99"/>
    <w:semiHidden/>
    <w:rPr>
      <w:rFonts w:ascii="Consolas" w:hAnsi="Consolas"/>
      <w:sz w:val="22"/>
      <w:szCs w:val="20"/>
    </w:rPr>
  </w:style>
  <w:style w:type="character" w:customStyle="1" w:styleId="IntenseEmphasis1">
    <w:name w:val="Intense Emphasis1"/>
    <w:basedOn w:val="DefaultParagraphFont"/>
    <w:uiPriority w:val="21"/>
    <w:semiHidden/>
    <w:unhideWhenUsed/>
    <w:qFormat/>
    <w:rPr>
      <w:i/>
      <w:iCs/>
      <w:color w:val="794000" w:themeColor="accent1" w:themeShade="80"/>
      <w:sz w:val="22"/>
    </w:rPr>
  </w:style>
  <w:style w:type="paragraph" w:styleId="IntenseQuote">
    <w:name w:val="Intense Quote"/>
    <w:basedOn w:val="Normal"/>
    <w:next w:val="Normal"/>
    <w:link w:val="IntenseQuoteChar"/>
    <w:uiPriority w:val="30"/>
    <w:semiHidden/>
    <w:unhideWhenUsed/>
    <w:qFormat/>
    <w:pPr>
      <w:pBdr>
        <w:top w:val="single" w:sz="4" w:space="10" w:color="794000" w:themeColor="accent1" w:themeShade="80"/>
        <w:bottom w:val="single" w:sz="4" w:space="10" w:color="794000" w:themeColor="accent1" w:themeShade="80"/>
      </w:pBdr>
      <w:spacing w:before="360" w:after="360"/>
      <w:ind w:left="864" w:right="864"/>
      <w:jc w:val="center"/>
    </w:pPr>
    <w:rPr>
      <w:i/>
      <w:iCs/>
      <w:color w:val="F38200" w:themeColor="accent1"/>
      <w14:textFill>
        <w14:solidFill>
          <w14:schemeClr w14:val="accent1">
            <w14:lumMod w14:val="50000"/>
            <w14:lumMod w14:val="95000"/>
            <w14:lumOff w14:val="5000"/>
          </w14:schemeClr>
        </w14:solidFill>
      </w14:textFill>
    </w:rPr>
  </w:style>
  <w:style w:type="character" w:customStyle="1" w:styleId="IntenseQuoteChar">
    <w:name w:val="Intense Quote Char"/>
    <w:basedOn w:val="DefaultParagraphFont"/>
    <w:link w:val="IntenseQuote"/>
    <w:uiPriority w:val="30"/>
    <w:semiHidden/>
    <w:rPr>
      <w:i/>
      <w:iCs/>
      <w:color w:val="794000" w:themeColor="accent1" w:themeShade="80"/>
      <w:sz w:val="22"/>
      <w:szCs w:val="20"/>
    </w:rPr>
  </w:style>
  <w:style w:type="character" w:customStyle="1" w:styleId="IntenseReference1">
    <w:name w:val="Intense Reference1"/>
    <w:basedOn w:val="DefaultParagraphFont"/>
    <w:uiPriority w:val="32"/>
    <w:semiHidden/>
    <w:unhideWhenUsed/>
    <w:qFormat/>
    <w:rPr>
      <w:b/>
      <w:bCs/>
      <w:smallCaps/>
      <w:color w:val="794000" w:themeColor="accent1" w:themeShade="80"/>
      <w:spacing w:val="5"/>
      <w:sz w:val="22"/>
    </w:rPr>
  </w:style>
  <w:style w:type="paragraph" w:styleId="ListParagraph">
    <w:name w:val="List Paragraph"/>
    <w:basedOn w:val="Normal"/>
    <w:uiPriority w:val="34"/>
    <w:unhideWhenUsed/>
    <w:qFormat/>
    <w:pPr>
      <w:ind w:left="720"/>
      <w:contextualSpacing/>
    </w:pPr>
  </w:style>
  <w:style w:type="table" w:customStyle="1" w:styleId="ListTable1Light1">
    <w:name w:val="List Table 1 Light1"/>
    <w:basedOn w:val="TableNormal"/>
    <w:uiPriority w:val="46"/>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TableNormal"/>
    <w:uiPriority w:val="46"/>
    <w:tblPr/>
    <w:tblStylePr w:type="firstRow">
      <w:rPr>
        <w:b/>
        <w:bCs/>
      </w:rPr>
      <w:tblPr/>
      <w:tcPr>
        <w:tcBorders>
          <w:bottom w:val="single" w:sz="4" w:space="0" w:color="FFB45E" w:themeColor="accent1" w:themeTint="99"/>
        </w:tcBorders>
      </w:tcPr>
    </w:tblStylePr>
    <w:tblStylePr w:type="lastRow">
      <w:rPr>
        <w:b/>
        <w:bCs/>
      </w:rPr>
      <w:tblPr/>
      <w:tcPr>
        <w:tcBorders>
          <w:top w:val="single" w:sz="4" w:space="0" w:color="FFB45E" w:themeColor="accent1" w:themeTint="99"/>
        </w:tcBorders>
      </w:tcPr>
    </w:tblStylePr>
    <w:tblStylePr w:type="firstCol">
      <w:rPr>
        <w:b/>
        <w:bCs/>
      </w:rPr>
    </w:tblStylePr>
    <w:tblStylePr w:type="lastCol">
      <w:rPr>
        <w:b/>
        <w:bCs/>
      </w:rPr>
    </w:tblStylePr>
    <w:tblStylePr w:type="band1Vert">
      <w:tblPr/>
      <w:tcPr>
        <w:shd w:val="clear" w:color="auto" w:fill="FFE5C9" w:themeFill="accent1" w:themeFillTint="33"/>
      </w:tcPr>
    </w:tblStylePr>
    <w:tblStylePr w:type="band1Horz">
      <w:tblPr/>
      <w:tcPr>
        <w:shd w:val="clear" w:color="auto" w:fill="FFE5C9" w:themeFill="accent1" w:themeFillTint="33"/>
      </w:tcPr>
    </w:tblStylePr>
  </w:style>
  <w:style w:type="table" w:customStyle="1" w:styleId="ListTable1Light-Accent21">
    <w:name w:val="List Table 1 Light - Accent 21"/>
    <w:basedOn w:val="TableNormal"/>
    <w:uiPriority w:val="46"/>
    <w:tblPr/>
    <w:tblStylePr w:type="firstRow">
      <w:rPr>
        <w:b/>
        <w:bCs/>
      </w:rPr>
      <w:tblPr/>
      <w:tcPr>
        <w:tcBorders>
          <w:bottom w:val="single" w:sz="4" w:space="0" w:color="C1CE8A" w:themeColor="accent2" w:themeTint="99"/>
        </w:tcBorders>
      </w:tcPr>
    </w:tblStylePr>
    <w:tblStylePr w:type="lastRow">
      <w:rPr>
        <w:b/>
        <w:bCs/>
      </w:rPr>
      <w:tblPr/>
      <w:tcPr>
        <w:tcBorders>
          <w:top w:val="sing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customStyle="1" w:styleId="ListTable1Light-Accent31">
    <w:name w:val="List Table 1 Light - Accent 31"/>
    <w:basedOn w:val="TableNormal"/>
    <w:uiPriority w:val="46"/>
    <w:tblPr/>
    <w:tblStylePr w:type="firstRow">
      <w:rPr>
        <w:b/>
        <w:bCs/>
      </w:rPr>
      <w:tblPr/>
      <w:tcPr>
        <w:tcBorders>
          <w:bottom w:val="single" w:sz="4" w:space="0" w:color="EEF85B" w:themeColor="accent3" w:themeTint="99"/>
        </w:tcBorders>
      </w:tcPr>
    </w:tblStylePr>
    <w:tblStylePr w:type="lastRow">
      <w:rPr>
        <w:b/>
        <w:bCs/>
      </w:rPr>
      <w:tblPr/>
      <w:tcPr>
        <w:tcBorders>
          <w:top w:val="sing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customStyle="1" w:styleId="ListTable1Light-Accent41">
    <w:name w:val="List Table 1 Light - Accent 41"/>
    <w:basedOn w:val="TableNormal"/>
    <w:uiPriority w:val="46"/>
    <w:tblPr/>
    <w:tblStylePr w:type="firstRow">
      <w:rPr>
        <w:b/>
        <w:bCs/>
      </w:rPr>
      <w:tblPr/>
      <w:tcPr>
        <w:tcBorders>
          <w:bottom w:val="single" w:sz="4" w:space="0" w:color="66D6FF" w:themeColor="accent4" w:themeTint="99"/>
        </w:tcBorders>
      </w:tcPr>
    </w:tblStylePr>
    <w:tblStylePr w:type="lastRow">
      <w:rPr>
        <w:b/>
        <w:bCs/>
      </w:rPr>
      <w:tblPr/>
      <w:tcPr>
        <w:tcBorders>
          <w:top w:val="single" w:sz="4" w:space="0" w:color="66D6FF" w:themeColor="accent4" w:themeTint="99"/>
        </w:tcBorders>
      </w:tcPr>
    </w:tblStylePr>
    <w:tblStylePr w:type="firstCol">
      <w:rPr>
        <w:b/>
        <w:bCs/>
      </w:rPr>
    </w:tblStylePr>
    <w:tblStylePr w:type="lastCol">
      <w:rPr>
        <w:b/>
        <w:bCs/>
      </w:rPr>
    </w:tblStylePr>
    <w:tblStylePr w:type="band1Vert">
      <w:tblPr/>
      <w:tcPr>
        <w:shd w:val="clear" w:color="auto" w:fill="CCF1FF" w:themeFill="accent4" w:themeFillTint="33"/>
      </w:tcPr>
    </w:tblStylePr>
    <w:tblStylePr w:type="band1Horz">
      <w:tblPr/>
      <w:tcPr>
        <w:shd w:val="clear" w:color="auto" w:fill="CCF1FF" w:themeFill="accent4" w:themeFillTint="33"/>
      </w:tcPr>
    </w:tblStylePr>
  </w:style>
  <w:style w:type="table" w:customStyle="1" w:styleId="ListTable1Light-Accent51">
    <w:name w:val="List Table 1 Light - Accent 51"/>
    <w:basedOn w:val="TableNormal"/>
    <w:uiPriority w:val="46"/>
    <w:tblPr/>
    <w:tblStylePr w:type="firstRow">
      <w:rPr>
        <w:b/>
        <w:bCs/>
      </w:rPr>
      <w:tblPr/>
      <w:tcPr>
        <w:tcBorders>
          <w:bottom w:val="single" w:sz="4" w:space="0" w:color="FF5ABB" w:themeColor="accent5" w:themeTint="99"/>
        </w:tcBorders>
      </w:tcPr>
    </w:tblStylePr>
    <w:tblStylePr w:type="lastRow">
      <w:rPr>
        <w:b/>
        <w:bCs/>
      </w:rPr>
      <w:tblPr/>
      <w:tcPr>
        <w:tcBorders>
          <w:top w:val="single" w:sz="4" w:space="0" w:color="FF5ABB" w:themeColor="accent5" w:themeTint="99"/>
        </w:tcBorders>
      </w:tcPr>
    </w:tblStylePr>
    <w:tblStylePr w:type="firstCol">
      <w:rPr>
        <w:b/>
        <w:bCs/>
      </w:rPr>
    </w:tblStylePr>
    <w:tblStylePr w:type="lastCol">
      <w:rPr>
        <w:b/>
        <w:bCs/>
      </w:rPr>
    </w:tblStylePr>
    <w:tblStylePr w:type="band1Vert">
      <w:tblPr/>
      <w:tcPr>
        <w:shd w:val="clear" w:color="auto" w:fill="FFC8E8" w:themeFill="accent5" w:themeFillTint="33"/>
      </w:tcPr>
    </w:tblStylePr>
    <w:tblStylePr w:type="band1Horz">
      <w:tblPr/>
      <w:tcPr>
        <w:shd w:val="clear" w:color="auto" w:fill="FFC8E8" w:themeFill="accent5" w:themeFillTint="33"/>
      </w:tcPr>
    </w:tblStylePr>
  </w:style>
  <w:style w:type="table" w:customStyle="1" w:styleId="ListTable1Light-Accent61">
    <w:name w:val="List Table 1 Light - Accent 61"/>
    <w:basedOn w:val="TableNormal"/>
    <w:uiPriority w:val="46"/>
    <w:tblPr/>
    <w:tblStylePr w:type="firstRow">
      <w:rPr>
        <w:b/>
        <w:bCs/>
      </w:rPr>
      <w:tblPr/>
      <w:tcPr>
        <w:tcBorders>
          <w:bottom w:val="single" w:sz="4" w:space="0" w:color="BC89C9" w:themeColor="accent6" w:themeTint="99"/>
        </w:tcBorders>
      </w:tcPr>
    </w:tblStylePr>
    <w:tblStylePr w:type="lastRow">
      <w:rPr>
        <w:b/>
        <w:bCs/>
      </w:rPr>
      <w:tblPr/>
      <w:tcPr>
        <w:tcBorders>
          <w:top w:val="sing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customStyle="1" w:styleId="ListTable21">
    <w:name w:val="List Table 21"/>
    <w:basedOn w:val="TableNormal"/>
    <w:uiPriority w:val="47"/>
    <w:tblPr>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uiPriority w:val="47"/>
    <w:tblPr>
      <w:tblBorders>
        <w:top w:val="single" w:sz="4" w:space="0" w:color="FFB45E" w:themeColor="accent1" w:themeTint="99"/>
        <w:bottom w:val="single" w:sz="4" w:space="0" w:color="FFB45E" w:themeColor="accent1" w:themeTint="99"/>
        <w:insideH w:val="single" w:sz="4" w:space="0" w:color="FFB45E"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9" w:themeFill="accent1" w:themeFillTint="33"/>
      </w:tcPr>
    </w:tblStylePr>
    <w:tblStylePr w:type="band1Horz">
      <w:tblPr/>
      <w:tcPr>
        <w:shd w:val="clear" w:color="auto" w:fill="FFE5C9" w:themeFill="accent1" w:themeFillTint="33"/>
      </w:tcPr>
    </w:tblStylePr>
  </w:style>
  <w:style w:type="table" w:customStyle="1" w:styleId="ListTable2-Accent21">
    <w:name w:val="List Table 2 - Accent 21"/>
    <w:basedOn w:val="TableNormal"/>
    <w:uiPriority w:val="47"/>
    <w:tblPr>
      <w:tblBorders>
        <w:top w:val="single" w:sz="4" w:space="0" w:color="C1CE8A" w:themeColor="accent2" w:themeTint="99"/>
        <w:bottom w:val="single" w:sz="4" w:space="0" w:color="C1CE8A" w:themeColor="accent2" w:themeTint="99"/>
        <w:insideH w:val="single" w:sz="4" w:space="0" w:color="C1CE8A"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customStyle="1" w:styleId="ListTable2-Accent31">
    <w:name w:val="List Table 2 - Accent 31"/>
    <w:basedOn w:val="TableNormal"/>
    <w:uiPriority w:val="47"/>
    <w:tblPr>
      <w:tblBorders>
        <w:top w:val="single" w:sz="4" w:space="0" w:color="EEF85B" w:themeColor="accent3" w:themeTint="99"/>
        <w:bottom w:val="single" w:sz="4" w:space="0" w:color="EEF85B" w:themeColor="accent3" w:themeTint="99"/>
        <w:insideH w:val="single" w:sz="4" w:space="0" w:color="EEF85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customStyle="1" w:styleId="ListTable2-Accent41">
    <w:name w:val="List Table 2 - Accent 41"/>
    <w:basedOn w:val="TableNormal"/>
    <w:uiPriority w:val="47"/>
    <w:tblPr>
      <w:tblBorders>
        <w:top w:val="single" w:sz="4" w:space="0" w:color="66D6FF" w:themeColor="accent4" w:themeTint="99"/>
        <w:bottom w:val="single" w:sz="4" w:space="0" w:color="66D6FF" w:themeColor="accent4" w:themeTint="99"/>
        <w:insideH w:val="single" w:sz="4" w:space="0" w:color="66D6FF"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F1FF" w:themeFill="accent4" w:themeFillTint="33"/>
      </w:tcPr>
    </w:tblStylePr>
    <w:tblStylePr w:type="band1Horz">
      <w:tblPr/>
      <w:tcPr>
        <w:shd w:val="clear" w:color="auto" w:fill="CCF1FF" w:themeFill="accent4" w:themeFillTint="33"/>
      </w:tcPr>
    </w:tblStylePr>
  </w:style>
  <w:style w:type="table" w:customStyle="1" w:styleId="ListTable2-Accent51">
    <w:name w:val="List Table 2 - Accent 51"/>
    <w:basedOn w:val="TableNormal"/>
    <w:uiPriority w:val="47"/>
    <w:tblPr>
      <w:tblBorders>
        <w:top w:val="single" w:sz="4" w:space="0" w:color="FF5ABB" w:themeColor="accent5" w:themeTint="99"/>
        <w:bottom w:val="single" w:sz="4" w:space="0" w:color="FF5ABB" w:themeColor="accent5" w:themeTint="99"/>
        <w:insideH w:val="single" w:sz="4" w:space="0" w:color="FF5AB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8E8" w:themeFill="accent5" w:themeFillTint="33"/>
      </w:tcPr>
    </w:tblStylePr>
    <w:tblStylePr w:type="band1Horz">
      <w:tblPr/>
      <w:tcPr>
        <w:shd w:val="clear" w:color="auto" w:fill="FFC8E8" w:themeFill="accent5" w:themeFillTint="33"/>
      </w:tcPr>
    </w:tblStylePr>
  </w:style>
  <w:style w:type="table" w:customStyle="1" w:styleId="ListTable2-Accent61">
    <w:name w:val="List Table 2 - Accent 61"/>
    <w:basedOn w:val="TableNormal"/>
    <w:uiPriority w:val="47"/>
    <w:tblPr>
      <w:tblBorders>
        <w:top w:val="single" w:sz="4" w:space="0" w:color="BC89C9" w:themeColor="accent6" w:themeTint="99"/>
        <w:bottom w:val="single" w:sz="4" w:space="0" w:color="BC89C9" w:themeColor="accent6" w:themeTint="99"/>
        <w:insideH w:val="single" w:sz="4" w:space="0" w:color="BC89C9"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customStyle="1" w:styleId="ListTable31">
    <w:name w:val="List Table 31"/>
    <w:basedOn w:val="TableNormal"/>
    <w:uiPriority w:val="48"/>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uiPriority w:val="48"/>
    <w:tblPr>
      <w:tblBorders>
        <w:top w:val="single" w:sz="4" w:space="0" w:color="F38200" w:themeColor="accent1"/>
        <w:left w:val="single" w:sz="4" w:space="0" w:color="F38200" w:themeColor="accent1"/>
        <w:bottom w:val="single" w:sz="4" w:space="0" w:color="F38200" w:themeColor="accent1"/>
        <w:right w:val="single" w:sz="4" w:space="0" w:color="F38200" w:themeColor="accent1"/>
      </w:tblBorders>
    </w:tblPr>
    <w:tblStylePr w:type="firstRow">
      <w:rPr>
        <w:b/>
        <w:bCs/>
        <w:color w:val="FFFFFF" w:themeColor="background1"/>
      </w:rPr>
      <w:tblPr/>
      <w:tcPr>
        <w:shd w:val="clear" w:color="auto" w:fill="F38200" w:themeFill="accent1"/>
      </w:tcPr>
    </w:tblStylePr>
    <w:tblStylePr w:type="lastRow">
      <w:rPr>
        <w:b/>
        <w:bCs/>
      </w:rPr>
      <w:tblPr/>
      <w:tcPr>
        <w:tcBorders>
          <w:top w:val="double" w:sz="4" w:space="0" w:color="F3820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38200" w:themeColor="accent1"/>
          <w:right w:val="single" w:sz="4" w:space="0" w:color="F38200" w:themeColor="accent1"/>
        </w:tcBorders>
      </w:tcPr>
    </w:tblStylePr>
    <w:tblStylePr w:type="band1Horz">
      <w:tblPr/>
      <w:tcPr>
        <w:tcBorders>
          <w:top w:val="single" w:sz="4" w:space="0" w:color="F38200" w:themeColor="accent1"/>
          <w:bottom w:val="single" w:sz="4" w:space="0" w:color="F3820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38200" w:themeColor="accent1"/>
          <w:left w:val="nil"/>
        </w:tcBorders>
      </w:tcPr>
    </w:tblStylePr>
    <w:tblStylePr w:type="swCell">
      <w:tblPr/>
      <w:tcPr>
        <w:tcBorders>
          <w:top w:val="double" w:sz="4" w:space="0" w:color="F38200" w:themeColor="accent1"/>
          <w:right w:val="nil"/>
        </w:tcBorders>
      </w:tcPr>
    </w:tblStylePr>
  </w:style>
  <w:style w:type="table" w:customStyle="1" w:styleId="ListTable3-Accent21">
    <w:name w:val="List Table 3 - Accent 21"/>
    <w:basedOn w:val="TableNormal"/>
    <w:uiPriority w:val="48"/>
    <w:tblPr>
      <w:tblBorders>
        <w:top w:val="single" w:sz="4" w:space="0" w:color="94A545" w:themeColor="accent2"/>
        <w:left w:val="single" w:sz="4" w:space="0" w:color="94A545" w:themeColor="accent2"/>
        <w:bottom w:val="single" w:sz="4" w:space="0" w:color="94A545" w:themeColor="accent2"/>
        <w:right w:val="single" w:sz="4" w:space="0" w:color="94A545" w:themeColor="accent2"/>
      </w:tblBorders>
    </w:tblPr>
    <w:tblStylePr w:type="firstRow">
      <w:rPr>
        <w:b/>
        <w:bCs/>
        <w:color w:val="FFFFFF" w:themeColor="background1"/>
      </w:rPr>
      <w:tblPr/>
      <w:tcPr>
        <w:shd w:val="clear" w:color="auto" w:fill="94A545" w:themeFill="accent2"/>
      </w:tcPr>
    </w:tblStylePr>
    <w:tblStylePr w:type="lastRow">
      <w:rPr>
        <w:b/>
        <w:bCs/>
      </w:rPr>
      <w:tblPr/>
      <w:tcPr>
        <w:tcBorders>
          <w:top w:val="double" w:sz="4" w:space="0" w:color="94A54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4A545" w:themeColor="accent2"/>
          <w:right w:val="single" w:sz="4" w:space="0" w:color="94A545" w:themeColor="accent2"/>
        </w:tcBorders>
      </w:tcPr>
    </w:tblStylePr>
    <w:tblStylePr w:type="band1Horz">
      <w:tblPr/>
      <w:tcPr>
        <w:tcBorders>
          <w:top w:val="single" w:sz="4" w:space="0" w:color="94A545" w:themeColor="accent2"/>
          <w:bottom w:val="single" w:sz="4" w:space="0" w:color="94A54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4A545" w:themeColor="accent2"/>
          <w:left w:val="nil"/>
        </w:tcBorders>
      </w:tcPr>
    </w:tblStylePr>
    <w:tblStylePr w:type="swCell">
      <w:tblPr/>
      <w:tcPr>
        <w:tcBorders>
          <w:top w:val="double" w:sz="4" w:space="0" w:color="94A545" w:themeColor="accent2"/>
          <w:right w:val="nil"/>
        </w:tcBorders>
      </w:tcPr>
    </w:tblStylePr>
  </w:style>
  <w:style w:type="table" w:customStyle="1" w:styleId="ListTable3-Accent31">
    <w:name w:val="List Table 3 - Accent 31"/>
    <w:basedOn w:val="TableNormal"/>
    <w:uiPriority w:val="48"/>
    <w:tblPr>
      <w:tblBorders>
        <w:top w:val="single" w:sz="4" w:space="0" w:color="CDDA09" w:themeColor="accent3"/>
        <w:left w:val="single" w:sz="4" w:space="0" w:color="CDDA09" w:themeColor="accent3"/>
        <w:bottom w:val="single" w:sz="4" w:space="0" w:color="CDDA09" w:themeColor="accent3"/>
        <w:right w:val="single" w:sz="4" w:space="0" w:color="CDDA09" w:themeColor="accent3"/>
      </w:tblBorders>
    </w:tblPr>
    <w:tblStylePr w:type="firstRow">
      <w:rPr>
        <w:b/>
        <w:bCs/>
        <w:color w:val="FFFFFF" w:themeColor="background1"/>
      </w:rPr>
      <w:tblPr/>
      <w:tcPr>
        <w:shd w:val="clear" w:color="auto" w:fill="CDDA09" w:themeFill="accent3"/>
      </w:tcPr>
    </w:tblStylePr>
    <w:tblStylePr w:type="lastRow">
      <w:rPr>
        <w:b/>
        <w:bCs/>
      </w:rPr>
      <w:tblPr/>
      <w:tcPr>
        <w:tcBorders>
          <w:top w:val="double" w:sz="4" w:space="0" w:color="CDDA0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DDA09" w:themeColor="accent3"/>
          <w:right w:val="single" w:sz="4" w:space="0" w:color="CDDA09" w:themeColor="accent3"/>
        </w:tcBorders>
      </w:tcPr>
    </w:tblStylePr>
    <w:tblStylePr w:type="band1Horz">
      <w:tblPr/>
      <w:tcPr>
        <w:tcBorders>
          <w:top w:val="single" w:sz="4" w:space="0" w:color="CDDA09" w:themeColor="accent3"/>
          <w:bottom w:val="single" w:sz="4" w:space="0" w:color="CDDA0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DDA09" w:themeColor="accent3"/>
          <w:left w:val="nil"/>
        </w:tcBorders>
      </w:tcPr>
    </w:tblStylePr>
    <w:tblStylePr w:type="swCell">
      <w:tblPr/>
      <w:tcPr>
        <w:tcBorders>
          <w:top w:val="double" w:sz="4" w:space="0" w:color="CDDA09" w:themeColor="accent3"/>
          <w:right w:val="nil"/>
        </w:tcBorders>
      </w:tcPr>
    </w:tblStylePr>
  </w:style>
  <w:style w:type="table" w:customStyle="1" w:styleId="ListTable3-Accent41">
    <w:name w:val="List Table 3 - Accent 41"/>
    <w:basedOn w:val="TableNormal"/>
    <w:uiPriority w:val="48"/>
    <w:tblPr>
      <w:tblBorders>
        <w:top w:val="single" w:sz="4" w:space="0" w:color="00BCFF" w:themeColor="accent4"/>
        <w:left w:val="single" w:sz="4" w:space="0" w:color="00BCFF" w:themeColor="accent4"/>
        <w:bottom w:val="single" w:sz="4" w:space="0" w:color="00BCFF" w:themeColor="accent4"/>
        <w:right w:val="single" w:sz="4" w:space="0" w:color="00BCFF" w:themeColor="accent4"/>
      </w:tblBorders>
    </w:tblPr>
    <w:tblStylePr w:type="firstRow">
      <w:rPr>
        <w:b/>
        <w:bCs/>
        <w:color w:val="FFFFFF" w:themeColor="background1"/>
      </w:rPr>
      <w:tblPr/>
      <w:tcPr>
        <w:shd w:val="clear" w:color="auto" w:fill="00BCFF" w:themeFill="accent4"/>
      </w:tcPr>
    </w:tblStylePr>
    <w:tblStylePr w:type="lastRow">
      <w:rPr>
        <w:b/>
        <w:bCs/>
      </w:rPr>
      <w:tblPr/>
      <w:tcPr>
        <w:tcBorders>
          <w:top w:val="double" w:sz="4" w:space="0" w:color="00BCFF"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BCFF" w:themeColor="accent4"/>
          <w:right w:val="single" w:sz="4" w:space="0" w:color="00BCFF" w:themeColor="accent4"/>
        </w:tcBorders>
      </w:tcPr>
    </w:tblStylePr>
    <w:tblStylePr w:type="band1Horz">
      <w:tblPr/>
      <w:tcPr>
        <w:tcBorders>
          <w:top w:val="single" w:sz="4" w:space="0" w:color="00BCFF" w:themeColor="accent4"/>
          <w:bottom w:val="single" w:sz="4" w:space="0" w:color="00BCFF"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BCFF" w:themeColor="accent4"/>
          <w:left w:val="nil"/>
        </w:tcBorders>
      </w:tcPr>
    </w:tblStylePr>
    <w:tblStylePr w:type="swCell">
      <w:tblPr/>
      <w:tcPr>
        <w:tcBorders>
          <w:top w:val="double" w:sz="4" w:space="0" w:color="00BCFF" w:themeColor="accent4"/>
          <w:right w:val="nil"/>
        </w:tcBorders>
      </w:tcPr>
    </w:tblStylePr>
  </w:style>
  <w:style w:type="table" w:customStyle="1" w:styleId="ListTable3-Accent51">
    <w:name w:val="List Table 3 - Accent 51"/>
    <w:basedOn w:val="TableNormal"/>
    <w:uiPriority w:val="48"/>
    <w:tblPr>
      <w:tblBorders>
        <w:top w:val="single" w:sz="4" w:space="0" w:color="EC008C" w:themeColor="accent5"/>
        <w:left w:val="single" w:sz="4" w:space="0" w:color="EC008C" w:themeColor="accent5"/>
        <w:bottom w:val="single" w:sz="4" w:space="0" w:color="EC008C" w:themeColor="accent5"/>
        <w:right w:val="single" w:sz="4" w:space="0" w:color="EC008C" w:themeColor="accent5"/>
      </w:tblBorders>
    </w:tblPr>
    <w:tblStylePr w:type="firstRow">
      <w:rPr>
        <w:b/>
        <w:bCs/>
        <w:color w:val="FFFFFF" w:themeColor="background1"/>
      </w:rPr>
      <w:tblPr/>
      <w:tcPr>
        <w:shd w:val="clear" w:color="auto" w:fill="EC008C" w:themeFill="accent5"/>
      </w:tcPr>
    </w:tblStylePr>
    <w:tblStylePr w:type="lastRow">
      <w:rPr>
        <w:b/>
        <w:bCs/>
      </w:rPr>
      <w:tblPr/>
      <w:tcPr>
        <w:tcBorders>
          <w:top w:val="double" w:sz="4" w:space="0" w:color="EC008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C008C" w:themeColor="accent5"/>
          <w:right w:val="single" w:sz="4" w:space="0" w:color="EC008C" w:themeColor="accent5"/>
        </w:tcBorders>
      </w:tcPr>
    </w:tblStylePr>
    <w:tblStylePr w:type="band1Horz">
      <w:tblPr/>
      <w:tcPr>
        <w:tcBorders>
          <w:top w:val="single" w:sz="4" w:space="0" w:color="EC008C" w:themeColor="accent5"/>
          <w:bottom w:val="single" w:sz="4" w:space="0" w:color="EC008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C008C" w:themeColor="accent5"/>
          <w:left w:val="nil"/>
        </w:tcBorders>
      </w:tcPr>
    </w:tblStylePr>
    <w:tblStylePr w:type="swCell">
      <w:tblPr/>
      <w:tcPr>
        <w:tcBorders>
          <w:top w:val="double" w:sz="4" w:space="0" w:color="EC008C" w:themeColor="accent5"/>
          <w:right w:val="nil"/>
        </w:tcBorders>
      </w:tcPr>
    </w:tblStylePr>
  </w:style>
  <w:style w:type="table" w:customStyle="1" w:styleId="ListTable3-Accent61">
    <w:name w:val="List Table 3 - Accent 61"/>
    <w:basedOn w:val="TableNormal"/>
    <w:uiPriority w:val="48"/>
    <w:tblPr>
      <w:tblBorders>
        <w:top w:val="single" w:sz="4" w:space="0" w:color="8A479B" w:themeColor="accent6"/>
        <w:left w:val="single" w:sz="4" w:space="0" w:color="8A479B" w:themeColor="accent6"/>
        <w:bottom w:val="single" w:sz="4" w:space="0" w:color="8A479B" w:themeColor="accent6"/>
        <w:right w:val="single" w:sz="4" w:space="0" w:color="8A479B" w:themeColor="accent6"/>
      </w:tblBorders>
    </w:tblPr>
    <w:tblStylePr w:type="firstRow">
      <w:rPr>
        <w:b/>
        <w:bCs/>
        <w:color w:val="FFFFFF" w:themeColor="background1"/>
      </w:rPr>
      <w:tblPr/>
      <w:tcPr>
        <w:shd w:val="clear" w:color="auto" w:fill="8A479B" w:themeFill="accent6"/>
      </w:tcPr>
    </w:tblStylePr>
    <w:tblStylePr w:type="lastRow">
      <w:rPr>
        <w:b/>
        <w:bCs/>
      </w:rPr>
      <w:tblPr/>
      <w:tcPr>
        <w:tcBorders>
          <w:top w:val="double" w:sz="4" w:space="0" w:color="8A479B"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A479B" w:themeColor="accent6"/>
          <w:right w:val="single" w:sz="4" w:space="0" w:color="8A479B" w:themeColor="accent6"/>
        </w:tcBorders>
      </w:tcPr>
    </w:tblStylePr>
    <w:tblStylePr w:type="band1Horz">
      <w:tblPr/>
      <w:tcPr>
        <w:tcBorders>
          <w:top w:val="single" w:sz="4" w:space="0" w:color="8A479B" w:themeColor="accent6"/>
          <w:bottom w:val="single" w:sz="4" w:space="0" w:color="8A479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A479B" w:themeColor="accent6"/>
          <w:left w:val="nil"/>
        </w:tcBorders>
      </w:tcPr>
    </w:tblStylePr>
    <w:tblStylePr w:type="swCell">
      <w:tblPr/>
      <w:tcPr>
        <w:tcBorders>
          <w:top w:val="double" w:sz="4" w:space="0" w:color="8A479B" w:themeColor="accent6"/>
          <w:right w:val="nil"/>
        </w:tcBorders>
      </w:tcPr>
    </w:tblStylePr>
  </w:style>
  <w:style w:type="table" w:customStyle="1" w:styleId="ListTable41">
    <w:name w:val="List Table 41"/>
    <w:basedOn w:val="TableNormal"/>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uiPriority w:val="49"/>
    <w:tblPr>
      <w:tblBorders>
        <w:top w:val="single" w:sz="4" w:space="0" w:color="FFB45E" w:themeColor="accent1" w:themeTint="99"/>
        <w:left w:val="single" w:sz="4" w:space="0" w:color="FFB45E" w:themeColor="accent1" w:themeTint="99"/>
        <w:bottom w:val="single" w:sz="4" w:space="0" w:color="FFB45E" w:themeColor="accent1" w:themeTint="99"/>
        <w:right w:val="single" w:sz="4" w:space="0" w:color="FFB45E" w:themeColor="accent1" w:themeTint="99"/>
        <w:insideH w:val="single" w:sz="4" w:space="0" w:color="FFB45E" w:themeColor="accent1" w:themeTint="99"/>
      </w:tblBorders>
    </w:tblPr>
    <w:tblStylePr w:type="firstRow">
      <w:rPr>
        <w:b/>
        <w:bCs/>
        <w:color w:val="FFFFFF" w:themeColor="background1"/>
      </w:rPr>
      <w:tblPr/>
      <w:tcPr>
        <w:tcBorders>
          <w:top w:val="single" w:sz="4" w:space="0" w:color="F38200" w:themeColor="accent1"/>
          <w:left w:val="single" w:sz="4" w:space="0" w:color="F38200" w:themeColor="accent1"/>
          <w:bottom w:val="single" w:sz="4" w:space="0" w:color="F38200" w:themeColor="accent1"/>
          <w:right w:val="single" w:sz="4" w:space="0" w:color="F38200" w:themeColor="accent1"/>
          <w:insideH w:val="nil"/>
        </w:tcBorders>
        <w:shd w:val="clear" w:color="auto" w:fill="F38200" w:themeFill="accent1"/>
      </w:tcPr>
    </w:tblStylePr>
    <w:tblStylePr w:type="lastRow">
      <w:rPr>
        <w:b/>
        <w:bCs/>
      </w:rPr>
      <w:tblPr/>
      <w:tcPr>
        <w:tcBorders>
          <w:top w:val="double" w:sz="4" w:space="0" w:color="FFB45E" w:themeColor="accent1" w:themeTint="99"/>
        </w:tcBorders>
      </w:tcPr>
    </w:tblStylePr>
    <w:tblStylePr w:type="firstCol">
      <w:rPr>
        <w:b/>
        <w:bCs/>
      </w:rPr>
    </w:tblStylePr>
    <w:tblStylePr w:type="lastCol">
      <w:rPr>
        <w:b/>
        <w:bCs/>
      </w:rPr>
    </w:tblStylePr>
    <w:tblStylePr w:type="band1Vert">
      <w:tblPr/>
      <w:tcPr>
        <w:shd w:val="clear" w:color="auto" w:fill="FFE5C9" w:themeFill="accent1" w:themeFillTint="33"/>
      </w:tcPr>
    </w:tblStylePr>
    <w:tblStylePr w:type="band1Horz">
      <w:tblPr/>
      <w:tcPr>
        <w:shd w:val="clear" w:color="auto" w:fill="FFE5C9" w:themeFill="accent1" w:themeFillTint="33"/>
      </w:tcPr>
    </w:tblStylePr>
  </w:style>
  <w:style w:type="table" w:customStyle="1" w:styleId="ListTable4-Accent21">
    <w:name w:val="List Table 4 - Accent 21"/>
    <w:basedOn w:val="TableNormal"/>
    <w:uiPriority w:val="49"/>
    <w:tblPr>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tblBorders>
    </w:tblPr>
    <w:tblStylePr w:type="firstRow">
      <w:rPr>
        <w:b/>
        <w:bCs/>
        <w:color w:val="FFFFFF" w:themeColor="background1"/>
      </w:rPr>
      <w:tblPr/>
      <w:tcPr>
        <w:tcBorders>
          <w:top w:val="single" w:sz="4" w:space="0" w:color="94A545" w:themeColor="accent2"/>
          <w:left w:val="single" w:sz="4" w:space="0" w:color="94A545" w:themeColor="accent2"/>
          <w:bottom w:val="single" w:sz="4" w:space="0" w:color="94A545" w:themeColor="accent2"/>
          <w:right w:val="single" w:sz="4" w:space="0" w:color="94A545" w:themeColor="accent2"/>
          <w:insideH w:val="nil"/>
        </w:tcBorders>
        <w:shd w:val="clear" w:color="auto" w:fill="94A545" w:themeFill="accent2"/>
      </w:tcPr>
    </w:tblStylePr>
    <w:tblStylePr w:type="lastRow">
      <w:rPr>
        <w:b/>
        <w:bCs/>
      </w:rPr>
      <w:tblPr/>
      <w:tcPr>
        <w:tcBorders>
          <w:top w:val="doub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customStyle="1" w:styleId="ListTable4-Accent31">
    <w:name w:val="List Table 4 - Accent 31"/>
    <w:basedOn w:val="TableNormal"/>
    <w:uiPriority w:val="49"/>
    <w:tblPr>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tblBorders>
    </w:tblPr>
    <w:tblStylePr w:type="firstRow">
      <w:rPr>
        <w:b/>
        <w:bCs/>
        <w:color w:val="FFFFFF" w:themeColor="background1"/>
      </w:rPr>
      <w:tblPr/>
      <w:tcPr>
        <w:tcBorders>
          <w:top w:val="single" w:sz="4" w:space="0" w:color="CDDA09" w:themeColor="accent3"/>
          <w:left w:val="single" w:sz="4" w:space="0" w:color="CDDA09" w:themeColor="accent3"/>
          <w:bottom w:val="single" w:sz="4" w:space="0" w:color="CDDA09" w:themeColor="accent3"/>
          <w:right w:val="single" w:sz="4" w:space="0" w:color="CDDA09" w:themeColor="accent3"/>
          <w:insideH w:val="nil"/>
        </w:tcBorders>
        <w:shd w:val="clear" w:color="auto" w:fill="CDDA09" w:themeFill="accent3"/>
      </w:tcPr>
    </w:tblStylePr>
    <w:tblStylePr w:type="lastRow">
      <w:rPr>
        <w:b/>
        <w:bCs/>
      </w:rPr>
      <w:tblPr/>
      <w:tcPr>
        <w:tcBorders>
          <w:top w:val="doub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customStyle="1" w:styleId="ListTable4-Accent41">
    <w:name w:val="List Table 4 - Accent 41"/>
    <w:basedOn w:val="TableNormal"/>
    <w:uiPriority w:val="49"/>
    <w:tblPr>
      <w:tblBorders>
        <w:top w:val="single" w:sz="4" w:space="0" w:color="66D6FF" w:themeColor="accent4" w:themeTint="99"/>
        <w:left w:val="single" w:sz="4" w:space="0" w:color="66D6FF" w:themeColor="accent4" w:themeTint="99"/>
        <w:bottom w:val="single" w:sz="4" w:space="0" w:color="66D6FF" w:themeColor="accent4" w:themeTint="99"/>
        <w:right w:val="single" w:sz="4" w:space="0" w:color="66D6FF" w:themeColor="accent4" w:themeTint="99"/>
        <w:insideH w:val="single" w:sz="4" w:space="0" w:color="66D6FF" w:themeColor="accent4" w:themeTint="99"/>
      </w:tblBorders>
    </w:tblPr>
    <w:tblStylePr w:type="firstRow">
      <w:rPr>
        <w:b/>
        <w:bCs/>
        <w:color w:val="FFFFFF" w:themeColor="background1"/>
      </w:rPr>
      <w:tblPr/>
      <w:tcPr>
        <w:tcBorders>
          <w:top w:val="single" w:sz="4" w:space="0" w:color="00BCFF" w:themeColor="accent4"/>
          <w:left w:val="single" w:sz="4" w:space="0" w:color="00BCFF" w:themeColor="accent4"/>
          <w:bottom w:val="single" w:sz="4" w:space="0" w:color="00BCFF" w:themeColor="accent4"/>
          <w:right w:val="single" w:sz="4" w:space="0" w:color="00BCFF" w:themeColor="accent4"/>
          <w:insideH w:val="nil"/>
        </w:tcBorders>
        <w:shd w:val="clear" w:color="auto" w:fill="00BCFF" w:themeFill="accent4"/>
      </w:tcPr>
    </w:tblStylePr>
    <w:tblStylePr w:type="lastRow">
      <w:rPr>
        <w:b/>
        <w:bCs/>
      </w:rPr>
      <w:tblPr/>
      <w:tcPr>
        <w:tcBorders>
          <w:top w:val="double" w:sz="4" w:space="0" w:color="66D6FF" w:themeColor="accent4" w:themeTint="99"/>
        </w:tcBorders>
      </w:tcPr>
    </w:tblStylePr>
    <w:tblStylePr w:type="firstCol">
      <w:rPr>
        <w:b/>
        <w:bCs/>
      </w:rPr>
    </w:tblStylePr>
    <w:tblStylePr w:type="lastCol">
      <w:rPr>
        <w:b/>
        <w:bCs/>
      </w:rPr>
    </w:tblStylePr>
    <w:tblStylePr w:type="band1Vert">
      <w:tblPr/>
      <w:tcPr>
        <w:shd w:val="clear" w:color="auto" w:fill="CCF1FF" w:themeFill="accent4" w:themeFillTint="33"/>
      </w:tcPr>
    </w:tblStylePr>
    <w:tblStylePr w:type="band1Horz">
      <w:tblPr/>
      <w:tcPr>
        <w:shd w:val="clear" w:color="auto" w:fill="CCF1FF" w:themeFill="accent4" w:themeFillTint="33"/>
      </w:tcPr>
    </w:tblStylePr>
  </w:style>
  <w:style w:type="table" w:customStyle="1" w:styleId="ListTable4-Accent51">
    <w:name w:val="List Table 4 - Accent 51"/>
    <w:basedOn w:val="TableNormal"/>
    <w:uiPriority w:val="49"/>
    <w:tblPr>
      <w:tblBorders>
        <w:top w:val="single" w:sz="4" w:space="0" w:color="FF5ABB" w:themeColor="accent5" w:themeTint="99"/>
        <w:left w:val="single" w:sz="4" w:space="0" w:color="FF5ABB" w:themeColor="accent5" w:themeTint="99"/>
        <w:bottom w:val="single" w:sz="4" w:space="0" w:color="FF5ABB" w:themeColor="accent5" w:themeTint="99"/>
        <w:right w:val="single" w:sz="4" w:space="0" w:color="FF5ABB" w:themeColor="accent5" w:themeTint="99"/>
        <w:insideH w:val="single" w:sz="4" w:space="0" w:color="FF5ABB" w:themeColor="accent5" w:themeTint="99"/>
      </w:tblBorders>
    </w:tblPr>
    <w:tblStylePr w:type="firstRow">
      <w:rPr>
        <w:b/>
        <w:bCs/>
        <w:color w:val="FFFFFF" w:themeColor="background1"/>
      </w:rPr>
      <w:tblPr/>
      <w:tcPr>
        <w:tcBorders>
          <w:top w:val="single" w:sz="4" w:space="0" w:color="EC008C" w:themeColor="accent5"/>
          <w:left w:val="single" w:sz="4" w:space="0" w:color="EC008C" w:themeColor="accent5"/>
          <w:bottom w:val="single" w:sz="4" w:space="0" w:color="EC008C" w:themeColor="accent5"/>
          <w:right w:val="single" w:sz="4" w:space="0" w:color="EC008C" w:themeColor="accent5"/>
          <w:insideH w:val="nil"/>
        </w:tcBorders>
        <w:shd w:val="clear" w:color="auto" w:fill="EC008C" w:themeFill="accent5"/>
      </w:tcPr>
    </w:tblStylePr>
    <w:tblStylePr w:type="lastRow">
      <w:rPr>
        <w:b/>
        <w:bCs/>
      </w:rPr>
      <w:tblPr/>
      <w:tcPr>
        <w:tcBorders>
          <w:top w:val="double" w:sz="4" w:space="0" w:color="FF5ABB" w:themeColor="accent5" w:themeTint="99"/>
        </w:tcBorders>
      </w:tcPr>
    </w:tblStylePr>
    <w:tblStylePr w:type="firstCol">
      <w:rPr>
        <w:b/>
        <w:bCs/>
      </w:rPr>
    </w:tblStylePr>
    <w:tblStylePr w:type="lastCol">
      <w:rPr>
        <w:b/>
        <w:bCs/>
      </w:rPr>
    </w:tblStylePr>
    <w:tblStylePr w:type="band1Vert">
      <w:tblPr/>
      <w:tcPr>
        <w:shd w:val="clear" w:color="auto" w:fill="FFC8E8" w:themeFill="accent5" w:themeFillTint="33"/>
      </w:tcPr>
    </w:tblStylePr>
    <w:tblStylePr w:type="band1Horz">
      <w:tblPr/>
      <w:tcPr>
        <w:shd w:val="clear" w:color="auto" w:fill="FFC8E8" w:themeFill="accent5" w:themeFillTint="33"/>
      </w:tcPr>
    </w:tblStylePr>
  </w:style>
  <w:style w:type="table" w:customStyle="1" w:styleId="ListTable4-Accent61">
    <w:name w:val="List Table 4 - Accent 61"/>
    <w:basedOn w:val="TableNormal"/>
    <w:uiPriority w:val="49"/>
    <w:tblPr>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tblBorders>
    </w:tblPr>
    <w:tblStylePr w:type="firstRow">
      <w:rPr>
        <w:b/>
        <w:bCs/>
        <w:color w:val="FFFFFF" w:themeColor="background1"/>
      </w:rPr>
      <w:tblPr/>
      <w:tcPr>
        <w:tcBorders>
          <w:top w:val="single" w:sz="4" w:space="0" w:color="8A479B" w:themeColor="accent6"/>
          <w:left w:val="single" w:sz="4" w:space="0" w:color="8A479B" w:themeColor="accent6"/>
          <w:bottom w:val="single" w:sz="4" w:space="0" w:color="8A479B" w:themeColor="accent6"/>
          <w:right w:val="single" w:sz="4" w:space="0" w:color="8A479B" w:themeColor="accent6"/>
          <w:insideH w:val="nil"/>
        </w:tcBorders>
        <w:shd w:val="clear" w:color="auto" w:fill="8A479B" w:themeFill="accent6"/>
      </w:tcPr>
    </w:tblStylePr>
    <w:tblStylePr w:type="lastRow">
      <w:rPr>
        <w:b/>
        <w:bCs/>
      </w:rPr>
      <w:tblPr/>
      <w:tcPr>
        <w:tcBorders>
          <w:top w:val="doub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customStyle="1" w:styleId="ListTable5Dark1">
    <w:name w:val="List Table 5 Dark1"/>
    <w:basedOn w:val="TableNormal"/>
    <w:uiPriority w:val="50"/>
    <w:rPr>
      <w:color w:val="FFFFFF" w:themeColor="background1"/>
    </w:rPr>
    <w:tblPr>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rPr>
      <w:color w:val="FFFFFF" w:themeColor="background1"/>
    </w:rPr>
    <w:tblPr>
      <w:tblBorders>
        <w:top w:val="single" w:sz="24" w:space="0" w:color="F38200" w:themeColor="accent1"/>
        <w:left w:val="single" w:sz="24" w:space="0" w:color="F38200" w:themeColor="accent1"/>
        <w:bottom w:val="single" w:sz="24" w:space="0" w:color="F38200" w:themeColor="accent1"/>
        <w:right w:val="single" w:sz="24" w:space="0" w:color="F38200" w:themeColor="accent1"/>
      </w:tblBorders>
    </w:tblPr>
    <w:tcPr>
      <w:shd w:val="clear" w:color="auto" w:fill="F38200"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rPr>
      <w:color w:val="FFFFFF" w:themeColor="background1"/>
    </w:rPr>
    <w:tblPr>
      <w:tblBorders>
        <w:top w:val="single" w:sz="24" w:space="0" w:color="94A545" w:themeColor="accent2"/>
        <w:left w:val="single" w:sz="24" w:space="0" w:color="94A545" w:themeColor="accent2"/>
        <w:bottom w:val="single" w:sz="24" w:space="0" w:color="94A545" w:themeColor="accent2"/>
        <w:right w:val="single" w:sz="24" w:space="0" w:color="94A545" w:themeColor="accent2"/>
      </w:tblBorders>
    </w:tblPr>
    <w:tcPr>
      <w:shd w:val="clear" w:color="auto" w:fill="94A54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rPr>
      <w:color w:val="FFFFFF" w:themeColor="background1"/>
    </w:rPr>
    <w:tblPr>
      <w:tblBorders>
        <w:top w:val="single" w:sz="24" w:space="0" w:color="CDDA09" w:themeColor="accent3"/>
        <w:left w:val="single" w:sz="24" w:space="0" w:color="CDDA09" w:themeColor="accent3"/>
        <w:bottom w:val="single" w:sz="24" w:space="0" w:color="CDDA09" w:themeColor="accent3"/>
        <w:right w:val="single" w:sz="24" w:space="0" w:color="CDDA09" w:themeColor="accent3"/>
      </w:tblBorders>
    </w:tblPr>
    <w:tcPr>
      <w:shd w:val="clear" w:color="auto" w:fill="CDDA0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rPr>
      <w:color w:val="FFFFFF" w:themeColor="background1"/>
    </w:rPr>
    <w:tblPr>
      <w:tblBorders>
        <w:top w:val="single" w:sz="24" w:space="0" w:color="00BCFF" w:themeColor="accent4"/>
        <w:left w:val="single" w:sz="24" w:space="0" w:color="00BCFF" w:themeColor="accent4"/>
        <w:bottom w:val="single" w:sz="24" w:space="0" w:color="00BCFF" w:themeColor="accent4"/>
        <w:right w:val="single" w:sz="24" w:space="0" w:color="00BCFF" w:themeColor="accent4"/>
      </w:tblBorders>
    </w:tblPr>
    <w:tcPr>
      <w:shd w:val="clear" w:color="auto" w:fill="00BCFF"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rPr>
      <w:color w:val="FFFFFF" w:themeColor="background1"/>
    </w:rPr>
    <w:tblPr>
      <w:tblBorders>
        <w:top w:val="single" w:sz="24" w:space="0" w:color="EC008C" w:themeColor="accent5"/>
        <w:left w:val="single" w:sz="24" w:space="0" w:color="EC008C" w:themeColor="accent5"/>
        <w:bottom w:val="single" w:sz="24" w:space="0" w:color="EC008C" w:themeColor="accent5"/>
        <w:right w:val="single" w:sz="24" w:space="0" w:color="EC008C" w:themeColor="accent5"/>
      </w:tblBorders>
    </w:tblPr>
    <w:tcPr>
      <w:shd w:val="clear" w:color="auto" w:fill="EC008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50"/>
    <w:rPr>
      <w:color w:val="FFFFFF" w:themeColor="background1"/>
    </w:rPr>
    <w:tblPr>
      <w:tblBorders>
        <w:top w:val="single" w:sz="24" w:space="0" w:color="8A479B" w:themeColor="accent6"/>
        <w:left w:val="single" w:sz="24" w:space="0" w:color="8A479B" w:themeColor="accent6"/>
        <w:bottom w:val="single" w:sz="24" w:space="0" w:color="8A479B" w:themeColor="accent6"/>
        <w:right w:val="single" w:sz="24" w:space="0" w:color="8A479B" w:themeColor="accent6"/>
      </w:tblBorders>
    </w:tblPr>
    <w:tcPr>
      <w:shd w:val="clear" w:color="auto" w:fill="8A479B"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51"/>
    <w:rPr>
      <w:color w:val="000000" w:themeColor="text1"/>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uiPriority w:val="51"/>
    <w:rPr>
      <w:color w:val="B66100" w:themeColor="accent1" w:themeShade="BF"/>
    </w:rPr>
    <w:tblPr>
      <w:tblBorders>
        <w:top w:val="single" w:sz="4" w:space="0" w:color="F38200" w:themeColor="accent1"/>
        <w:bottom w:val="single" w:sz="4" w:space="0" w:color="F38200" w:themeColor="accent1"/>
      </w:tblBorders>
    </w:tblPr>
    <w:tblStylePr w:type="firstRow">
      <w:rPr>
        <w:b/>
        <w:bCs/>
      </w:rPr>
      <w:tblPr/>
      <w:tcPr>
        <w:tcBorders>
          <w:bottom w:val="single" w:sz="4" w:space="0" w:color="F38200" w:themeColor="accent1"/>
        </w:tcBorders>
      </w:tcPr>
    </w:tblStylePr>
    <w:tblStylePr w:type="lastRow">
      <w:rPr>
        <w:b/>
        <w:bCs/>
      </w:rPr>
      <w:tblPr/>
      <w:tcPr>
        <w:tcBorders>
          <w:top w:val="double" w:sz="4" w:space="0" w:color="F38200" w:themeColor="accent1"/>
        </w:tcBorders>
      </w:tcPr>
    </w:tblStylePr>
    <w:tblStylePr w:type="firstCol">
      <w:rPr>
        <w:b/>
        <w:bCs/>
      </w:rPr>
    </w:tblStylePr>
    <w:tblStylePr w:type="lastCol">
      <w:rPr>
        <w:b/>
        <w:bCs/>
      </w:rPr>
    </w:tblStylePr>
    <w:tblStylePr w:type="band1Vert">
      <w:tblPr/>
      <w:tcPr>
        <w:shd w:val="clear" w:color="auto" w:fill="FFE5C9" w:themeFill="accent1" w:themeFillTint="33"/>
      </w:tcPr>
    </w:tblStylePr>
    <w:tblStylePr w:type="band1Horz">
      <w:tblPr/>
      <w:tcPr>
        <w:shd w:val="clear" w:color="auto" w:fill="FFE5C9" w:themeFill="accent1" w:themeFillTint="33"/>
      </w:tcPr>
    </w:tblStylePr>
  </w:style>
  <w:style w:type="table" w:customStyle="1" w:styleId="ListTable6Colorful-Accent21">
    <w:name w:val="List Table 6 Colorful - Accent 21"/>
    <w:basedOn w:val="TableNormal"/>
    <w:uiPriority w:val="51"/>
    <w:rPr>
      <w:color w:val="6E7B33" w:themeColor="accent2" w:themeShade="BF"/>
    </w:rPr>
    <w:tblPr>
      <w:tblBorders>
        <w:top w:val="single" w:sz="4" w:space="0" w:color="94A545" w:themeColor="accent2"/>
        <w:bottom w:val="single" w:sz="4" w:space="0" w:color="94A545" w:themeColor="accent2"/>
      </w:tblBorders>
    </w:tblPr>
    <w:tblStylePr w:type="firstRow">
      <w:rPr>
        <w:b/>
        <w:bCs/>
      </w:rPr>
      <w:tblPr/>
      <w:tcPr>
        <w:tcBorders>
          <w:bottom w:val="single" w:sz="4" w:space="0" w:color="94A545" w:themeColor="accent2"/>
        </w:tcBorders>
      </w:tcPr>
    </w:tblStylePr>
    <w:tblStylePr w:type="lastRow">
      <w:rPr>
        <w:b/>
        <w:bCs/>
      </w:rPr>
      <w:tblPr/>
      <w:tcPr>
        <w:tcBorders>
          <w:top w:val="double" w:sz="4" w:space="0" w:color="94A545" w:themeColor="accent2"/>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customStyle="1" w:styleId="ListTable6Colorful-Accent31">
    <w:name w:val="List Table 6 Colorful - Accent 31"/>
    <w:basedOn w:val="TableNormal"/>
    <w:uiPriority w:val="51"/>
    <w:rPr>
      <w:color w:val="99A306" w:themeColor="accent3" w:themeShade="BF"/>
    </w:rPr>
    <w:tblPr>
      <w:tblBorders>
        <w:top w:val="single" w:sz="4" w:space="0" w:color="CDDA09" w:themeColor="accent3"/>
        <w:bottom w:val="single" w:sz="4" w:space="0" w:color="CDDA09" w:themeColor="accent3"/>
      </w:tblBorders>
    </w:tblPr>
    <w:tblStylePr w:type="firstRow">
      <w:rPr>
        <w:b/>
        <w:bCs/>
      </w:rPr>
      <w:tblPr/>
      <w:tcPr>
        <w:tcBorders>
          <w:bottom w:val="single" w:sz="4" w:space="0" w:color="CDDA09" w:themeColor="accent3"/>
        </w:tcBorders>
      </w:tcPr>
    </w:tblStylePr>
    <w:tblStylePr w:type="lastRow">
      <w:rPr>
        <w:b/>
        <w:bCs/>
      </w:rPr>
      <w:tblPr/>
      <w:tcPr>
        <w:tcBorders>
          <w:top w:val="double" w:sz="4" w:space="0" w:color="CDDA09" w:themeColor="accent3"/>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customStyle="1" w:styleId="ListTable6Colorful-Accent41">
    <w:name w:val="List Table 6 Colorful - Accent 41"/>
    <w:basedOn w:val="TableNormal"/>
    <w:uiPriority w:val="51"/>
    <w:rPr>
      <w:color w:val="008CBF" w:themeColor="accent4" w:themeShade="BF"/>
    </w:rPr>
    <w:tblPr>
      <w:tblBorders>
        <w:top w:val="single" w:sz="4" w:space="0" w:color="00BCFF" w:themeColor="accent4"/>
        <w:bottom w:val="single" w:sz="4" w:space="0" w:color="00BCFF" w:themeColor="accent4"/>
      </w:tblBorders>
    </w:tblPr>
    <w:tblStylePr w:type="firstRow">
      <w:rPr>
        <w:b/>
        <w:bCs/>
      </w:rPr>
      <w:tblPr/>
      <w:tcPr>
        <w:tcBorders>
          <w:bottom w:val="single" w:sz="4" w:space="0" w:color="00BCFF" w:themeColor="accent4"/>
        </w:tcBorders>
      </w:tcPr>
    </w:tblStylePr>
    <w:tblStylePr w:type="lastRow">
      <w:rPr>
        <w:b/>
        <w:bCs/>
      </w:rPr>
      <w:tblPr/>
      <w:tcPr>
        <w:tcBorders>
          <w:top w:val="double" w:sz="4" w:space="0" w:color="00BCFF" w:themeColor="accent4"/>
        </w:tcBorders>
      </w:tcPr>
    </w:tblStylePr>
    <w:tblStylePr w:type="firstCol">
      <w:rPr>
        <w:b/>
        <w:bCs/>
      </w:rPr>
    </w:tblStylePr>
    <w:tblStylePr w:type="lastCol">
      <w:rPr>
        <w:b/>
        <w:bCs/>
      </w:rPr>
    </w:tblStylePr>
    <w:tblStylePr w:type="band1Vert">
      <w:tblPr/>
      <w:tcPr>
        <w:shd w:val="clear" w:color="auto" w:fill="CCF1FF" w:themeFill="accent4" w:themeFillTint="33"/>
      </w:tcPr>
    </w:tblStylePr>
    <w:tblStylePr w:type="band1Horz">
      <w:tblPr/>
      <w:tcPr>
        <w:shd w:val="clear" w:color="auto" w:fill="CCF1FF" w:themeFill="accent4" w:themeFillTint="33"/>
      </w:tcPr>
    </w:tblStylePr>
  </w:style>
  <w:style w:type="table" w:customStyle="1" w:styleId="ListTable6Colorful-Accent51">
    <w:name w:val="List Table 6 Colorful - Accent 51"/>
    <w:basedOn w:val="TableNormal"/>
    <w:uiPriority w:val="51"/>
    <w:rPr>
      <w:color w:val="B00068" w:themeColor="accent5" w:themeShade="BF"/>
    </w:rPr>
    <w:tblPr>
      <w:tblBorders>
        <w:top w:val="single" w:sz="4" w:space="0" w:color="EC008C" w:themeColor="accent5"/>
        <w:bottom w:val="single" w:sz="4" w:space="0" w:color="EC008C" w:themeColor="accent5"/>
      </w:tblBorders>
    </w:tblPr>
    <w:tblStylePr w:type="firstRow">
      <w:rPr>
        <w:b/>
        <w:bCs/>
      </w:rPr>
      <w:tblPr/>
      <w:tcPr>
        <w:tcBorders>
          <w:bottom w:val="single" w:sz="4" w:space="0" w:color="EC008C" w:themeColor="accent5"/>
        </w:tcBorders>
      </w:tcPr>
    </w:tblStylePr>
    <w:tblStylePr w:type="lastRow">
      <w:rPr>
        <w:b/>
        <w:bCs/>
      </w:rPr>
      <w:tblPr/>
      <w:tcPr>
        <w:tcBorders>
          <w:top w:val="double" w:sz="4" w:space="0" w:color="EC008C" w:themeColor="accent5"/>
        </w:tcBorders>
      </w:tcPr>
    </w:tblStylePr>
    <w:tblStylePr w:type="firstCol">
      <w:rPr>
        <w:b/>
        <w:bCs/>
      </w:rPr>
    </w:tblStylePr>
    <w:tblStylePr w:type="lastCol">
      <w:rPr>
        <w:b/>
        <w:bCs/>
      </w:rPr>
    </w:tblStylePr>
    <w:tblStylePr w:type="band1Vert">
      <w:tblPr/>
      <w:tcPr>
        <w:shd w:val="clear" w:color="auto" w:fill="FFC8E8" w:themeFill="accent5" w:themeFillTint="33"/>
      </w:tcPr>
    </w:tblStylePr>
    <w:tblStylePr w:type="band1Horz">
      <w:tblPr/>
      <w:tcPr>
        <w:shd w:val="clear" w:color="auto" w:fill="FFC8E8" w:themeFill="accent5" w:themeFillTint="33"/>
      </w:tcPr>
    </w:tblStylePr>
  </w:style>
  <w:style w:type="table" w:customStyle="1" w:styleId="ListTable6Colorful-Accent61">
    <w:name w:val="List Table 6 Colorful - Accent 61"/>
    <w:basedOn w:val="TableNormal"/>
    <w:uiPriority w:val="51"/>
    <w:rPr>
      <w:color w:val="673573" w:themeColor="accent6" w:themeShade="BF"/>
    </w:rPr>
    <w:tblPr>
      <w:tblBorders>
        <w:top w:val="single" w:sz="4" w:space="0" w:color="8A479B" w:themeColor="accent6"/>
        <w:bottom w:val="single" w:sz="4" w:space="0" w:color="8A479B" w:themeColor="accent6"/>
      </w:tblBorders>
    </w:tblPr>
    <w:tblStylePr w:type="firstRow">
      <w:rPr>
        <w:b/>
        <w:bCs/>
      </w:rPr>
      <w:tblPr/>
      <w:tcPr>
        <w:tcBorders>
          <w:bottom w:val="single" w:sz="4" w:space="0" w:color="8A479B" w:themeColor="accent6"/>
        </w:tcBorders>
      </w:tcPr>
    </w:tblStylePr>
    <w:tblStylePr w:type="lastRow">
      <w:rPr>
        <w:b/>
        <w:bCs/>
      </w:rPr>
      <w:tblPr/>
      <w:tcPr>
        <w:tcBorders>
          <w:top w:val="double" w:sz="4" w:space="0" w:color="8A479B" w:themeColor="accent6"/>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customStyle="1" w:styleId="ListTable7Colorful1">
    <w:name w:val="List Table 7 Colorful1"/>
    <w:basedOn w:val="TableNormal"/>
    <w:uiPriority w:val="52"/>
    <w:rPr>
      <w:color w:val="000000" w:themeColor="text1"/>
    </w:rP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rPr>
      <w:color w:val="B66100" w:themeColor="accent1" w:themeShade="BF"/>
    </w:rPr>
    <w:tblPr/>
    <w:tblStylePr w:type="firstRow">
      <w:rPr>
        <w:rFonts w:asciiTheme="majorHAnsi" w:eastAsiaTheme="majorEastAsia" w:hAnsiTheme="majorHAnsi" w:cstheme="majorBidi"/>
        <w:i/>
        <w:iCs/>
        <w:sz w:val="26"/>
      </w:rPr>
      <w:tblPr/>
      <w:tcPr>
        <w:tcBorders>
          <w:bottom w:val="single" w:sz="4" w:space="0" w:color="F38200"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38200"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38200"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38200" w:themeColor="accent1"/>
        </w:tcBorders>
        <w:shd w:val="clear" w:color="auto" w:fill="FFFFFF" w:themeFill="background1"/>
      </w:tcPr>
    </w:tblStylePr>
    <w:tblStylePr w:type="band1Vert">
      <w:tblPr/>
      <w:tcPr>
        <w:shd w:val="clear" w:color="auto" w:fill="FFE5C9" w:themeFill="accent1" w:themeFillTint="33"/>
      </w:tcPr>
    </w:tblStylePr>
    <w:tblStylePr w:type="band1Horz">
      <w:tblPr/>
      <w:tcPr>
        <w:shd w:val="clear" w:color="auto" w:fill="FFE5C9"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rPr>
      <w:color w:val="6E7B33" w:themeColor="accent2" w:themeShade="BF"/>
    </w:rPr>
    <w:tblPr/>
    <w:tblStylePr w:type="firstRow">
      <w:rPr>
        <w:rFonts w:asciiTheme="majorHAnsi" w:eastAsiaTheme="majorEastAsia" w:hAnsiTheme="majorHAnsi" w:cstheme="majorBidi"/>
        <w:i/>
        <w:iCs/>
        <w:sz w:val="26"/>
      </w:rPr>
      <w:tblPr/>
      <w:tcPr>
        <w:tcBorders>
          <w:bottom w:val="single" w:sz="4" w:space="0" w:color="94A54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A54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A54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A545" w:themeColor="accent2"/>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rPr>
      <w:color w:val="99A306" w:themeColor="accent3" w:themeShade="BF"/>
    </w:rPr>
    <w:tblPr/>
    <w:tblStylePr w:type="firstRow">
      <w:rPr>
        <w:rFonts w:asciiTheme="majorHAnsi" w:eastAsiaTheme="majorEastAsia" w:hAnsiTheme="majorHAnsi" w:cstheme="majorBidi"/>
        <w:i/>
        <w:iCs/>
        <w:sz w:val="26"/>
      </w:rPr>
      <w:tblPr/>
      <w:tcPr>
        <w:tcBorders>
          <w:bottom w:val="single" w:sz="4" w:space="0" w:color="CDDA0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DDA0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DDA0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DDA09" w:themeColor="accent3"/>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rPr>
      <w:color w:val="008CBF" w:themeColor="accent4" w:themeShade="BF"/>
    </w:rPr>
    <w:tblPr/>
    <w:tblStylePr w:type="firstRow">
      <w:rPr>
        <w:rFonts w:asciiTheme="majorHAnsi" w:eastAsiaTheme="majorEastAsia" w:hAnsiTheme="majorHAnsi" w:cstheme="majorBidi"/>
        <w:i/>
        <w:iCs/>
        <w:sz w:val="26"/>
      </w:rPr>
      <w:tblPr/>
      <w:tcPr>
        <w:tcBorders>
          <w:bottom w:val="single" w:sz="4" w:space="0" w:color="00BCFF"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BCFF"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BCFF"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BCFF" w:themeColor="accent4"/>
        </w:tcBorders>
        <w:shd w:val="clear" w:color="auto" w:fill="FFFFFF" w:themeFill="background1"/>
      </w:tcPr>
    </w:tblStylePr>
    <w:tblStylePr w:type="band1Vert">
      <w:tblPr/>
      <w:tcPr>
        <w:shd w:val="clear" w:color="auto" w:fill="CCF1FF" w:themeFill="accent4" w:themeFillTint="33"/>
      </w:tcPr>
    </w:tblStylePr>
    <w:tblStylePr w:type="band1Horz">
      <w:tblPr/>
      <w:tcPr>
        <w:shd w:val="clear" w:color="auto" w:fill="CCF1FF"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Pr>
      <w:color w:val="B00068" w:themeColor="accent5" w:themeShade="BF"/>
    </w:rPr>
    <w:tblPr/>
    <w:tblStylePr w:type="firstRow">
      <w:rPr>
        <w:rFonts w:asciiTheme="majorHAnsi" w:eastAsiaTheme="majorEastAsia" w:hAnsiTheme="majorHAnsi" w:cstheme="majorBidi"/>
        <w:i/>
        <w:iCs/>
        <w:sz w:val="26"/>
      </w:rPr>
      <w:tblPr/>
      <w:tcPr>
        <w:tcBorders>
          <w:bottom w:val="single" w:sz="4" w:space="0" w:color="EC008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C008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C008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C008C" w:themeColor="accent5"/>
        </w:tcBorders>
        <w:shd w:val="clear" w:color="auto" w:fill="FFFFFF" w:themeFill="background1"/>
      </w:tcPr>
    </w:tblStylePr>
    <w:tblStylePr w:type="band1Vert">
      <w:tblPr/>
      <w:tcPr>
        <w:shd w:val="clear" w:color="auto" w:fill="FFC8E8" w:themeFill="accent5" w:themeFillTint="33"/>
      </w:tcPr>
    </w:tblStylePr>
    <w:tblStylePr w:type="band1Horz">
      <w:tblPr/>
      <w:tcPr>
        <w:shd w:val="clear" w:color="auto" w:fill="FFC8E8"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52"/>
    <w:rPr>
      <w:color w:val="673573" w:themeColor="accent6" w:themeShade="BF"/>
    </w:rPr>
    <w:tblPr/>
    <w:tblStylePr w:type="firstRow">
      <w:rPr>
        <w:rFonts w:asciiTheme="majorHAnsi" w:eastAsiaTheme="majorEastAsia" w:hAnsiTheme="majorHAnsi" w:cstheme="majorBidi"/>
        <w:i/>
        <w:iCs/>
        <w:sz w:val="26"/>
      </w:rPr>
      <w:tblPr/>
      <w:tcPr>
        <w:tcBorders>
          <w:bottom w:val="single" w:sz="4" w:space="0" w:color="8A479B"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A479B"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A479B"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A479B" w:themeColor="accent6"/>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acroTextChar">
    <w:name w:val="Macro Text Char"/>
    <w:basedOn w:val="DefaultParagraphFont"/>
    <w:link w:val="MacroText"/>
    <w:uiPriority w:val="99"/>
    <w:semiHidden/>
    <w:rPr>
      <w:rFonts w:ascii="Consolas" w:hAnsi="Consolas"/>
      <w:sz w:val="22"/>
      <w:szCs w:val="20"/>
    </w:rPr>
  </w:style>
  <w:style w:type="character" w:customStyle="1" w:styleId="Mention1">
    <w:name w:val="Mention1"/>
    <w:basedOn w:val="DefaultParagraphFont"/>
    <w:uiPriority w:val="99"/>
    <w:semiHidden/>
    <w:unhideWhenUsed/>
    <w:rPr>
      <w:color w:val="2B579A"/>
      <w:sz w:val="22"/>
      <w:shd w:val="clear" w:color="auto" w:fill="E6E6E6"/>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styleId="NoSpacing">
    <w:name w:val="No Spacing"/>
    <w:uiPriority w:val="99"/>
    <w:qFormat/>
    <w:rPr>
      <w:color w:val="0D0D0D" w:themeColor="text1" w:themeTint="F2"/>
      <w:sz w:val="22"/>
      <w:lang w:val="en-US" w:eastAsia="ja-JP"/>
    </w:rPr>
  </w:style>
  <w:style w:type="character" w:customStyle="1" w:styleId="NoteHeadingChar">
    <w:name w:val="Note Heading Char"/>
    <w:basedOn w:val="DefaultParagraphFont"/>
    <w:link w:val="NoteHeading"/>
    <w:uiPriority w:val="99"/>
    <w:semiHidden/>
    <w:rPr>
      <w:sz w:val="22"/>
      <w:szCs w:val="20"/>
    </w:rPr>
  </w:style>
  <w:style w:type="character" w:styleId="PlaceholderText">
    <w:name w:val="Placeholder Text"/>
    <w:basedOn w:val="DefaultParagraphFont"/>
    <w:uiPriority w:val="99"/>
    <w:semiHidden/>
    <w:rPr>
      <w:color w:val="808080"/>
      <w:sz w:val="22"/>
    </w:rPr>
  </w:style>
  <w:style w:type="table" w:customStyle="1" w:styleId="PlainTable11">
    <w:name w:val="Plain Table 11"/>
    <w:basedOn w:val="TableNormal"/>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PlainTextChar">
    <w:name w:val="Plain Text Char"/>
    <w:basedOn w:val="DefaultParagraphFont"/>
    <w:link w:val="PlainText"/>
    <w:uiPriority w:val="99"/>
    <w:semiHidden/>
    <w:rPr>
      <w:rFonts w:ascii="Consolas" w:hAnsi="Consolas"/>
      <w:sz w:val="22"/>
      <w:szCs w:val="21"/>
    </w:rPr>
  </w:style>
  <w:style w:type="paragraph" w:styleId="Quote">
    <w:name w:val="Quote"/>
    <w:basedOn w:val="Normal"/>
    <w:next w:val="Normal"/>
    <w:link w:val="QuoteChar"/>
    <w:uiPriority w:val="29"/>
    <w:semiHidden/>
    <w:unhideWhenUsed/>
    <w:qFormat/>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sz w:val="22"/>
      <w:szCs w:val="20"/>
    </w:rPr>
  </w:style>
  <w:style w:type="character" w:customStyle="1" w:styleId="SalutationChar">
    <w:name w:val="Salutation Char"/>
    <w:basedOn w:val="DefaultParagraphFont"/>
    <w:link w:val="Salutation"/>
    <w:uiPriority w:val="99"/>
    <w:semiHidden/>
    <w:rPr>
      <w:sz w:val="22"/>
      <w:szCs w:val="20"/>
    </w:rPr>
  </w:style>
  <w:style w:type="character" w:customStyle="1" w:styleId="SignatureChar">
    <w:name w:val="Signature Char"/>
    <w:basedOn w:val="DefaultParagraphFont"/>
    <w:link w:val="Signature"/>
    <w:uiPriority w:val="99"/>
    <w:semiHidden/>
    <w:rPr>
      <w:sz w:val="22"/>
      <w:szCs w:val="20"/>
    </w:rPr>
  </w:style>
  <w:style w:type="character" w:customStyle="1" w:styleId="SmartHyperlink1">
    <w:name w:val="Smart Hyperlink1"/>
    <w:basedOn w:val="DefaultParagraphFont"/>
    <w:uiPriority w:val="99"/>
    <w:semiHidden/>
    <w:unhideWhenUsed/>
    <w:rPr>
      <w:sz w:val="22"/>
      <w:u w:val="dotted"/>
    </w:rPr>
  </w:style>
  <w:style w:type="character" w:customStyle="1" w:styleId="SubtitleChar">
    <w:name w:val="Subtitle Char"/>
    <w:basedOn w:val="DefaultParagraphFont"/>
    <w:link w:val="Subtitle"/>
    <w:uiPriority w:val="11"/>
    <w:semiHidden/>
    <w:rPr>
      <w:color w:val="595959" w:themeColor="text1" w:themeTint="A6"/>
      <w:spacing w:val="15"/>
      <w:sz w:val="22"/>
    </w:rPr>
  </w:style>
  <w:style w:type="character" w:customStyle="1" w:styleId="SubtleEmphasis1">
    <w:name w:val="Subtle Emphasis1"/>
    <w:basedOn w:val="DefaultParagraphFont"/>
    <w:uiPriority w:val="19"/>
    <w:semiHidden/>
    <w:unhideWhenUsed/>
    <w:qFormat/>
    <w:rPr>
      <w:i/>
      <w:iCs/>
      <w:color w:val="404040" w:themeColor="text1" w:themeTint="BF"/>
      <w:sz w:val="22"/>
    </w:rPr>
  </w:style>
  <w:style w:type="character" w:customStyle="1" w:styleId="SubtleReference1">
    <w:name w:val="Subtle Reference1"/>
    <w:basedOn w:val="DefaultParagraphFont"/>
    <w:uiPriority w:val="31"/>
    <w:semiHidden/>
    <w:unhideWhenUsed/>
    <w:qFormat/>
    <w:rPr>
      <w:smallCaps/>
      <w:color w:val="595959" w:themeColor="text1" w:themeTint="A6"/>
      <w:sz w:val="22"/>
    </w:rPr>
  </w:style>
  <w:style w:type="table" w:customStyle="1" w:styleId="TableGridLight1">
    <w:name w:val="Table Grid Light1"/>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OCHeading1">
    <w:name w:val="TOC Heading1"/>
    <w:basedOn w:val="Heading1"/>
    <w:next w:val="Normal"/>
    <w:uiPriority w:val="39"/>
    <w:semiHidden/>
    <w:unhideWhenUsed/>
    <w:qFormat/>
    <w:pPr>
      <w:spacing w:before="240" w:after="0"/>
      <w:outlineLvl w:val="9"/>
    </w:pPr>
    <w:rPr>
      <w:sz w:val="32"/>
      <w:szCs w:val="32"/>
    </w:rPr>
  </w:style>
  <w:style w:type="character" w:customStyle="1" w:styleId="UnresolvedMention1">
    <w:name w:val="Unresolved Mention1"/>
    <w:basedOn w:val="DefaultParagraphFont"/>
    <w:uiPriority w:val="99"/>
    <w:semiHidden/>
    <w:unhideWhenUsed/>
    <w:rPr>
      <w:color w:val="595959" w:themeColor="text1" w:themeTint="A6"/>
      <w:sz w:val="22"/>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Web Business Set">
      <a:dk1>
        <a:sysClr val="windowText" lastClr="000000"/>
      </a:dk1>
      <a:lt1>
        <a:sysClr val="window" lastClr="FFFFFF"/>
      </a:lt1>
      <a:dk2>
        <a:srgbClr val="071F28"/>
      </a:dk2>
      <a:lt2>
        <a:srgbClr val="E5E6DA"/>
      </a:lt2>
      <a:accent1>
        <a:srgbClr val="F38200"/>
      </a:accent1>
      <a:accent2>
        <a:srgbClr val="94A545"/>
      </a:accent2>
      <a:accent3>
        <a:srgbClr val="CDDA09"/>
      </a:accent3>
      <a:accent4>
        <a:srgbClr val="00BCFF"/>
      </a:accent4>
      <a:accent5>
        <a:srgbClr val="EC008C"/>
      </a:accent5>
      <a:accent6>
        <a:srgbClr val="8A479B"/>
      </a:accent6>
      <a:hlink>
        <a:srgbClr val="0096CE"/>
      </a:hlink>
      <a:folHlink>
        <a:srgbClr val="8A479B"/>
      </a:folHlink>
    </a:clrScheme>
    <a:fontScheme name="Trebuchet MS">
      <a:majorFont>
        <a:latin typeface="Trebuchet MS"/>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c="http://schemas.microsoft.com/office/infopath/2007/PartnerControl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4D42BDC53834445AB68C1A7F0AD7194" ma:contentTypeVersion="7" ma:contentTypeDescription="Create a new document." ma:contentTypeScope="" ma:versionID="7d4e5c62bf9a2f00cf9a248a1ed9319c">
  <xsd:schema xmlns:xsd="http://www.w3.org/2001/XMLSchema" xmlns:xs="http://www.w3.org/2001/XMLSchema" xmlns:p="http://schemas.microsoft.com/office/2006/metadata/properties" xmlns:ns2="b381e731-aa00-4dae-b5e5-276fec7597ca" targetNamespace="http://schemas.microsoft.com/office/2006/metadata/properties" ma:root="true" ma:fieldsID="a852cb7cddec0718c4f62b1560633701" ns2:_="">
    <xsd:import namespace="b381e731-aa00-4dae-b5e5-276fec7597c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81e731-aa00-4dae-b5e5-276fec7597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D4CFFC-AC98-4C66-B4CF-CECE1E85D97E}">
  <ds:schemaRefs>
    <ds:schemaRef ds:uri="http://schemas.microsoft.com/office/infopath/2007/PartnerControls"/>
    <ds:schemaRef ds:uri="http://schemas.microsoft.com/office/2006/metadata/properties"/>
  </ds:schemaRefs>
</ds:datastoreItem>
</file>

<file path=customXml/itemProps2.xml><?xml version="1.0" encoding="utf-8"?>
<ds:datastoreItem xmlns:ds="http://schemas.openxmlformats.org/officeDocument/2006/customXml" ds:itemID="{4C25171F-F1EF-42F4-B36E-32A08FDCAE95}">
  <ds:schemaRefs>
    <ds:schemaRef ds:uri="http://schemas.microsoft.com/sharepoint/v3/contenttype/forms"/>
  </ds:schemaRefs>
</ds:datastoreItem>
</file>

<file path=customXml/itemProps3.xml><?xml version="1.0" encoding="utf-8"?>
<ds:datastoreItem xmlns:ds="http://schemas.openxmlformats.org/officeDocument/2006/customXml" ds:itemID="{DFFAA7A1-F156-47B3-9DE4-02628FF236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81e731-aa00-4dae-b5e5-276fec7597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3</Pages>
  <Words>434</Words>
  <Characters>2475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Cherry Narumon Sriratanaviriyakul</dc:creator>
  <cp:lastModifiedBy>Dieu Yen</cp:lastModifiedBy>
  <cp:revision>12</cp:revision>
  <dcterms:created xsi:type="dcterms:W3CDTF">2026-05-19T07:52:00Z</dcterms:created>
  <dcterms:modified xsi:type="dcterms:W3CDTF">2026-09-13T12:35:00Z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0x01010004D42BDC53834445AB68C1A7F0AD7194</vt:lpwstr>
  </property>
  <property fmtid="{D5CDD505-2E9C-101B-9397-08002B2CF9AE}" pid="3" name="KSOProductBuildVer">
    <vt:lpwstr>1033-6.15.0.8733</vt:lpwstr>
  </property>
  <property fmtid="{D5CDD505-2E9C-101B-9397-08002B2CF9AE}" pid="4" name="ICV">
    <vt:lpwstr>755CBDBEAFADC011FA7F7C6863127B70_42</vt:lpwstr>
  </property>
  <property fmtid="{D5CDD505-2E9C-101B-9397-08002B2CF9AE}" pid="5" name="GrammarlyDocumentId">
    <vt:lpwstr>6d664a25-3658-4450-a75e-a6c74df95199</vt:lpwstr>
  </property>
</Properties>
</file>