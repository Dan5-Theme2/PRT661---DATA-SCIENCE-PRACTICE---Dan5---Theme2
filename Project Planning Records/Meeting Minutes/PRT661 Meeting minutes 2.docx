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19E11E" w14:textId="6A947696" w:rsidR="00131ADA" w:rsidRDefault="002856ED">
      <w:pPr>
        <w:pStyle w:val="Title"/>
      </w:pPr>
      <w:r>
        <w:rPr>
          <w:rFonts w:ascii="Arial" w:hAnsi="Arial" w:cs="Arial"/>
        </w:rPr>
        <w:t>PRT661</w:t>
      </w:r>
      <w:r w:rsidR="00973D29">
        <w:rPr>
          <w:rFonts w:ascii="Arial" w:hAnsi="Arial"/>
          <w:lang w:val="vi-VN"/>
        </w:rPr>
        <w:t xml:space="preserve">- </w:t>
      </w:r>
      <w:r>
        <w:rPr>
          <w:rFonts w:ascii="Arial" w:hAnsi="Arial" w:cs="Arial"/>
        </w:rPr>
        <w:t>Dan5</w:t>
      </w:r>
      <w:r>
        <w:rPr>
          <w:rFonts w:ascii="Arial" w:hAnsi="Arial"/>
          <w:lang w:val="vi-VN"/>
        </w:rPr>
        <w:t xml:space="preserve"> </w:t>
      </w:r>
      <w:r w:rsidR="00F35A01">
        <w:t>-</w:t>
      </w:r>
      <w:r w:rsidR="00D75589">
        <w:t xml:space="preserve"> </w:t>
      </w:r>
      <w:r w:rsidR="00F35A01">
        <w:t>M</w:t>
      </w:r>
      <w:r w:rsidR="00D75589">
        <w:t xml:space="preserve">eeting </w:t>
      </w:r>
      <w:r w:rsidR="00F35A01">
        <w:t>M</w:t>
      </w:r>
      <w:r w:rsidR="00D75589">
        <w:t xml:space="preserve">inutes </w:t>
      </w:r>
      <w:r w:rsidR="00905947">
        <w:t>0</w:t>
      </w:r>
      <w:r w:rsidR="00492F0B">
        <w:t>2</w:t>
      </w:r>
    </w:p>
    <w:tbl>
      <w:tblPr>
        <w:tblW w:w="5000" w:type="pct"/>
        <w:tblLayout w:type="fixed"/>
        <w:tblCellMar>
          <w:left w:w="0" w:type="dxa"/>
          <w:right w:w="0" w:type="dxa"/>
        </w:tblCellMar>
        <w:tblLook w:val="04A0" w:firstRow="1" w:lastRow="0" w:firstColumn="1" w:lastColumn="0" w:noHBand="0" w:noVBand="1"/>
        <w:tblCaption w:val="Location, date, time and attendees list"/>
      </w:tblPr>
      <w:tblGrid>
        <w:gridCol w:w="1712"/>
        <w:gridCol w:w="8368"/>
      </w:tblGrid>
      <w:tr w:rsidR="00131ADA" w14:paraId="0469E86E" w14:textId="77777777">
        <w:tc>
          <w:tcPr>
            <w:tcW w:w="1712" w:type="dxa"/>
          </w:tcPr>
          <w:p w14:paraId="7EDE17AF" w14:textId="77777777" w:rsidR="00131ADA" w:rsidRDefault="00D75589">
            <w:pPr>
              <w:pStyle w:val="FormHeading"/>
            </w:pPr>
            <w:r>
              <w:t>Location:</w:t>
            </w:r>
          </w:p>
        </w:tc>
        <w:tc>
          <w:tcPr>
            <w:tcW w:w="8368" w:type="dxa"/>
          </w:tcPr>
          <w:p w14:paraId="293F81F9" w14:textId="77777777" w:rsidR="00131ADA" w:rsidRDefault="00F35A01">
            <w:pPr>
              <w:pStyle w:val="TableText"/>
            </w:pPr>
            <w:r>
              <w:t>Online Meeting via Teams</w:t>
            </w:r>
          </w:p>
        </w:tc>
      </w:tr>
      <w:tr w:rsidR="00131ADA" w14:paraId="06C5ACA0" w14:textId="77777777">
        <w:tc>
          <w:tcPr>
            <w:tcW w:w="1712" w:type="dxa"/>
          </w:tcPr>
          <w:p w14:paraId="6E067590" w14:textId="77777777" w:rsidR="00131ADA" w:rsidRDefault="00D75589">
            <w:pPr>
              <w:pStyle w:val="FormHeading"/>
            </w:pPr>
            <w:r>
              <w:t>Date:</w:t>
            </w:r>
          </w:p>
        </w:tc>
        <w:tc>
          <w:tcPr>
            <w:tcW w:w="8368" w:type="dxa"/>
          </w:tcPr>
          <w:p w14:paraId="08D8F899" w14:textId="4F293494" w:rsidR="00131ADA" w:rsidRDefault="00C44B55">
            <w:pPr>
              <w:pStyle w:val="TableText"/>
            </w:pPr>
            <w:r>
              <w:rPr>
                <w:rFonts w:ascii="Arial" w:hAnsi="Arial" w:cs="Arial"/>
              </w:rPr>
              <w:t>06</w:t>
            </w:r>
            <w:r w:rsidR="00F35A01">
              <w:t>/</w:t>
            </w:r>
            <w:r>
              <w:rPr>
                <w:rFonts w:ascii="Arial" w:hAnsi="Arial" w:cs="Arial"/>
              </w:rPr>
              <w:t>08</w:t>
            </w:r>
            <w:r w:rsidR="00F35A01">
              <w:t>/2026</w:t>
            </w:r>
          </w:p>
        </w:tc>
      </w:tr>
      <w:tr w:rsidR="00131ADA" w14:paraId="087E8F3D" w14:textId="77777777">
        <w:tc>
          <w:tcPr>
            <w:tcW w:w="1712" w:type="dxa"/>
          </w:tcPr>
          <w:p w14:paraId="687C1B96" w14:textId="77777777" w:rsidR="00131ADA" w:rsidRDefault="00D75589">
            <w:pPr>
              <w:pStyle w:val="FormHeading"/>
            </w:pPr>
            <w:r>
              <w:t>Time:</w:t>
            </w:r>
          </w:p>
        </w:tc>
        <w:tc>
          <w:tcPr>
            <w:tcW w:w="8368" w:type="dxa"/>
          </w:tcPr>
          <w:p w14:paraId="7C3B42CC" w14:textId="160A5C2B" w:rsidR="00131ADA" w:rsidRDefault="00C44B55">
            <w:pPr>
              <w:pStyle w:val="TableText"/>
            </w:pPr>
            <w:r>
              <w:rPr>
                <w:rFonts w:ascii="Arial" w:hAnsi="Arial" w:cs="Arial"/>
              </w:rPr>
              <w:t>09</w:t>
            </w:r>
            <w:r w:rsidR="00F35A01">
              <w:t>:</w:t>
            </w:r>
            <w:r>
              <w:rPr>
                <w:rFonts w:ascii="Arial" w:hAnsi="Arial" w:cs="Arial"/>
              </w:rPr>
              <w:t>00</w:t>
            </w:r>
            <w:r w:rsidR="00905947">
              <w:t>P</w:t>
            </w:r>
            <w:r w:rsidR="00F35A01">
              <w:t xml:space="preserve">M - </w:t>
            </w:r>
            <w:r>
              <w:rPr>
                <w:rFonts w:ascii="Arial" w:hAnsi="Arial" w:cs="Arial"/>
              </w:rPr>
              <w:t>10</w:t>
            </w:r>
            <w:r w:rsidR="00F35A01">
              <w:t>:</w:t>
            </w:r>
            <w:r w:rsidR="00905947">
              <w:t>30</w:t>
            </w:r>
            <w:r w:rsidR="009A5612">
              <w:t>P</w:t>
            </w:r>
            <w:r w:rsidR="00F35A01">
              <w:t>M</w:t>
            </w:r>
          </w:p>
        </w:tc>
      </w:tr>
      <w:tr w:rsidR="00131ADA" w14:paraId="3D949231" w14:textId="77777777">
        <w:tc>
          <w:tcPr>
            <w:tcW w:w="1712" w:type="dxa"/>
          </w:tcPr>
          <w:p w14:paraId="7A49C5D6" w14:textId="77777777" w:rsidR="00131ADA" w:rsidRDefault="00D75589">
            <w:pPr>
              <w:pStyle w:val="FormHeading"/>
            </w:pPr>
            <w:r>
              <w:t>Attendees:</w:t>
            </w:r>
          </w:p>
        </w:tc>
        <w:tc>
          <w:tcPr>
            <w:tcW w:w="8368" w:type="dxa"/>
          </w:tcPr>
          <w:p w14:paraId="7B37A929" w14:textId="77777777" w:rsidR="00131ADA" w:rsidRDefault="00F35A01">
            <w:pPr>
              <w:pStyle w:val="TableText"/>
            </w:pPr>
            <w:r>
              <w:t>Huynh Anh Thi Pham</w:t>
            </w:r>
          </w:p>
          <w:p w14:paraId="21618501" w14:textId="77777777" w:rsidR="00F35A01" w:rsidRDefault="00F35A01">
            <w:pPr>
              <w:pStyle w:val="TableText"/>
            </w:pPr>
            <w:r>
              <w:t>Dieu Yen Diep</w:t>
            </w:r>
          </w:p>
          <w:p w14:paraId="35383BA0" w14:textId="77777777" w:rsidR="00F35A01" w:rsidRDefault="00F35A01">
            <w:pPr>
              <w:pStyle w:val="TableText"/>
            </w:pPr>
            <w:r w:rsidRPr="00F35A01">
              <w:t>Lihini Jinanjalie Deniyelge</w:t>
            </w:r>
          </w:p>
          <w:p w14:paraId="49542ECF" w14:textId="77777777" w:rsidR="00F35A01" w:rsidRDefault="00B364FF">
            <w:pPr>
              <w:pStyle w:val="TableText"/>
            </w:pPr>
            <w:r w:rsidRPr="00B364FF">
              <w:t>Navodya Piumanthi Siriwardhana Senarath Mudiyanselage</w:t>
            </w:r>
          </w:p>
        </w:tc>
      </w:tr>
    </w:tbl>
    <w:p w14:paraId="07B93739" w14:textId="77777777" w:rsidR="00131ADA" w:rsidRDefault="00D75589">
      <w:pPr>
        <w:pStyle w:val="Heading1"/>
      </w:pPr>
      <w:r>
        <w:t>Progress from last meetings</w:t>
      </w:r>
    </w:p>
    <w:tbl>
      <w:tblPr>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288" w:type="dxa"/>
        </w:tblCellMar>
        <w:tblLook w:val="04A0" w:firstRow="1" w:lastRow="0" w:firstColumn="1" w:lastColumn="0" w:noHBand="0" w:noVBand="1"/>
      </w:tblPr>
      <w:tblGrid>
        <w:gridCol w:w="2780"/>
        <w:gridCol w:w="2626"/>
        <w:gridCol w:w="2342"/>
        <w:gridCol w:w="2342"/>
      </w:tblGrid>
      <w:tr w:rsidR="00131ADA" w14:paraId="098E103A" w14:textId="77777777" w:rsidTr="00F35A01">
        <w:trPr>
          <w:tblHeader/>
        </w:trPr>
        <w:tc>
          <w:tcPr>
            <w:tcW w:w="2780" w:type="dxa"/>
          </w:tcPr>
          <w:p w14:paraId="67883BE1" w14:textId="77777777" w:rsidR="00131ADA" w:rsidRDefault="00D75589">
            <w:pPr>
              <w:pStyle w:val="Heading1"/>
            </w:pPr>
            <w:r>
              <w:t>Action items</w:t>
            </w:r>
          </w:p>
        </w:tc>
        <w:tc>
          <w:tcPr>
            <w:tcW w:w="2626" w:type="dxa"/>
          </w:tcPr>
          <w:p w14:paraId="706E0D16" w14:textId="77777777" w:rsidR="00131ADA" w:rsidRDefault="00D75589">
            <w:pPr>
              <w:pStyle w:val="Heading1"/>
            </w:pPr>
            <w:r>
              <w:t>Owner(s)</w:t>
            </w:r>
          </w:p>
        </w:tc>
        <w:tc>
          <w:tcPr>
            <w:tcW w:w="2342" w:type="dxa"/>
          </w:tcPr>
          <w:p w14:paraId="48F909D7" w14:textId="77777777" w:rsidR="00131ADA" w:rsidRDefault="00D75589">
            <w:pPr>
              <w:pStyle w:val="Heading1"/>
            </w:pPr>
            <w:r>
              <w:t>Deadline</w:t>
            </w:r>
          </w:p>
        </w:tc>
        <w:tc>
          <w:tcPr>
            <w:tcW w:w="2342" w:type="dxa"/>
          </w:tcPr>
          <w:p w14:paraId="14FB58E5" w14:textId="77777777" w:rsidR="00131ADA" w:rsidRDefault="00D75589">
            <w:pPr>
              <w:pStyle w:val="Heading1"/>
            </w:pPr>
            <w:r>
              <w:t>Status</w:t>
            </w:r>
          </w:p>
        </w:tc>
      </w:tr>
      <w:tr w:rsidR="00492F0B" w14:paraId="72DB89C3" w14:textId="77777777" w:rsidTr="00F35A01">
        <w:tc>
          <w:tcPr>
            <w:tcW w:w="2780" w:type="dxa"/>
          </w:tcPr>
          <w:p w14:paraId="2A113C0A" w14:textId="6B35B22C" w:rsidR="00492F0B" w:rsidRPr="007277EF" w:rsidRDefault="003F64F6" w:rsidP="00492F0B">
            <w:pPr>
              <w:rPr>
                <w:rFonts w:asciiTheme="majorHAnsi" w:hAnsiTheme="majorHAnsi"/>
              </w:rPr>
            </w:pPr>
            <w:r w:rsidRPr="003F64F6">
              <w:rPr>
                <w:rFonts w:asciiTheme="majorHAnsi" w:hAnsiTheme="majorHAnsi" w:cs="Arial"/>
              </w:rPr>
              <w:t>Review Assessment 1 requirements and rubric</w:t>
            </w:r>
          </w:p>
        </w:tc>
        <w:tc>
          <w:tcPr>
            <w:tcW w:w="2626" w:type="dxa"/>
          </w:tcPr>
          <w:p w14:paraId="72392399" w14:textId="77777777" w:rsidR="00492F0B" w:rsidRPr="00A038DA" w:rsidRDefault="00492F0B" w:rsidP="00492F0B">
            <w:r w:rsidRPr="004052FE">
              <w:t>All members</w:t>
            </w:r>
          </w:p>
        </w:tc>
        <w:tc>
          <w:tcPr>
            <w:tcW w:w="2342" w:type="dxa"/>
          </w:tcPr>
          <w:p w14:paraId="151787DD" w14:textId="69ADECB1" w:rsidR="00492F0B" w:rsidRPr="00AA45C0" w:rsidRDefault="003F64F6" w:rsidP="00492F0B">
            <w:r w:rsidRPr="003F64F6">
              <w:t>06</w:t>
            </w:r>
            <w:r w:rsidR="00492F0B" w:rsidRPr="00103258">
              <w:t>/</w:t>
            </w:r>
            <w:r w:rsidRPr="003F64F6">
              <w:t>08</w:t>
            </w:r>
            <w:r w:rsidR="00492F0B" w:rsidRPr="00103258">
              <w:t>/2026</w:t>
            </w:r>
          </w:p>
        </w:tc>
        <w:tc>
          <w:tcPr>
            <w:tcW w:w="2342" w:type="dxa"/>
          </w:tcPr>
          <w:p w14:paraId="42C3F6B0" w14:textId="78927FAA" w:rsidR="00492F0B" w:rsidRPr="007529DA" w:rsidRDefault="000356BF" w:rsidP="00492F0B">
            <w:r>
              <w:t>Completed</w:t>
            </w:r>
          </w:p>
        </w:tc>
      </w:tr>
      <w:tr w:rsidR="003F64F6" w14:paraId="09D8FF09" w14:textId="77777777" w:rsidTr="00F35A01">
        <w:tc>
          <w:tcPr>
            <w:tcW w:w="2780" w:type="dxa"/>
          </w:tcPr>
          <w:p w14:paraId="5EBE555E" w14:textId="0F01555C" w:rsidR="003F64F6" w:rsidRPr="00257C12" w:rsidRDefault="003F64F6" w:rsidP="003F64F6">
            <w:r w:rsidRPr="003F64F6">
              <w:t>Explore potential project topics and datasets</w:t>
            </w:r>
          </w:p>
        </w:tc>
        <w:tc>
          <w:tcPr>
            <w:tcW w:w="2626" w:type="dxa"/>
          </w:tcPr>
          <w:p w14:paraId="46DDD363" w14:textId="77777777" w:rsidR="003F64F6" w:rsidRDefault="003F64F6" w:rsidP="003F64F6">
            <w:r w:rsidRPr="004052FE">
              <w:t>All members</w:t>
            </w:r>
          </w:p>
        </w:tc>
        <w:tc>
          <w:tcPr>
            <w:tcW w:w="2342" w:type="dxa"/>
          </w:tcPr>
          <w:p w14:paraId="47034772" w14:textId="133A9772" w:rsidR="003F64F6" w:rsidRDefault="003F64F6" w:rsidP="003F64F6">
            <w:r w:rsidRPr="003F64F6">
              <w:t>06</w:t>
            </w:r>
            <w:r w:rsidRPr="00103258">
              <w:t>/</w:t>
            </w:r>
            <w:r w:rsidRPr="003F64F6">
              <w:t>08</w:t>
            </w:r>
            <w:r w:rsidRPr="00103258">
              <w:t>/2026</w:t>
            </w:r>
          </w:p>
        </w:tc>
        <w:tc>
          <w:tcPr>
            <w:tcW w:w="2342" w:type="dxa"/>
          </w:tcPr>
          <w:p w14:paraId="63D8A905" w14:textId="5F4346B4" w:rsidR="003F64F6" w:rsidRDefault="003F64F6" w:rsidP="003F64F6">
            <w:r>
              <w:t>Completed</w:t>
            </w:r>
          </w:p>
        </w:tc>
      </w:tr>
      <w:tr w:rsidR="003F64F6" w14:paraId="7E726511" w14:textId="77777777" w:rsidTr="00F35A01">
        <w:tc>
          <w:tcPr>
            <w:tcW w:w="2780" w:type="dxa"/>
          </w:tcPr>
          <w:p w14:paraId="64BCA40E" w14:textId="7363C01B" w:rsidR="003F64F6" w:rsidRPr="005D2430" w:rsidRDefault="003F64F6" w:rsidP="003F64F6">
            <w:r w:rsidRPr="003F64F6">
              <w:t>Identify potential data sources for the proposed project</w:t>
            </w:r>
          </w:p>
        </w:tc>
        <w:tc>
          <w:tcPr>
            <w:tcW w:w="2626" w:type="dxa"/>
          </w:tcPr>
          <w:p w14:paraId="33EE983C" w14:textId="77777777" w:rsidR="003F64F6" w:rsidRDefault="003F64F6" w:rsidP="003F64F6">
            <w:r w:rsidRPr="004052FE">
              <w:t>All members</w:t>
            </w:r>
          </w:p>
        </w:tc>
        <w:tc>
          <w:tcPr>
            <w:tcW w:w="2342" w:type="dxa"/>
          </w:tcPr>
          <w:p w14:paraId="635305E5" w14:textId="4165BFB5" w:rsidR="003F64F6" w:rsidRDefault="003F64F6" w:rsidP="003F64F6">
            <w:r w:rsidRPr="000507A9">
              <w:t>06/08/2026</w:t>
            </w:r>
          </w:p>
        </w:tc>
        <w:tc>
          <w:tcPr>
            <w:tcW w:w="2342" w:type="dxa"/>
          </w:tcPr>
          <w:p w14:paraId="031602B4" w14:textId="0B447CF6" w:rsidR="003F64F6" w:rsidRDefault="003F64F6" w:rsidP="003F64F6">
            <w:r>
              <w:t>Completed</w:t>
            </w:r>
          </w:p>
        </w:tc>
      </w:tr>
    </w:tbl>
    <w:p w14:paraId="07466DFE" w14:textId="77777777" w:rsidR="00131ADA" w:rsidRDefault="00131ADA"/>
    <w:p w14:paraId="33F66D16" w14:textId="77777777" w:rsidR="00131ADA" w:rsidRDefault="00D75589">
      <w:pPr>
        <w:pStyle w:val="Heading1"/>
      </w:pPr>
      <w:r>
        <w:t>Discussion Point</w:t>
      </w:r>
    </w:p>
    <w:p w14:paraId="5388822F" w14:textId="77777777" w:rsidR="003F64F6" w:rsidRDefault="003F64F6" w:rsidP="003F64F6">
      <w:pPr>
        <w:pStyle w:val="ListNumber"/>
      </w:pPr>
      <w:r>
        <w:t>The group discussed and clarified the Assessment 1 rubric and submission requirements, particularly the expectations regarding project feasibility, Theme 2 alignment, data acquisition, architecture, workflow, and evidence of collaboration.</w:t>
      </w:r>
    </w:p>
    <w:p w14:paraId="36F71623" w14:textId="77777777" w:rsidR="003F64F6" w:rsidRDefault="003F64F6" w:rsidP="003F64F6">
      <w:pPr>
        <w:pStyle w:val="ListNumber"/>
      </w:pPr>
      <w:r>
        <w:t>The group discussed whether the proposed project should remain focused on the original topic or consider alternative project directions based on dataset availability and project feasibility.</w:t>
      </w:r>
    </w:p>
    <w:p w14:paraId="40191BCD" w14:textId="77777777" w:rsidR="003F64F6" w:rsidRDefault="003F64F6" w:rsidP="003F64F6">
      <w:pPr>
        <w:pStyle w:val="ListNumber"/>
      </w:pPr>
      <w:r>
        <w:t>Several potential datasets were reviewed and compared based on:</w:t>
      </w:r>
    </w:p>
    <w:p w14:paraId="1E4C4E35" w14:textId="77777777" w:rsidR="003F64F6" w:rsidRDefault="003F64F6" w:rsidP="00F06665">
      <w:pPr>
        <w:pStyle w:val="ListNumber"/>
        <w:numPr>
          <w:ilvl w:val="0"/>
          <w:numId w:val="11"/>
        </w:numPr>
      </w:pPr>
      <w:r>
        <w:lastRenderedPageBreak/>
        <w:t>Relevance to the proposed problem.</w:t>
      </w:r>
    </w:p>
    <w:p w14:paraId="70610CB6" w14:textId="77777777" w:rsidR="003F64F6" w:rsidRDefault="003F64F6" w:rsidP="00F06665">
      <w:pPr>
        <w:pStyle w:val="ListNumber"/>
        <w:numPr>
          <w:ilvl w:val="0"/>
          <w:numId w:val="11"/>
        </w:numPr>
      </w:pPr>
      <w:r>
        <w:t>Availability and accessibility.</w:t>
      </w:r>
    </w:p>
    <w:p w14:paraId="56318A91" w14:textId="77777777" w:rsidR="003F64F6" w:rsidRDefault="003F64F6" w:rsidP="00F06665">
      <w:pPr>
        <w:pStyle w:val="ListNumber"/>
        <w:numPr>
          <w:ilvl w:val="0"/>
          <w:numId w:val="11"/>
        </w:numPr>
      </w:pPr>
      <w:r>
        <w:t>Dataset size and coverage.</w:t>
      </w:r>
    </w:p>
    <w:p w14:paraId="459DBE9B" w14:textId="77777777" w:rsidR="003F64F6" w:rsidRDefault="003F64F6" w:rsidP="00F06665">
      <w:pPr>
        <w:pStyle w:val="ListNumber"/>
        <w:numPr>
          <w:ilvl w:val="0"/>
          <w:numId w:val="11"/>
        </w:numPr>
      </w:pPr>
      <w:r>
        <w:t>Suitability for predictive analytics and machine learning.</w:t>
      </w:r>
    </w:p>
    <w:p w14:paraId="4FA629A8" w14:textId="77777777" w:rsidR="003F64F6" w:rsidRDefault="003F64F6" w:rsidP="00F06665">
      <w:pPr>
        <w:pStyle w:val="ListNumber"/>
        <w:numPr>
          <w:ilvl w:val="0"/>
          <w:numId w:val="11"/>
        </w:numPr>
      </w:pPr>
      <w:r>
        <w:t>Reliability of the data source.</w:t>
      </w:r>
    </w:p>
    <w:p w14:paraId="3498FAB5" w14:textId="77777777" w:rsidR="003F64F6" w:rsidRDefault="003F64F6" w:rsidP="003F64F6">
      <w:pPr>
        <w:pStyle w:val="ListNumber"/>
      </w:pPr>
      <w:r>
        <w:t>The group discussed potential missing-value issues identified in the available datasets. Members agreed that the extent and pattern of missing data should be documented as an initial project risk rather than deciding on detailed data-processing methods at this proposal stage.</w:t>
      </w:r>
    </w:p>
    <w:p w14:paraId="6BD6C213" w14:textId="77777777" w:rsidR="003F64F6" w:rsidRDefault="003F64F6" w:rsidP="003F64F6">
      <w:pPr>
        <w:pStyle w:val="ListNumber"/>
      </w:pPr>
      <w:r>
        <w:t>The group discussed the importance of demonstrating a clear real-world problem and explaining why the proposed predictive solution would provide practical value.</w:t>
      </w:r>
    </w:p>
    <w:p w14:paraId="69A9B8AA" w14:textId="3F43172E" w:rsidR="00492F0B" w:rsidRDefault="003F64F6" w:rsidP="003F64F6">
      <w:pPr>
        <w:pStyle w:val="ListNumber"/>
      </w:pPr>
      <w:r>
        <w:t>The group agreed to divide the Assessment 1 preparation tasks among members so that each member has a clearly defined responsibility.</w:t>
      </w:r>
    </w:p>
    <w:tbl>
      <w:tblPr>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288" w:type="dxa"/>
        </w:tblCellMar>
        <w:tblLook w:val="04A0" w:firstRow="1" w:lastRow="0" w:firstColumn="1" w:lastColumn="0" w:noHBand="0" w:noVBand="1"/>
      </w:tblPr>
      <w:tblGrid>
        <w:gridCol w:w="2724"/>
        <w:gridCol w:w="2722"/>
        <w:gridCol w:w="2302"/>
        <w:gridCol w:w="2342"/>
      </w:tblGrid>
      <w:tr w:rsidR="00131ADA" w14:paraId="775A3A43" w14:textId="77777777" w:rsidTr="00EC3FFB">
        <w:trPr>
          <w:tblHeader/>
        </w:trPr>
        <w:tc>
          <w:tcPr>
            <w:tcW w:w="2724" w:type="dxa"/>
          </w:tcPr>
          <w:p w14:paraId="2F1E4A65" w14:textId="77777777" w:rsidR="00131ADA" w:rsidRDefault="00D75589">
            <w:pPr>
              <w:pStyle w:val="Heading1"/>
            </w:pPr>
            <w:r>
              <w:t>Action items</w:t>
            </w:r>
          </w:p>
        </w:tc>
        <w:tc>
          <w:tcPr>
            <w:tcW w:w="2722" w:type="dxa"/>
          </w:tcPr>
          <w:p w14:paraId="3818C91A" w14:textId="77777777" w:rsidR="00131ADA" w:rsidRDefault="00D75589">
            <w:pPr>
              <w:pStyle w:val="Heading1"/>
            </w:pPr>
            <w:r>
              <w:t>Owner(s)</w:t>
            </w:r>
          </w:p>
        </w:tc>
        <w:tc>
          <w:tcPr>
            <w:tcW w:w="2302" w:type="dxa"/>
          </w:tcPr>
          <w:p w14:paraId="29E7BE11" w14:textId="77777777" w:rsidR="00131ADA" w:rsidRDefault="00D75589">
            <w:pPr>
              <w:pStyle w:val="Heading1"/>
            </w:pPr>
            <w:r>
              <w:t>Deadline</w:t>
            </w:r>
          </w:p>
        </w:tc>
        <w:tc>
          <w:tcPr>
            <w:tcW w:w="2342" w:type="dxa"/>
          </w:tcPr>
          <w:p w14:paraId="3A7360ED" w14:textId="77777777" w:rsidR="00131ADA" w:rsidRDefault="00D75589">
            <w:pPr>
              <w:pStyle w:val="Heading1"/>
            </w:pPr>
            <w:r>
              <w:t>Status</w:t>
            </w:r>
          </w:p>
        </w:tc>
      </w:tr>
      <w:tr w:rsidR="005C3B25" w14:paraId="523D0DFB" w14:textId="77777777" w:rsidTr="00EC3FFB">
        <w:tc>
          <w:tcPr>
            <w:tcW w:w="2724" w:type="dxa"/>
          </w:tcPr>
          <w:p w14:paraId="5B7A1832" w14:textId="5A47CC36" w:rsidR="00460A41" w:rsidRDefault="003F64F6">
            <w:r w:rsidRPr="003F64F6">
              <w:t>Confirm the most suitable dataset for the proposed project</w:t>
            </w:r>
          </w:p>
        </w:tc>
        <w:tc>
          <w:tcPr>
            <w:tcW w:w="2722" w:type="dxa"/>
          </w:tcPr>
          <w:p w14:paraId="75FF19BE" w14:textId="77777777" w:rsidR="00460A41" w:rsidRDefault="00AF77C1">
            <w:r>
              <w:t>All members</w:t>
            </w:r>
          </w:p>
        </w:tc>
        <w:tc>
          <w:tcPr>
            <w:tcW w:w="2302" w:type="dxa"/>
          </w:tcPr>
          <w:p w14:paraId="568B7739" w14:textId="32DC6537" w:rsidR="00460A41" w:rsidRDefault="003F64F6">
            <w:r w:rsidRPr="003F64F6">
              <w:t>09</w:t>
            </w:r>
            <w:r w:rsidR="00AF77C1">
              <w:t>/</w:t>
            </w:r>
            <w:r w:rsidRPr="003F64F6">
              <w:t>08</w:t>
            </w:r>
            <w:r w:rsidR="00AF77C1">
              <w:t>/2026</w:t>
            </w:r>
          </w:p>
        </w:tc>
        <w:tc>
          <w:tcPr>
            <w:tcW w:w="2342" w:type="dxa"/>
          </w:tcPr>
          <w:p w14:paraId="3F69A072" w14:textId="77777777" w:rsidR="00460A41" w:rsidRDefault="00AF77C1">
            <w:r>
              <w:t>In progress</w:t>
            </w:r>
          </w:p>
        </w:tc>
      </w:tr>
      <w:tr w:rsidR="005C3B25" w14:paraId="677A5EC5" w14:textId="77777777" w:rsidTr="00EC3FFB">
        <w:tc>
          <w:tcPr>
            <w:tcW w:w="2724" w:type="dxa"/>
          </w:tcPr>
          <w:p w14:paraId="0B4E247D" w14:textId="75A1BD75" w:rsidR="00460A41" w:rsidRDefault="003F64F6">
            <w:r w:rsidRPr="003F64F6">
              <w:t>Document dataset sources and availability</w:t>
            </w:r>
          </w:p>
        </w:tc>
        <w:tc>
          <w:tcPr>
            <w:tcW w:w="2722" w:type="dxa"/>
          </w:tcPr>
          <w:p w14:paraId="4FDA7BC4" w14:textId="77777777" w:rsidR="00460A41" w:rsidRDefault="00AF77C1">
            <w:r>
              <w:t>All members</w:t>
            </w:r>
          </w:p>
        </w:tc>
        <w:tc>
          <w:tcPr>
            <w:tcW w:w="2302" w:type="dxa"/>
          </w:tcPr>
          <w:p w14:paraId="0BCAFC6D" w14:textId="0C09C2B9" w:rsidR="00460A41" w:rsidRDefault="003F64F6">
            <w:r w:rsidRPr="003F64F6">
              <w:t>09</w:t>
            </w:r>
            <w:r w:rsidR="00AF77C1">
              <w:t>/</w:t>
            </w:r>
            <w:r w:rsidRPr="003F64F6">
              <w:t>08</w:t>
            </w:r>
            <w:r w:rsidR="00AF77C1">
              <w:t>/2026</w:t>
            </w:r>
          </w:p>
        </w:tc>
        <w:tc>
          <w:tcPr>
            <w:tcW w:w="2342" w:type="dxa"/>
          </w:tcPr>
          <w:p w14:paraId="05429C7F" w14:textId="77777777" w:rsidR="00460A41" w:rsidRDefault="00AF77C1">
            <w:r>
              <w:t>In progress</w:t>
            </w:r>
          </w:p>
        </w:tc>
      </w:tr>
      <w:tr w:rsidR="003F64F6" w14:paraId="35EEC788" w14:textId="77777777" w:rsidTr="00765220">
        <w:tc>
          <w:tcPr>
            <w:tcW w:w="2724" w:type="dxa"/>
          </w:tcPr>
          <w:p w14:paraId="4AFB7FB7" w14:textId="1D2FBF36" w:rsidR="003F64F6" w:rsidRPr="003F64F6" w:rsidRDefault="003F64F6" w:rsidP="00765220">
            <w:pPr>
              <w:rPr>
                <w:rFonts w:ascii="Arial" w:hAnsi="Arial"/>
                <w:lang w:val="vi-VN"/>
              </w:rPr>
            </w:pPr>
            <w:r w:rsidRPr="003F64F6">
              <w:t>Assign tasks for group members</w:t>
            </w:r>
          </w:p>
        </w:tc>
        <w:tc>
          <w:tcPr>
            <w:tcW w:w="2722" w:type="dxa"/>
          </w:tcPr>
          <w:p w14:paraId="2D5F5C82" w14:textId="33FDD7DB" w:rsidR="003F64F6" w:rsidRDefault="003F64F6" w:rsidP="00765220">
            <w:r>
              <w:t>All members</w:t>
            </w:r>
          </w:p>
        </w:tc>
        <w:tc>
          <w:tcPr>
            <w:tcW w:w="2302" w:type="dxa"/>
          </w:tcPr>
          <w:p w14:paraId="3E6CB693" w14:textId="65F41EA5" w:rsidR="003F64F6" w:rsidRPr="003F64F6" w:rsidRDefault="003F64F6" w:rsidP="00765220">
            <w:r w:rsidRPr="003F64F6">
              <w:t>11</w:t>
            </w:r>
            <w:r>
              <w:t>/</w:t>
            </w:r>
            <w:r w:rsidRPr="003F64F6">
              <w:t>08</w:t>
            </w:r>
            <w:r>
              <w:t>/2026</w:t>
            </w:r>
          </w:p>
        </w:tc>
        <w:tc>
          <w:tcPr>
            <w:tcW w:w="2342" w:type="dxa"/>
          </w:tcPr>
          <w:p w14:paraId="6BA50CF3" w14:textId="468AF24D" w:rsidR="003F64F6" w:rsidRDefault="003F64F6" w:rsidP="00765220">
            <w:r>
              <w:t>In progress</w:t>
            </w:r>
          </w:p>
        </w:tc>
      </w:tr>
      <w:tr w:rsidR="005C3B25" w14:paraId="785E1621" w14:textId="77777777" w:rsidTr="00EC3FFB">
        <w:tc>
          <w:tcPr>
            <w:tcW w:w="2724" w:type="dxa"/>
          </w:tcPr>
          <w:p w14:paraId="5C9292F7" w14:textId="1C76D45E" w:rsidR="00460A41" w:rsidRDefault="003F64F6">
            <w:r w:rsidRPr="003F64F6">
              <w:t>Develop the initial architecture diagram</w:t>
            </w:r>
          </w:p>
        </w:tc>
        <w:tc>
          <w:tcPr>
            <w:tcW w:w="2722" w:type="dxa"/>
          </w:tcPr>
          <w:p w14:paraId="7E1D010B" w14:textId="77777777" w:rsidR="00460A41" w:rsidRDefault="00AF77C1">
            <w:r>
              <w:t>All members</w:t>
            </w:r>
          </w:p>
        </w:tc>
        <w:tc>
          <w:tcPr>
            <w:tcW w:w="2302" w:type="dxa"/>
          </w:tcPr>
          <w:p w14:paraId="39BDF1BE" w14:textId="09928803" w:rsidR="00460A41" w:rsidRDefault="003F64F6">
            <w:r w:rsidRPr="003F64F6">
              <w:t>11</w:t>
            </w:r>
            <w:r w:rsidR="00AF77C1">
              <w:t>/</w:t>
            </w:r>
            <w:r w:rsidRPr="003F64F6">
              <w:t>08</w:t>
            </w:r>
            <w:r w:rsidR="00AF77C1">
              <w:t>/2026</w:t>
            </w:r>
          </w:p>
        </w:tc>
        <w:tc>
          <w:tcPr>
            <w:tcW w:w="2342" w:type="dxa"/>
          </w:tcPr>
          <w:p w14:paraId="46EFCB7B" w14:textId="77777777" w:rsidR="00460A41" w:rsidRDefault="00AF77C1">
            <w:r>
              <w:t>In progress</w:t>
            </w:r>
          </w:p>
        </w:tc>
      </w:tr>
      <w:tr w:rsidR="005C3B25" w14:paraId="26349B05" w14:textId="77777777" w:rsidTr="00EC3FFB">
        <w:tc>
          <w:tcPr>
            <w:tcW w:w="2724" w:type="dxa"/>
          </w:tcPr>
          <w:p w14:paraId="4C83F822" w14:textId="02A69746" w:rsidR="00460A41" w:rsidRDefault="003F64F6">
            <w:r w:rsidRPr="003F64F6">
              <w:t>Develop the initial workflow plan</w:t>
            </w:r>
          </w:p>
        </w:tc>
        <w:tc>
          <w:tcPr>
            <w:tcW w:w="2722" w:type="dxa"/>
          </w:tcPr>
          <w:p w14:paraId="7DD30BD6" w14:textId="77777777" w:rsidR="00460A41" w:rsidRDefault="00AF77C1">
            <w:r>
              <w:t>All members</w:t>
            </w:r>
          </w:p>
        </w:tc>
        <w:tc>
          <w:tcPr>
            <w:tcW w:w="2302" w:type="dxa"/>
          </w:tcPr>
          <w:p w14:paraId="247A08A1" w14:textId="45950CBE" w:rsidR="00460A41" w:rsidRDefault="003F64F6">
            <w:r w:rsidRPr="003F64F6">
              <w:t>11</w:t>
            </w:r>
            <w:r w:rsidR="00AF77C1">
              <w:t>/</w:t>
            </w:r>
            <w:r w:rsidRPr="003F64F6">
              <w:t>08</w:t>
            </w:r>
            <w:r w:rsidR="00AF77C1">
              <w:t>/2026</w:t>
            </w:r>
          </w:p>
        </w:tc>
        <w:tc>
          <w:tcPr>
            <w:tcW w:w="2342" w:type="dxa"/>
          </w:tcPr>
          <w:p w14:paraId="78A9D3F0" w14:textId="77777777" w:rsidR="00460A41" w:rsidRDefault="00AF77C1">
            <w:r>
              <w:t>In progress</w:t>
            </w:r>
          </w:p>
        </w:tc>
      </w:tr>
      <w:tr w:rsidR="005C3B25" w14:paraId="3FA6D367" w14:textId="77777777" w:rsidTr="00EC3FFB">
        <w:trPr>
          <w:trHeight w:val="405"/>
        </w:trPr>
        <w:tc>
          <w:tcPr>
            <w:tcW w:w="2724" w:type="dxa"/>
          </w:tcPr>
          <w:p w14:paraId="4B2BD9F8" w14:textId="01B3AD96" w:rsidR="00460A41" w:rsidRDefault="003F64F6">
            <w:r w:rsidRPr="003F64F6">
              <w:t>Review the Assessment 1 report and ensure all required sections are covered</w:t>
            </w:r>
          </w:p>
        </w:tc>
        <w:tc>
          <w:tcPr>
            <w:tcW w:w="2722" w:type="dxa"/>
          </w:tcPr>
          <w:p w14:paraId="6C55E00C" w14:textId="77777777" w:rsidR="00460A41" w:rsidRDefault="00AF77C1">
            <w:r>
              <w:t>All members</w:t>
            </w:r>
          </w:p>
        </w:tc>
        <w:tc>
          <w:tcPr>
            <w:tcW w:w="2302" w:type="dxa"/>
          </w:tcPr>
          <w:p w14:paraId="35812E36" w14:textId="319554DF" w:rsidR="00460A41" w:rsidRDefault="003F64F6">
            <w:r w:rsidRPr="003F64F6">
              <w:t>11</w:t>
            </w:r>
            <w:r w:rsidR="00AF77C1">
              <w:t>/</w:t>
            </w:r>
            <w:r w:rsidRPr="003F64F6">
              <w:t>08</w:t>
            </w:r>
            <w:r w:rsidR="00AF77C1">
              <w:t>/2026</w:t>
            </w:r>
          </w:p>
        </w:tc>
        <w:tc>
          <w:tcPr>
            <w:tcW w:w="2342" w:type="dxa"/>
          </w:tcPr>
          <w:p w14:paraId="37D69F37" w14:textId="77777777" w:rsidR="00460A41" w:rsidRDefault="00AF77C1">
            <w:r>
              <w:t>In progress</w:t>
            </w:r>
          </w:p>
        </w:tc>
      </w:tr>
    </w:tbl>
    <w:p w14:paraId="699557DE" w14:textId="77777777" w:rsidR="00131ADA" w:rsidRDefault="00131ADA">
      <w:pPr>
        <w:pStyle w:val="ListNumber"/>
        <w:numPr>
          <w:ilvl w:val="0"/>
          <w:numId w:val="0"/>
        </w:numPr>
        <w:ind w:left="360"/>
      </w:pPr>
    </w:p>
    <w:p w14:paraId="2158BDFC" w14:textId="77777777" w:rsidR="00131ADA" w:rsidRDefault="00D75589">
      <w:pPr>
        <w:pStyle w:val="Heading1"/>
      </w:pPr>
      <w:r>
        <w:t>Next meeting time and venue</w:t>
      </w:r>
    </w:p>
    <w:p w14:paraId="647D3A52" w14:textId="2CCD9B27" w:rsidR="00131ADA" w:rsidRDefault="00D75589">
      <w:pPr>
        <w:spacing w:line="240" w:lineRule="auto"/>
        <w:contextualSpacing/>
      </w:pPr>
      <w:r>
        <w:t>Date:</w:t>
      </w:r>
      <w:r w:rsidR="00DC559A">
        <w:t xml:space="preserve"> </w:t>
      </w:r>
      <w:r w:rsidR="00492F0B">
        <w:rPr>
          <w:rFonts w:ascii="Calibri" w:hAnsi="Calibri" w:cs="Calibri"/>
        </w:rPr>
        <w:t xml:space="preserve">Around </w:t>
      </w:r>
      <w:r w:rsidR="003F64F6">
        <w:rPr>
          <w:rFonts w:ascii="Arial" w:hAnsi="Arial" w:cs="Arial"/>
        </w:rPr>
        <w:t>11</w:t>
      </w:r>
      <w:r w:rsidR="00DC559A">
        <w:t>/</w:t>
      </w:r>
      <w:r w:rsidR="003F64F6">
        <w:rPr>
          <w:rFonts w:ascii="Arial" w:hAnsi="Arial" w:cs="Arial"/>
        </w:rPr>
        <w:t>08</w:t>
      </w:r>
      <w:r w:rsidR="00DC559A">
        <w:t>/2026</w:t>
      </w:r>
    </w:p>
    <w:p w14:paraId="33334A76" w14:textId="77777777" w:rsidR="00131ADA" w:rsidRDefault="00D75589">
      <w:pPr>
        <w:spacing w:line="240" w:lineRule="auto"/>
        <w:contextualSpacing/>
      </w:pPr>
      <w:r>
        <w:t>Time:</w:t>
      </w:r>
      <w:r w:rsidR="00DC559A">
        <w:t xml:space="preserve"> After </w:t>
      </w:r>
      <w:r w:rsidR="00973D29">
        <w:rPr>
          <w:rFonts w:ascii="Arial" w:hAnsi="Arial" w:cs="Arial"/>
        </w:rPr>
        <w:t>8</w:t>
      </w:r>
      <w:r w:rsidR="00DC559A">
        <w:t>:00</w:t>
      </w:r>
      <w:r w:rsidR="00901588">
        <w:t>P</w:t>
      </w:r>
      <w:r w:rsidR="00DC559A">
        <w:t>M</w:t>
      </w:r>
      <w:r>
        <w:br/>
        <w:t>Venue:</w:t>
      </w:r>
      <w:r w:rsidR="00DC559A">
        <w:t xml:space="preserve"> Online </w:t>
      </w:r>
    </w:p>
    <w:p w14:paraId="51BC4F35" w14:textId="77777777" w:rsidR="00131ADA" w:rsidRDefault="00131ADA"/>
    <w:p w14:paraId="403782E3" w14:textId="77777777" w:rsidR="00131ADA" w:rsidRDefault="00131ADA"/>
    <w:sectPr w:rsidR="00131ADA">
      <w:headerReference w:type="even" r:id="rId10"/>
      <w:headerReference w:type="default" r:id="rId11"/>
      <w:footerReference w:type="even" r:id="rId12"/>
      <w:footerReference w:type="default" r:id="rId13"/>
      <w:headerReference w:type="first" r:id="rId14"/>
      <w:footerReference w:type="first" r:id="rId15"/>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93D095" w14:textId="77777777" w:rsidR="00985B41" w:rsidRDefault="00985B41">
      <w:pPr>
        <w:spacing w:line="240" w:lineRule="auto"/>
      </w:pPr>
      <w:r>
        <w:separator/>
      </w:r>
    </w:p>
  </w:endnote>
  <w:endnote w:type="continuationSeparator" w:id="0">
    <w:p w14:paraId="6B528053" w14:textId="77777777" w:rsidR="00985B41" w:rsidRDefault="00985B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STXinwei">
    <w:charset w:val="86"/>
    <w:family w:val="auto"/>
    <w:pitch w:val="variable"/>
    <w:sig w:usb0="00000001" w:usb1="080F0000" w:usb2="00000010" w:usb3="00000000" w:csb0="00040000" w:csb1="00000000"/>
  </w:font>
  <w:font w:name="IrisUPC">
    <w:altName w:val="IrisUPC"/>
    <w:charset w:val="DE"/>
    <w:family w:val="swiss"/>
    <w:pitch w:val="variable"/>
    <w:sig w:usb0="81000003" w:usb1="00000000" w:usb2="00000000" w:usb3="00000000" w:csb0="00010001" w:csb1="00000000"/>
  </w:font>
  <w:font w:name="方正姚体">
    <w:altName w:val="宋体"/>
    <w:charset w:val="00"/>
    <w:family w:val="auto"/>
    <w:pitch w:val="default"/>
  </w:font>
  <w:font w:name="Cordia New">
    <w:panose1 w:val="020B0304020202020204"/>
    <w:charset w:val="DE"/>
    <w:family w:val="swiss"/>
    <w:pitch w:val="variable"/>
    <w:sig w:usb0="81000003" w:usb1="00000000" w:usb2="00000000" w:usb3="00000000" w:csb0="00010001" w:csb1="00000000"/>
  </w:font>
  <w:font w:name="Segoe UI">
    <w:altName w:val="苹方-简"/>
    <w:panose1 w:val="020B0502040204020203"/>
    <w:charset w:val="00"/>
    <w:family w:val="swiss"/>
    <w:pitch w:val="variable"/>
    <w:sig w:usb0="E4002EFF" w:usb1="C000E47F" w:usb2="00000009" w:usb3="00000000" w:csb0="000001FF" w:csb1="00000000"/>
  </w:font>
  <w:font w:name="Consolas">
    <w:altName w:val="苹方-简"/>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C69F0" w14:textId="77777777" w:rsidR="00131ADA" w:rsidRDefault="00131A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6FE37" w14:textId="77777777" w:rsidR="00131ADA" w:rsidRDefault="00D75589">
    <w:pPr>
      <w:pStyle w:val="Foo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807D1" w14:textId="77777777" w:rsidR="00131ADA" w:rsidRDefault="00131A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5D7AD3" w14:textId="77777777" w:rsidR="00985B41" w:rsidRDefault="00985B41">
      <w:pPr>
        <w:spacing w:after="0"/>
      </w:pPr>
      <w:r>
        <w:separator/>
      </w:r>
    </w:p>
  </w:footnote>
  <w:footnote w:type="continuationSeparator" w:id="0">
    <w:p w14:paraId="3A274824" w14:textId="77777777" w:rsidR="00985B41" w:rsidRDefault="00985B4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FC52B" w14:textId="77777777" w:rsidR="00131ADA" w:rsidRDefault="00131A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220D8" w14:textId="77777777" w:rsidR="00131ADA" w:rsidRDefault="00131A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14CF5" w14:textId="77777777" w:rsidR="00131ADA" w:rsidRDefault="00131A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1492"/>
        </w:tabs>
        <w:ind w:left="1492"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209"/>
        </w:tabs>
        <w:ind w:left="1209"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926"/>
        </w:tabs>
        <w:ind w:left="926"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643"/>
        </w:tabs>
        <w:ind w:left="643"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1492"/>
        </w:tabs>
        <w:ind w:left="1492" w:hanging="360"/>
      </w:pPr>
      <w:rPr>
        <w:rFonts w:ascii="Symbol" w:hAnsi="Symbol"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209"/>
        </w:tabs>
        <w:ind w:left="1209" w:hanging="360"/>
      </w:pPr>
      <w:rPr>
        <w:rFonts w:ascii="Symbol" w:hAnsi="Symbol"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926"/>
        </w:tabs>
        <w:ind w:left="926" w:hanging="360"/>
      </w:pPr>
      <w:rPr>
        <w:rFonts w:ascii="Symbol" w:hAnsi="Symbol"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643"/>
        </w:tabs>
        <w:ind w:left="643" w:hanging="360"/>
      </w:pPr>
      <w:rPr>
        <w:rFonts w:ascii="Symbol" w:hAnsi="Symbol"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360"/>
      </w:pPr>
      <w:rPr>
        <w:rFonts w:hint="default"/>
        <w:color w:val="595959" w:themeColor="text1" w:themeTint="A6"/>
      </w:r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0" w15:restartNumberingAfterBreak="0">
    <w:nsid w:val="0BC11BB5"/>
    <w:multiLevelType w:val="hybridMultilevel"/>
    <w:tmpl w:val="3A9CBB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30B"/>
    <w:rsid w:val="F6B3A034"/>
    <w:rsid w:val="0001008B"/>
    <w:rsid w:val="00033C45"/>
    <w:rsid w:val="000356BF"/>
    <w:rsid w:val="00080CD8"/>
    <w:rsid w:val="00084110"/>
    <w:rsid w:val="000E571F"/>
    <w:rsid w:val="0012631A"/>
    <w:rsid w:val="00131ADA"/>
    <w:rsid w:val="0014174D"/>
    <w:rsid w:val="001633E2"/>
    <w:rsid w:val="00242274"/>
    <w:rsid w:val="00257C12"/>
    <w:rsid w:val="002856ED"/>
    <w:rsid w:val="002F7445"/>
    <w:rsid w:val="00390A70"/>
    <w:rsid w:val="003A26E5"/>
    <w:rsid w:val="003F64F6"/>
    <w:rsid w:val="004052FE"/>
    <w:rsid w:val="004575C1"/>
    <w:rsid w:val="00460A41"/>
    <w:rsid w:val="00474DF9"/>
    <w:rsid w:val="00481A88"/>
    <w:rsid w:val="0048290F"/>
    <w:rsid w:val="00492F0B"/>
    <w:rsid w:val="004A5B05"/>
    <w:rsid w:val="00552CEE"/>
    <w:rsid w:val="0056330B"/>
    <w:rsid w:val="005712CC"/>
    <w:rsid w:val="005A2384"/>
    <w:rsid w:val="005C3B25"/>
    <w:rsid w:val="005D2430"/>
    <w:rsid w:val="00664D4D"/>
    <w:rsid w:val="006A715D"/>
    <w:rsid w:val="006C40A5"/>
    <w:rsid w:val="006C5BB6"/>
    <w:rsid w:val="00724485"/>
    <w:rsid w:val="007277EF"/>
    <w:rsid w:val="007852D5"/>
    <w:rsid w:val="007E5A7C"/>
    <w:rsid w:val="008045C6"/>
    <w:rsid w:val="00815C33"/>
    <w:rsid w:val="00841867"/>
    <w:rsid w:val="008824F3"/>
    <w:rsid w:val="008F3583"/>
    <w:rsid w:val="00901588"/>
    <w:rsid w:val="00905947"/>
    <w:rsid w:val="00973D29"/>
    <w:rsid w:val="00985B41"/>
    <w:rsid w:val="009A5612"/>
    <w:rsid w:val="00A6394D"/>
    <w:rsid w:val="00AC0DC2"/>
    <w:rsid w:val="00AF77C1"/>
    <w:rsid w:val="00B364FF"/>
    <w:rsid w:val="00BF12EF"/>
    <w:rsid w:val="00C2020E"/>
    <w:rsid w:val="00C263D9"/>
    <w:rsid w:val="00C44B55"/>
    <w:rsid w:val="00C535E4"/>
    <w:rsid w:val="00D2338E"/>
    <w:rsid w:val="00D40EC6"/>
    <w:rsid w:val="00D55EAD"/>
    <w:rsid w:val="00D75589"/>
    <w:rsid w:val="00D77536"/>
    <w:rsid w:val="00DC559A"/>
    <w:rsid w:val="00E02BFF"/>
    <w:rsid w:val="00EC3FFB"/>
    <w:rsid w:val="00F06665"/>
    <w:rsid w:val="00F35A01"/>
    <w:rsid w:val="00F44334"/>
    <w:rsid w:val="00F73961"/>
    <w:rsid w:val="00FC08A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022AFF"/>
  <w15:docId w15:val="{767CE586-A54B-451D-B4C8-64D7ED2AA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AU" w:eastAsia="en-AU" w:bidi="ar-SA"/>
      </w:rPr>
    </w:rPrDefault>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64" w:lineRule="auto"/>
    </w:pPr>
    <w:rPr>
      <w:color w:val="0D0D0D" w:themeColor="text1" w:themeTint="F2"/>
      <w:sz w:val="22"/>
      <w:lang w:val="en-US" w:eastAsia="ja-JP"/>
    </w:rPr>
  </w:style>
  <w:style w:type="paragraph" w:styleId="Heading1">
    <w:name w:val="heading 1"/>
    <w:basedOn w:val="Normal"/>
    <w:next w:val="Normal"/>
    <w:link w:val="Heading1Char"/>
    <w:uiPriority w:val="4"/>
    <w:qFormat/>
    <w:pPr>
      <w:keepNext/>
      <w:keepLines/>
      <w:spacing w:before="360"/>
      <w:outlineLvl w:val="0"/>
    </w:pPr>
    <w:rPr>
      <w:rFonts w:asciiTheme="majorHAnsi" w:eastAsiaTheme="majorEastAsia" w:hAnsiTheme="majorHAnsi" w:cstheme="majorBidi"/>
      <w:color w:val="F38200" w:themeColor="accent1"/>
      <w:sz w:val="30"/>
      <w:szCs w:val="30"/>
      <w14:textFill>
        <w14:solidFill>
          <w14:schemeClr w14:val="accent1">
            <w14:lumMod w14:val="50000"/>
            <w14:lumMod w14:val="95000"/>
            <w14:lumOff w14:val="5000"/>
          </w14:schemeClr>
        </w14:solidFill>
      </w14:textFill>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F38200" w:themeColor="accent1"/>
      <w:sz w:val="26"/>
      <w:szCs w:val="26"/>
      <w14:textFill>
        <w14:solidFill>
          <w14:schemeClr w14:val="accent1">
            <w14:lumMod w14:val="50000"/>
            <w14:lumMod w14:val="95000"/>
            <w14:lumOff w14:val="5000"/>
          </w14:schemeClr>
        </w14:solidFill>
      </w14:textFill>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F38200" w:themeColor="accent1"/>
      <w:sz w:val="24"/>
      <w:szCs w:val="24"/>
      <w14:textFill>
        <w14:solidFill>
          <w14:schemeClr w14:val="accent1">
            <w14:lumMod w14:val="50000"/>
            <w14:lumMod w14:val="95000"/>
            <w14:lumOff w14:val="5000"/>
          </w14:schemeClr>
        </w14:solidFill>
      </w14:textFill>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F38200" w:themeColor="accent1"/>
      <w14:textFill>
        <w14:solidFill>
          <w14:schemeClr w14:val="accent1">
            <w14:lumMod w14:val="50000"/>
            <w14:lumMod w14:val="95000"/>
            <w14:lumOff w14:val="5000"/>
          </w14:schemeClr>
        </w14:solidFill>
      </w14:textFill>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F38200" w:themeColor="accent1"/>
      <w14:textFill>
        <w14:solidFill>
          <w14:schemeClr w14:val="accent1">
            <w14:lumMod w14:val="50000"/>
            <w14:lumMod w14:val="95000"/>
            <w14:lumOff w14:val="5000"/>
          </w14:schemeClr>
        </w14:solidFill>
      </w14:textFill>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F38200" w:themeColor="accent1"/>
      <w14:textFill>
        <w14:solidFill>
          <w14:schemeClr w14:val="accent1">
            <w14:lumMod w14:val="50000"/>
            <w14:lumMod w14:val="95000"/>
            <w14:lumOff w14:val="5000"/>
          </w14:schemeClr>
        </w14:solidFill>
      </w14:textFill>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F38200" w:themeColor="accent1"/>
      <w14:textFill>
        <w14:solidFill>
          <w14:schemeClr w14:val="accent1">
            <w14:lumMod w14:val="50000"/>
            <w14:lumMod w14:val="95000"/>
            <w14:lumOff w14:val="5000"/>
          </w14:schemeClr>
        </w14:solidFill>
      </w14:textFill>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262626" w:themeColor="text1" w:themeTint="D9"/>
      <w:szCs w:val="21"/>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i/>
      <w:iCs/>
      <w:color w:val="262626" w:themeColor="text1" w:themeTint="D9"/>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Cs w:val="18"/>
    </w:rPr>
  </w:style>
  <w:style w:type="paragraph" w:styleId="BlockText">
    <w:name w:val="Block Text"/>
    <w:basedOn w:val="Normal"/>
    <w:uiPriority w:val="99"/>
    <w:semiHidden/>
    <w:unhideWhenUsed/>
    <w:pPr>
      <w:pBdr>
        <w:top w:val="single" w:sz="2" w:space="10" w:color="794000" w:themeColor="accent1" w:themeShade="80"/>
        <w:left w:val="single" w:sz="2" w:space="10" w:color="794000" w:themeColor="accent1" w:themeShade="80"/>
        <w:bottom w:val="single" w:sz="2" w:space="10" w:color="794000" w:themeColor="accent1" w:themeShade="80"/>
        <w:right w:val="single" w:sz="2" w:space="10" w:color="794000" w:themeColor="accent1" w:themeShade="80"/>
      </w:pBdr>
      <w:ind w:left="1152" w:right="1152"/>
    </w:pPr>
    <w:rPr>
      <w:i/>
      <w:iCs/>
      <w:color w:val="F38200" w:themeColor="accent1"/>
      <w14:textFill>
        <w14:solidFill>
          <w14:schemeClr w14:val="accent1">
            <w14:lumMod w14:val="50000"/>
            <w14:lumMod w14:val="95000"/>
            <w14:lumOff w14:val="5000"/>
          </w14:schemeClr>
        </w14:solidFill>
      </w14:textFill>
    </w:rPr>
  </w:style>
  <w:style w:type="paragraph" w:styleId="BodyText">
    <w:name w:val="Body Text"/>
    <w:basedOn w:val="Normal"/>
    <w:link w:val="BodyTextChar"/>
    <w:uiPriority w:val="99"/>
    <w:semiHidden/>
    <w:unhideWhenUsed/>
    <w:pPr>
      <w:spacing w:after="120"/>
    </w:pPr>
  </w:style>
  <w:style w:type="paragraph" w:styleId="BodyText2">
    <w:name w:val="Body Text 2"/>
    <w:basedOn w:val="Normal"/>
    <w:link w:val="BodyText2Char"/>
    <w:uiPriority w:val="99"/>
    <w:semiHidden/>
    <w:unhideWhenUsed/>
    <w:pPr>
      <w:spacing w:after="120" w:line="480" w:lineRule="auto"/>
    </w:pPr>
  </w:style>
  <w:style w:type="paragraph" w:styleId="BodyText3">
    <w:name w:val="Body Text 3"/>
    <w:basedOn w:val="Normal"/>
    <w:link w:val="BodyText3Char"/>
    <w:uiPriority w:val="99"/>
    <w:semiHidden/>
    <w:unhideWhenUsed/>
    <w:pPr>
      <w:spacing w:after="120"/>
    </w:pPr>
    <w:rPr>
      <w:szCs w:val="16"/>
    </w:rPr>
  </w:style>
  <w:style w:type="paragraph" w:styleId="BodyTextFirstIndent">
    <w:name w:val="Body Text First Indent"/>
    <w:basedOn w:val="BodyText"/>
    <w:link w:val="BodyTextFirstIndentChar"/>
    <w:uiPriority w:val="99"/>
    <w:semiHidden/>
    <w:unhideWhenUsed/>
    <w:pPr>
      <w:spacing w:after="280"/>
      <w:ind w:firstLine="360"/>
    </w:pPr>
  </w:style>
  <w:style w:type="paragraph" w:styleId="BodyTextIndent">
    <w:name w:val="Body Text Indent"/>
    <w:basedOn w:val="Normal"/>
    <w:link w:val="BodyTextIndentChar"/>
    <w:uiPriority w:val="99"/>
    <w:semiHidden/>
    <w:unhideWhenUsed/>
    <w:pPr>
      <w:spacing w:after="120"/>
      <w:ind w:left="283"/>
    </w:pPr>
  </w:style>
  <w:style w:type="paragraph" w:styleId="BodyTextFirstIndent2">
    <w:name w:val="Body Text First Indent 2"/>
    <w:basedOn w:val="BodyTextIndent"/>
    <w:link w:val="BodyTextFirstIndent2Char"/>
    <w:uiPriority w:val="99"/>
    <w:semiHidden/>
    <w:unhideWhenUsed/>
    <w:pPr>
      <w:spacing w:after="280"/>
      <w:ind w:left="360" w:firstLine="360"/>
    </w:pPr>
  </w:style>
  <w:style w:type="paragraph" w:styleId="BodyTextIndent2">
    <w:name w:val="Body Text Indent 2"/>
    <w:basedOn w:val="Normal"/>
    <w:link w:val="BodyTextIndent2Char"/>
    <w:uiPriority w:val="99"/>
    <w:semiHidden/>
    <w:unhideWhenUsed/>
    <w:pPr>
      <w:spacing w:after="120" w:line="480" w:lineRule="auto"/>
      <w:ind w:left="283"/>
    </w:pPr>
  </w:style>
  <w:style w:type="paragraph" w:styleId="BodyTextIndent3">
    <w:name w:val="Body Text Indent 3"/>
    <w:basedOn w:val="Normal"/>
    <w:link w:val="BodyTextIndent3Char"/>
    <w:uiPriority w:val="99"/>
    <w:semiHidden/>
    <w:unhideWhenUsed/>
    <w:pPr>
      <w:spacing w:after="120"/>
      <w:ind w:left="283"/>
    </w:pPr>
    <w:rPr>
      <w:szCs w:val="16"/>
    </w:rPr>
  </w:style>
  <w:style w:type="paragraph" w:styleId="Caption">
    <w:name w:val="caption"/>
    <w:basedOn w:val="Normal"/>
    <w:next w:val="Normal"/>
    <w:uiPriority w:val="35"/>
    <w:semiHidden/>
    <w:unhideWhenUsed/>
    <w:qFormat/>
    <w:pPr>
      <w:spacing w:line="240" w:lineRule="auto"/>
    </w:pPr>
    <w:rPr>
      <w:i/>
      <w:iCs/>
      <w:color w:val="071F28" w:themeColor="text2"/>
      <w:szCs w:val="18"/>
    </w:rPr>
  </w:style>
  <w:style w:type="paragraph" w:styleId="Closing">
    <w:name w:val="Closing"/>
    <w:basedOn w:val="Normal"/>
    <w:link w:val="ClosingChar"/>
    <w:uiPriority w:val="99"/>
    <w:semiHidden/>
    <w:unhideWhenUsed/>
    <w:pPr>
      <w:spacing w:after="0" w:line="240" w:lineRule="auto"/>
      <w:ind w:left="4252"/>
    </w:pPr>
  </w:style>
  <w:style w:type="character" w:styleId="CommentReference">
    <w:name w:val="annotation reference"/>
    <w:basedOn w:val="DefaultParagraphFont"/>
    <w:uiPriority w:val="99"/>
    <w:semiHidden/>
    <w:unhideWhenUsed/>
    <w:rPr>
      <w:sz w:val="22"/>
      <w:szCs w:val="16"/>
    </w:rPr>
  </w:style>
  <w:style w:type="paragraph" w:styleId="CommentText">
    <w:name w:val="annotation text"/>
    <w:basedOn w:val="Normal"/>
    <w:link w:val="CommentTextChar"/>
    <w:uiPriority w:val="99"/>
    <w:semiHidden/>
    <w:unhideWhenUsed/>
    <w:pPr>
      <w:spacing w:line="240" w:lineRule="auto"/>
    </w:pPr>
  </w:style>
  <w:style w:type="paragraph" w:styleId="CommentSubject">
    <w:name w:val="annotation subject"/>
    <w:basedOn w:val="CommentText"/>
    <w:next w:val="CommentText"/>
    <w:link w:val="CommentSubjectChar"/>
    <w:uiPriority w:val="99"/>
    <w:semiHidden/>
    <w:unhideWhenUsed/>
    <w:rPr>
      <w:b/>
      <w:bCs/>
    </w:rPr>
  </w:style>
  <w:style w:type="paragraph" w:styleId="Date">
    <w:name w:val="Date"/>
    <w:basedOn w:val="Normal"/>
    <w:next w:val="Normal"/>
    <w:link w:val="DateChar"/>
    <w:uiPriority w:val="99"/>
    <w:semiHidden/>
    <w:unhideWhenUsed/>
  </w:style>
  <w:style w:type="paragraph" w:styleId="DocumentMap">
    <w:name w:val="Document Map"/>
    <w:basedOn w:val="Normal"/>
    <w:link w:val="DocumentMapChar"/>
    <w:uiPriority w:val="99"/>
    <w:semiHidden/>
    <w:unhideWhenUsed/>
    <w:pPr>
      <w:spacing w:after="0" w:line="240" w:lineRule="auto"/>
    </w:pPr>
    <w:rPr>
      <w:rFonts w:ascii="Segoe UI" w:hAnsi="Segoe UI" w:cs="Segoe UI"/>
      <w:szCs w:val="16"/>
    </w:rPr>
  </w:style>
  <w:style w:type="paragraph" w:styleId="E-mailSignature">
    <w:name w:val="E-mail Signature"/>
    <w:basedOn w:val="Normal"/>
    <w:link w:val="E-mailSignatureChar"/>
    <w:uiPriority w:val="99"/>
    <w:semiHidden/>
    <w:unhideWhenUsed/>
    <w:pPr>
      <w:spacing w:after="0" w:line="240" w:lineRule="auto"/>
    </w:pPr>
  </w:style>
  <w:style w:type="character" w:styleId="Emphasis">
    <w:name w:val="Emphasis"/>
    <w:basedOn w:val="DefaultParagraphFont"/>
    <w:uiPriority w:val="20"/>
    <w:semiHidden/>
    <w:unhideWhenUsed/>
    <w:qFormat/>
    <w:rPr>
      <w:i/>
      <w:iCs/>
      <w:sz w:val="22"/>
    </w:rPr>
  </w:style>
  <w:style w:type="character" w:styleId="EndnoteReference">
    <w:name w:val="endnote reference"/>
    <w:basedOn w:val="DefaultParagraphFont"/>
    <w:uiPriority w:val="99"/>
    <w:semiHidden/>
    <w:unhideWhenUsed/>
    <w:rPr>
      <w:sz w:val="22"/>
      <w:vertAlign w:val="superscript"/>
    </w:rPr>
  </w:style>
  <w:style w:type="paragraph" w:styleId="EndnoteText">
    <w:name w:val="endnote text"/>
    <w:basedOn w:val="Normal"/>
    <w:link w:val="EndnoteTextChar"/>
    <w:uiPriority w:val="99"/>
    <w:semiHidden/>
    <w:unhideWhenUsed/>
    <w:pPr>
      <w:spacing w:after="0" w:line="240" w:lineRule="auto"/>
    </w:pPr>
  </w:style>
  <w:style w:type="paragraph" w:styleId="EnvelopeAddress">
    <w:name w:val="envelope address"/>
    <w:basedOn w:val="Normal"/>
    <w:uiPriority w:val="99"/>
    <w:semiHidden/>
    <w:unhideWhenUsed/>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pPr>
      <w:spacing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Pr>
      <w:color w:val="8A479B" w:themeColor="followedHyperlink"/>
      <w:sz w:val="22"/>
      <w:u w:val="single"/>
    </w:rPr>
  </w:style>
  <w:style w:type="paragraph" w:styleId="Footer">
    <w:name w:val="footer"/>
    <w:basedOn w:val="Normal"/>
    <w:link w:val="FooterChar"/>
    <w:uiPriority w:val="99"/>
    <w:unhideWhenUsed/>
    <w:qFormat/>
    <w:pPr>
      <w:spacing w:after="0" w:line="240" w:lineRule="auto"/>
      <w:jc w:val="right"/>
    </w:pPr>
    <w:rPr>
      <w:color w:val="F38200" w:themeColor="accent1"/>
      <w14:textFill>
        <w14:solidFill>
          <w14:schemeClr w14:val="accent1">
            <w14:lumMod w14:val="50000"/>
            <w14:lumMod w14:val="95000"/>
            <w14:lumOff w14:val="5000"/>
          </w14:schemeClr>
        </w14:solidFill>
      </w14:textFill>
    </w:rPr>
  </w:style>
  <w:style w:type="character" w:styleId="FootnoteReference">
    <w:name w:val="footnote reference"/>
    <w:basedOn w:val="DefaultParagraphFont"/>
    <w:uiPriority w:val="99"/>
    <w:semiHidden/>
    <w:unhideWhenUsed/>
    <w:rPr>
      <w:sz w:val="22"/>
      <w:vertAlign w:val="superscript"/>
    </w:rPr>
  </w:style>
  <w:style w:type="paragraph" w:styleId="FootnoteText">
    <w:name w:val="footnote text"/>
    <w:basedOn w:val="Normal"/>
    <w:link w:val="FootnoteTextChar"/>
    <w:uiPriority w:val="99"/>
    <w:semiHidden/>
    <w:unhideWhenUsed/>
    <w:pPr>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TMLAcronym">
    <w:name w:val="HTML Acronym"/>
    <w:basedOn w:val="DefaultParagraphFont"/>
    <w:uiPriority w:val="99"/>
    <w:semiHidden/>
    <w:unhideWhenUsed/>
    <w:rPr>
      <w:sz w:val="22"/>
    </w:rPr>
  </w:style>
  <w:style w:type="paragraph" w:styleId="HTMLAddress">
    <w:name w:val="HTML Address"/>
    <w:basedOn w:val="Normal"/>
    <w:link w:val="HTMLAddressChar"/>
    <w:uiPriority w:val="99"/>
    <w:semiHidden/>
    <w:unhideWhenUsed/>
    <w:pPr>
      <w:spacing w:after="0" w:line="240" w:lineRule="auto"/>
    </w:pPr>
    <w:rPr>
      <w:i/>
      <w:iCs/>
    </w:rPr>
  </w:style>
  <w:style w:type="character" w:styleId="HTMLCite">
    <w:name w:val="HTML Cite"/>
    <w:basedOn w:val="DefaultParagraphFont"/>
    <w:uiPriority w:val="99"/>
    <w:semiHidden/>
    <w:unhideWhenUsed/>
    <w:rPr>
      <w:i/>
      <w:iCs/>
      <w:sz w:val="22"/>
    </w:rPr>
  </w:style>
  <w:style w:type="character" w:styleId="HTMLCode">
    <w:name w:val="HTML Code"/>
    <w:basedOn w:val="DefaultParagraphFont"/>
    <w:uiPriority w:val="99"/>
    <w:semiHidden/>
    <w:unhideWhenUsed/>
    <w:rPr>
      <w:rFonts w:ascii="Consolas" w:hAnsi="Consolas"/>
      <w:sz w:val="22"/>
      <w:szCs w:val="20"/>
    </w:rPr>
  </w:style>
  <w:style w:type="character" w:styleId="HTMLDefinition">
    <w:name w:val="HTML Definition"/>
    <w:basedOn w:val="DefaultParagraphFont"/>
    <w:uiPriority w:val="99"/>
    <w:semiHidden/>
    <w:unhideWhenUsed/>
    <w:rPr>
      <w:i/>
      <w:iCs/>
      <w:sz w:val="22"/>
    </w:rPr>
  </w:style>
  <w:style w:type="character" w:styleId="HTMLKeyboard">
    <w:name w:val="HTML Keyboard"/>
    <w:basedOn w:val="DefaultParagraphFont"/>
    <w:uiPriority w:val="99"/>
    <w:semiHidden/>
    <w:unhideWhenUsed/>
    <w:rPr>
      <w:rFonts w:ascii="Consolas" w:hAnsi="Consolas"/>
      <w:sz w:val="22"/>
      <w:szCs w:val="20"/>
    </w:rPr>
  </w:style>
  <w:style w:type="paragraph" w:styleId="HTMLPreformatted">
    <w:name w:val="HTML Preformatted"/>
    <w:basedOn w:val="Normal"/>
    <w:link w:val="HTMLPreformattedChar"/>
    <w:uiPriority w:val="99"/>
    <w:semiHidden/>
    <w:unhideWhenUsed/>
    <w:pPr>
      <w:spacing w:after="0" w:line="240" w:lineRule="auto"/>
    </w:pPr>
    <w:rPr>
      <w:rFonts w:ascii="Consolas" w:hAnsi="Consolas"/>
    </w:rPr>
  </w:style>
  <w:style w:type="character" w:styleId="HTMLSample">
    <w:name w:val="HTML Sample"/>
    <w:basedOn w:val="DefaultParagraphFont"/>
    <w:uiPriority w:val="99"/>
    <w:semiHidden/>
    <w:unhideWhenUsed/>
    <w:rPr>
      <w:rFonts w:ascii="Consolas" w:hAnsi="Consolas"/>
      <w:sz w:val="24"/>
      <w:szCs w:val="24"/>
    </w:rPr>
  </w:style>
  <w:style w:type="character" w:styleId="HTMLTypewriter">
    <w:name w:val="HTML Typewriter"/>
    <w:basedOn w:val="DefaultParagraphFont"/>
    <w:uiPriority w:val="99"/>
    <w:semiHidden/>
    <w:unhideWhenUsed/>
    <w:rPr>
      <w:rFonts w:ascii="Consolas" w:hAnsi="Consolas"/>
      <w:sz w:val="22"/>
      <w:szCs w:val="20"/>
    </w:rPr>
  </w:style>
  <w:style w:type="character" w:styleId="HTMLVariable">
    <w:name w:val="HTML Variable"/>
    <w:basedOn w:val="DefaultParagraphFont"/>
    <w:uiPriority w:val="99"/>
    <w:semiHidden/>
    <w:unhideWhenUsed/>
    <w:rPr>
      <w:i/>
      <w:iCs/>
      <w:sz w:val="22"/>
    </w:rPr>
  </w:style>
  <w:style w:type="character" w:styleId="Hyperlink">
    <w:name w:val="Hyperlink"/>
    <w:basedOn w:val="DefaultParagraphFont"/>
    <w:uiPriority w:val="99"/>
    <w:semiHidden/>
    <w:unhideWhenUsed/>
    <w:rPr>
      <w:color w:val="186B8A" w:themeColor="text2" w:themeTint="BF"/>
      <w:sz w:val="22"/>
      <w:u w:val="single"/>
    </w:rPr>
  </w:style>
  <w:style w:type="paragraph" w:styleId="Index1">
    <w:name w:val="index 1"/>
    <w:basedOn w:val="Normal"/>
    <w:next w:val="Normal"/>
    <w:autoRedefine/>
    <w:uiPriority w:val="99"/>
    <w:semiHidden/>
    <w:unhideWhenUsed/>
    <w:pPr>
      <w:spacing w:after="0" w:line="240" w:lineRule="auto"/>
      <w:ind w:left="200" w:hanging="200"/>
    </w:pPr>
  </w:style>
  <w:style w:type="paragraph" w:styleId="Index2">
    <w:name w:val="index 2"/>
    <w:basedOn w:val="Normal"/>
    <w:next w:val="Normal"/>
    <w:autoRedefine/>
    <w:uiPriority w:val="99"/>
    <w:semiHidden/>
    <w:unhideWhenUsed/>
    <w:pPr>
      <w:spacing w:after="0" w:line="240" w:lineRule="auto"/>
      <w:ind w:left="400" w:hanging="200"/>
    </w:pPr>
  </w:style>
  <w:style w:type="paragraph" w:styleId="Index3">
    <w:name w:val="index 3"/>
    <w:basedOn w:val="Normal"/>
    <w:next w:val="Normal"/>
    <w:autoRedefine/>
    <w:uiPriority w:val="99"/>
    <w:semiHidden/>
    <w:unhideWhenUsed/>
    <w:pPr>
      <w:spacing w:after="0" w:line="240" w:lineRule="auto"/>
      <w:ind w:left="600" w:hanging="200"/>
    </w:pPr>
  </w:style>
  <w:style w:type="paragraph" w:styleId="Index4">
    <w:name w:val="index 4"/>
    <w:basedOn w:val="Normal"/>
    <w:next w:val="Normal"/>
    <w:autoRedefine/>
    <w:uiPriority w:val="99"/>
    <w:semiHidden/>
    <w:unhideWhenUsed/>
    <w:pPr>
      <w:spacing w:after="0" w:line="240" w:lineRule="auto"/>
      <w:ind w:left="800" w:hanging="200"/>
    </w:pPr>
  </w:style>
  <w:style w:type="paragraph" w:styleId="Index5">
    <w:name w:val="index 5"/>
    <w:basedOn w:val="Normal"/>
    <w:next w:val="Normal"/>
    <w:autoRedefine/>
    <w:uiPriority w:val="99"/>
    <w:semiHidden/>
    <w:unhideWhenUsed/>
    <w:pPr>
      <w:spacing w:after="0" w:line="240" w:lineRule="auto"/>
      <w:ind w:left="1000" w:hanging="200"/>
    </w:pPr>
  </w:style>
  <w:style w:type="paragraph" w:styleId="Index6">
    <w:name w:val="index 6"/>
    <w:basedOn w:val="Normal"/>
    <w:next w:val="Normal"/>
    <w:autoRedefine/>
    <w:uiPriority w:val="99"/>
    <w:semiHidden/>
    <w:unhideWhenUsed/>
    <w:pPr>
      <w:spacing w:after="0" w:line="240" w:lineRule="auto"/>
      <w:ind w:left="1200" w:hanging="200"/>
    </w:pPr>
  </w:style>
  <w:style w:type="paragraph" w:styleId="Index7">
    <w:name w:val="index 7"/>
    <w:basedOn w:val="Normal"/>
    <w:next w:val="Normal"/>
    <w:autoRedefine/>
    <w:uiPriority w:val="99"/>
    <w:semiHidden/>
    <w:unhideWhenUsed/>
    <w:pPr>
      <w:spacing w:after="0" w:line="240" w:lineRule="auto"/>
      <w:ind w:left="1400" w:hanging="200"/>
    </w:pPr>
  </w:style>
  <w:style w:type="paragraph" w:styleId="Index8">
    <w:name w:val="index 8"/>
    <w:basedOn w:val="Normal"/>
    <w:next w:val="Normal"/>
    <w:autoRedefine/>
    <w:uiPriority w:val="99"/>
    <w:semiHidden/>
    <w:unhideWhenUsed/>
    <w:pPr>
      <w:spacing w:after="0" w:line="240" w:lineRule="auto"/>
      <w:ind w:left="1600" w:hanging="200"/>
    </w:pPr>
  </w:style>
  <w:style w:type="paragraph" w:styleId="Index9">
    <w:name w:val="index 9"/>
    <w:basedOn w:val="Normal"/>
    <w:next w:val="Normal"/>
    <w:autoRedefine/>
    <w:uiPriority w:val="99"/>
    <w:semiHidden/>
    <w:unhideWhenUsed/>
    <w:pPr>
      <w:spacing w:after="0" w:line="240" w:lineRule="auto"/>
      <w:ind w:left="1800" w:hanging="20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character" w:styleId="LineNumber">
    <w:name w:val="line number"/>
    <w:basedOn w:val="DefaultParagraphFont"/>
    <w:uiPriority w:val="99"/>
    <w:semiHidden/>
    <w:unhideWhenUsed/>
    <w:rPr>
      <w:sz w:val="22"/>
    </w:rPr>
  </w:style>
  <w:style w:type="paragraph" w:styleId="List">
    <w:name w:val="List"/>
    <w:basedOn w:val="Normal"/>
    <w:uiPriority w:val="99"/>
    <w:semiHidden/>
    <w:unhideWhenUsed/>
    <w:pPr>
      <w:ind w:left="283" w:hanging="283"/>
      <w:contextualSpacing/>
    </w:pPr>
  </w:style>
  <w:style w:type="paragraph" w:styleId="List2">
    <w:name w:val="List 2"/>
    <w:basedOn w:val="Normal"/>
    <w:uiPriority w:val="99"/>
    <w:semiHidden/>
    <w:unhideWhenUsed/>
    <w:pPr>
      <w:ind w:left="566" w:hanging="283"/>
      <w:contextualSpacing/>
    </w:pPr>
  </w:style>
  <w:style w:type="paragraph" w:styleId="List3">
    <w:name w:val="List 3"/>
    <w:basedOn w:val="Normal"/>
    <w:uiPriority w:val="99"/>
    <w:semiHidden/>
    <w:unhideWhenUsed/>
    <w:pPr>
      <w:ind w:left="849" w:hanging="283"/>
      <w:contextualSpacing/>
    </w:pPr>
  </w:style>
  <w:style w:type="paragraph" w:styleId="List4">
    <w:name w:val="List 4"/>
    <w:basedOn w:val="Normal"/>
    <w:uiPriority w:val="99"/>
    <w:semiHidden/>
    <w:unhideWhenUsed/>
    <w:pPr>
      <w:ind w:left="1132" w:hanging="283"/>
      <w:contextualSpacing/>
    </w:pPr>
  </w:style>
  <w:style w:type="paragraph" w:styleId="List5">
    <w:name w:val="List 5"/>
    <w:basedOn w:val="Normal"/>
    <w:uiPriority w:val="99"/>
    <w:semiHidden/>
    <w:unhideWhenUsed/>
    <w:pPr>
      <w:ind w:left="1415" w:hanging="283"/>
      <w:contextualSpacing/>
    </w:pPr>
  </w:style>
  <w:style w:type="paragraph" w:styleId="ListBullet">
    <w:name w:val="List Bullet"/>
    <w:basedOn w:val="Normal"/>
    <w:uiPriority w:val="99"/>
    <w:semiHidden/>
    <w:unhideWhenUsed/>
    <w:pPr>
      <w:numPr>
        <w:numId w:val="1"/>
      </w:numPr>
      <w:contextualSpacing/>
    </w:pPr>
  </w:style>
  <w:style w:type="paragraph" w:styleId="ListBullet2">
    <w:name w:val="List Bullet 2"/>
    <w:basedOn w:val="Normal"/>
    <w:uiPriority w:val="99"/>
    <w:semiHidden/>
    <w:unhideWhenUsed/>
    <w:pPr>
      <w:numPr>
        <w:numId w:val="2"/>
      </w:numPr>
      <w:contextualSpacing/>
    </w:pPr>
  </w:style>
  <w:style w:type="paragraph" w:styleId="ListBullet3">
    <w:name w:val="List Bullet 3"/>
    <w:basedOn w:val="Normal"/>
    <w:uiPriority w:val="99"/>
    <w:semiHidden/>
    <w:unhideWhenUsed/>
    <w:pPr>
      <w:numPr>
        <w:numId w:val="3"/>
      </w:numPr>
      <w:contextualSpacing/>
    </w:pPr>
  </w:style>
  <w:style w:type="paragraph" w:styleId="ListBullet4">
    <w:name w:val="List Bullet 4"/>
    <w:basedOn w:val="Normal"/>
    <w:uiPriority w:val="99"/>
    <w:semiHidden/>
    <w:unhideWhenUsed/>
    <w:pPr>
      <w:numPr>
        <w:numId w:val="4"/>
      </w:numPr>
      <w:contextualSpacing/>
    </w:pPr>
  </w:style>
  <w:style w:type="paragraph" w:styleId="ListBullet5">
    <w:name w:val="List Bullet 5"/>
    <w:basedOn w:val="Normal"/>
    <w:uiPriority w:val="99"/>
    <w:semiHidden/>
    <w:unhideWhenUsed/>
    <w:pPr>
      <w:numPr>
        <w:numId w:val="5"/>
      </w:numPr>
      <w:contextualSpacing/>
    </w:pPr>
  </w:style>
  <w:style w:type="paragraph" w:styleId="ListContinue">
    <w:name w:val="List Continue"/>
    <w:basedOn w:val="Normal"/>
    <w:uiPriority w:val="99"/>
    <w:semiHidden/>
    <w:unhideWhenUsed/>
    <w:pPr>
      <w:spacing w:after="120"/>
      <w:ind w:left="283"/>
      <w:contextualSpacing/>
    </w:pPr>
  </w:style>
  <w:style w:type="paragraph" w:styleId="ListContinue2">
    <w:name w:val="List Continue 2"/>
    <w:basedOn w:val="Normal"/>
    <w:uiPriority w:val="99"/>
    <w:semiHidden/>
    <w:unhideWhenUsed/>
    <w:pPr>
      <w:spacing w:after="120"/>
      <w:ind w:left="566"/>
      <w:contextualSpacing/>
    </w:pPr>
  </w:style>
  <w:style w:type="paragraph" w:styleId="ListContinue3">
    <w:name w:val="List Continue 3"/>
    <w:basedOn w:val="Normal"/>
    <w:uiPriority w:val="99"/>
    <w:semiHidden/>
    <w:unhideWhenUsed/>
    <w:pPr>
      <w:spacing w:after="120"/>
      <w:ind w:left="849"/>
      <w:contextualSpacing/>
    </w:pPr>
  </w:style>
  <w:style w:type="paragraph" w:styleId="ListContinue4">
    <w:name w:val="List Continue 4"/>
    <w:basedOn w:val="Normal"/>
    <w:uiPriority w:val="99"/>
    <w:semiHidden/>
    <w:unhideWhenUsed/>
    <w:pPr>
      <w:spacing w:after="120"/>
      <w:ind w:left="1132"/>
      <w:contextualSpacing/>
    </w:pPr>
  </w:style>
  <w:style w:type="paragraph" w:styleId="ListContinue5">
    <w:name w:val="List Continue 5"/>
    <w:basedOn w:val="Normal"/>
    <w:uiPriority w:val="99"/>
    <w:semiHidden/>
    <w:unhideWhenUsed/>
    <w:pPr>
      <w:spacing w:after="120"/>
      <w:ind w:left="1415"/>
      <w:contextualSpacing/>
    </w:pPr>
  </w:style>
  <w:style w:type="paragraph" w:styleId="ListNumber">
    <w:name w:val="List Number"/>
    <w:basedOn w:val="Normal"/>
    <w:uiPriority w:val="4"/>
    <w:unhideWhenUsed/>
    <w:qFormat/>
    <w:pPr>
      <w:numPr>
        <w:numId w:val="6"/>
      </w:numPr>
    </w:pPr>
  </w:style>
  <w:style w:type="paragraph" w:styleId="ListNumber2">
    <w:name w:val="List Number 2"/>
    <w:basedOn w:val="Normal"/>
    <w:uiPriority w:val="99"/>
    <w:semiHidden/>
    <w:unhideWhenUsed/>
    <w:pPr>
      <w:numPr>
        <w:numId w:val="7"/>
      </w:numPr>
      <w:contextualSpacing/>
    </w:pPr>
  </w:style>
  <w:style w:type="paragraph" w:styleId="ListNumber3">
    <w:name w:val="List Number 3"/>
    <w:basedOn w:val="Normal"/>
    <w:uiPriority w:val="99"/>
    <w:semiHidden/>
    <w:unhideWhenUsed/>
    <w:pPr>
      <w:numPr>
        <w:numId w:val="8"/>
      </w:numPr>
      <w:contextualSpacing/>
    </w:pPr>
  </w:style>
  <w:style w:type="paragraph" w:styleId="ListNumber4">
    <w:name w:val="List Number 4"/>
    <w:basedOn w:val="Normal"/>
    <w:uiPriority w:val="99"/>
    <w:semiHidden/>
    <w:unhideWhenUsed/>
    <w:pPr>
      <w:numPr>
        <w:numId w:val="9"/>
      </w:numPr>
      <w:contextualSpacing/>
    </w:pPr>
  </w:style>
  <w:style w:type="paragraph" w:styleId="ListNumber5">
    <w:name w:val="List Number 5"/>
    <w:basedOn w:val="Normal"/>
    <w:uiPriority w:val="99"/>
    <w:semiHidden/>
    <w:unhideWhenUsed/>
    <w:pPr>
      <w:numPr>
        <w:numId w:val="10"/>
      </w:numPr>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line="264" w:lineRule="auto"/>
    </w:pPr>
    <w:rPr>
      <w:rFonts w:ascii="Consolas" w:hAnsi="Consolas"/>
      <w:color w:val="0D0D0D" w:themeColor="text1" w:themeTint="F2"/>
      <w:sz w:val="22"/>
      <w:lang w:val="en-US" w:eastAsia="ja-JP"/>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paragraph" w:styleId="NormalWeb">
    <w:name w:val="Normal (Web)"/>
    <w:basedOn w:val="Normal"/>
    <w:uiPriority w:val="99"/>
    <w:semiHidden/>
    <w:unhideWhenUsed/>
    <w:rPr>
      <w:rFonts w:ascii="Times New Roman" w:hAnsi="Times New Roman" w:cs="Times New Roman"/>
      <w:sz w:val="24"/>
      <w:szCs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after="0" w:line="240" w:lineRule="auto"/>
    </w:pPr>
  </w:style>
  <w:style w:type="character" w:styleId="PageNumber">
    <w:name w:val="page number"/>
    <w:basedOn w:val="DefaultParagraphFont"/>
    <w:uiPriority w:val="99"/>
    <w:semiHidden/>
    <w:unhideWhenUsed/>
    <w:rPr>
      <w:sz w:val="22"/>
    </w:rPr>
  </w:style>
  <w:style w:type="paragraph" w:styleId="PlainText">
    <w:name w:val="Plain Text"/>
    <w:basedOn w:val="Normal"/>
    <w:link w:val="PlainTextChar"/>
    <w:uiPriority w:val="99"/>
    <w:semiHidden/>
    <w:unhideWhenUsed/>
    <w:pPr>
      <w:spacing w:after="0" w:line="240" w:lineRule="auto"/>
    </w:pPr>
    <w:rPr>
      <w:rFonts w:ascii="Consolas" w:hAnsi="Consolas"/>
      <w:szCs w:val="21"/>
    </w:rPr>
  </w:style>
  <w:style w:type="paragraph" w:styleId="Salutation">
    <w:name w:val="Salutation"/>
    <w:basedOn w:val="Normal"/>
    <w:next w:val="Normal"/>
    <w:link w:val="SalutationChar"/>
    <w:uiPriority w:val="99"/>
    <w:semiHidden/>
    <w:unhideWhenUsed/>
  </w:style>
  <w:style w:type="paragraph" w:styleId="Signature">
    <w:name w:val="Signature"/>
    <w:basedOn w:val="Normal"/>
    <w:link w:val="SignatureChar"/>
    <w:uiPriority w:val="99"/>
    <w:semiHidden/>
    <w:unhideWhenUsed/>
    <w:pPr>
      <w:spacing w:after="0" w:line="240" w:lineRule="auto"/>
      <w:ind w:left="4252"/>
    </w:pPr>
  </w:style>
  <w:style w:type="character" w:styleId="Strong">
    <w:name w:val="Strong"/>
    <w:basedOn w:val="DefaultParagraphFont"/>
    <w:uiPriority w:val="22"/>
    <w:semiHidden/>
    <w:unhideWhenUsed/>
    <w:qFormat/>
    <w:rPr>
      <w:b/>
      <w:bCs/>
      <w:sz w:val="22"/>
    </w:rPr>
  </w:style>
  <w:style w:type="paragraph" w:styleId="Subtitle">
    <w:name w:val="Subtitle"/>
    <w:basedOn w:val="Normal"/>
    <w:next w:val="Normal"/>
    <w:link w:val="SubtitleChar"/>
    <w:uiPriority w:val="11"/>
    <w:semiHidden/>
    <w:unhideWhenUsed/>
    <w:qFormat/>
    <w:pPr>
      <w:spacing w:after="160"/>
    </w:pPr>
    <w:rPr>
      <w:color w:val="595959" w:themeColor="text1" w:themeTint="A6"/>
      <w:spacing w:val="15"/>
      <w:szCs w:val="22"/>
    </w:rPr>
  </w:style>
  <w:style w:type="table" w:styleId="Table3Deffects1">
    <w:name w:val="Table 3D effects 1"/>
    <w:basedOn w:val="TableNormal"/>
    <w:uiPriority w:val="99"/>
    <w:semiHidden/>
    <w:unhideWhenUsed/>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uiPriority w:val="99"/>
    <w:semiHidden/>
    <w:unhideWhenUsed/>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uiPriority w:val="99"/>
    <w:semiHidden/>
    <w:unhideWhenUsed/>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uiPriority w:val="99"/>
    <w:semiHidden/>
    <w:unhideWhenUs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uiPriority w:val="99"/>
    <w:semiHidden/>
    <w:unhideWhenUse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uiPriority w:val="99"/>
    <w:semiHidden/>
    <w:unhideWhenUs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uiPriority w:val="99"/>
    <w:semiHidden/>
    <w:unhideWhenUse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uiPriority w:val="99"/>
    <w:semiHidden/>
    <w:unhideWhenUse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uiPriority w:val="99"/>
    <w:semiHidden/>
    <w:unhideWhenUsed/>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uiPriority w:val="99"/>
    <w:semiHidden/>
    <w:unhideWhenUsed/>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uiPriority w:val="99"/>
    <w:semiHidden/>
    <w:unhideWhenUsed/>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uiPriority w:val="99"/>
    <w:semiHidden/>
    <w:unhideWhenUsed/>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uiPriority w:val="99"/>
    <w:semiHidden/>
    <w:unhideWhenUse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uiPriority w:val="99"/>
    <w:semiHidden/>
    <w:unhideWhenUsed/>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uiPriority w:val="99"/>
    <w:semiHidden/>
    <w:unhideWhenUse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uiPriority w:val="99"/>
    <w:semiHidden/>
    <w:unhideWhenUse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uiPriority w:val="99"/>
    <w:semiHidden/>
    <w:unhideWhenUse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uiPriority w:val="99"/>
    <w:semiHidden/>
    <w:unhideWhenUse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uiPriority w:val="99"/>
    <w:semiHidden/>
    <w:unhideWhenUse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uiPriority w:val="99"/>
    <w:semiHidden/>
    <w:unhideWhenUsed/>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uiPriority w:val="99"/>
    <w:semiHidden/>
    <w:unhideWhenUsed/>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uiPriority w:val="99"/>
    <w:semiHidden/>
    <w:unhideWhenUse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TableList5">
    <w:name w:val="Table List 5"/>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uiPriority w:val="99"/>
    <w:semiHidden/>
    <w:unhideWhenUsed/>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uiPriority w:val="99"/>
    <w:semiHidden/>
    <w:unhideWhenUsed/>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uiPriority w:val="99"/>
    <w:semiHidden/>
    <w:unhideWhenUsed/>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uiPriority w:val="99"/>
    <w:semiHidden/>
    <w:unhideWhenUsed/>
    <w:pPr>
      <w:spacing w:after="0"/>
      <w:ind w:left="220" w:hanging="220"/>
    </w:pPr>
  </w:style>
  <w:style w:type="paragraph" w:styleId="TableofFigures">
    <w:name w:val="table of figures"/>
    <w:basedOn w:val="Normal"/>
    <w:next w:val="Normal"/>
    <w:uiPriority w:val="99"/>
    <w:semiHidden/>
    <w:unhideWhenUsed/>
    <w:pPr>
      <w:spacing w:after="0"/>
    </w:pPr>
  </w:style>
  <w:style w:type="table" w:styleId="TableProfessional">
    <w:name w:val="Table Professional"/>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uiPriority w:val="99"/>
    <w:semiHidden/>
    <w:unhideWhenUse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uiPriority w:val="99"/>
    <w:semiHidden/>
    <w:unhideWhenUsed/>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uiPriority w:val="99"/>
    <w:semiHidden/>
    <w:unhideWhenUse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uiPriority w:val="99"/>
    <w:semiHidden/>
    <w:unhideWhenUsed/>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uiPriority w:val="99"/>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uiPriority w:val="99"/>
    <w:semiHidden/>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uiPriority w:val="99"/>
    <w:semiHidden/>
    <w:unhideWhenUse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uiPriority w:val="9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next w:val="Normal"/>
    <w:link w:val="TitleChar"/>
    <w:uiPriority w:val="5"/>
    <w:qFormat/>
    <w:pPr>
      <w:spacing w:after="400"/>
      <w:contextualSpacing/>
    </w:pPr>
    <w:rPr>
      <w:rFonts w:asciiTheme="majorHAnsi" w:eastAsiaTheme="majorEastAsia" w:hAnsiTheme="majorHAnsi" w:cstheme="majorBidi"/>
      <w:color w:val="F38200" w:themeColor="accent1"/>
      <w:kern w:val="28"/>
      <w:sz w:val="56"/>
      <w:szCs w:val="56"/>
      <w14:textFill>
        <w14:solidFill>
          <w14:schemeClr w14:val="accent1">
            <w14:lumMod w14:val="50000"/>
            <w14:lumMod w14:val="95000"/>
            <w14:lumOff w14:val="5000"/>
          </w14:schemeClr>
        </w14:solidFill>
      </w14:textFill>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pPr>
      <w:spacing w:after="100"/>
    </w:pPr>
  </w:style>
  <w:style w:type="paragraph" w:styleId="TOC2">
    <w:name w:val="toc 2"/>
    <w:basedOn w:val="Normal"/>
    <w:next w:val="Normal"/>
    <w:autoRedefine/>
    <w:uiPriority w:val="39"/>
    <w:semiHidden/>
    <w:unhideWhenUsed/>
    <w:pPr>
      <w:spacing w:after="100"/>
      <w:ind w:left="220"/>
    </w:pPr>
  </w:style>
  <w:style w:type="paragraph" w:styleId="TOC3">
    <w:name w:val="toc 3"/>
    <w:basedOn w:val="Normal"/>
    <w:next w:val="Normal"/>
    <w:autoRedefine/>
    <w:uiPriority w:val="39"/>
    <w:semiHidden/>
    <w:unhideWhenUsed/>
    <w:pPr>
      <w:spacing w:after="100"/>
      <w:ind w:left="440"/>
    </w:pPr>
  </w:style>
  <w:style w:type="paragraph" w:styleId="TOC4">
    <w:name w:val="toc 4"/>
    <w:basedOn w:val="Normal"/>
    <w:next w:val="Normal"/>
    <w:autoRedefine/>
    <w:uiPriority w:val="39"/>
    <w:semiHidden/>
    <w:unhideWhenUsed/>
    <w:pPr>
      <w:spacing w:after="100"/>
      <w:ind w:left="660"/>
    </w:pPr>
  </w:style>
  <w:style w:type="paragraph" w:styleId="TOC5">
    <w:name w:val="toc 5"/>
    <w:basedOn w:val="Normal"/>
    <w:next w:val="Normal"/>
    <w:autoRedefine/>
    <w:uiPriority w:val="39"/>
    <w:semiHidden/>
    <w:unhideWhenUsed/>
    <w:pPr>
      <w:spacing w:after="100"/>
      <w:ind w:left="880"/>
    </w:pPr>
  </w:style>
  <w:style w:type="paragraph" w:styleId="TOC6">
    <w:name w:val="toc 6"/>
    <w:basedOn w:val="Normal"/>
    <w:next w:val="Normal"/>
    <w:autoRedefine/>
    <w:uiPriority w:val="39"/>
    <w:semiHidden/>
    <w:unhideWhenUsed/>
    <w:pPr>
      <w:spacing w:after="100"/>
      <w:ind w:left="1100"/>
    </w:pPr>
  </w:style>
  <w:style w:type="paragraph" w:styleId="TOC7">
    <w:name w:val="toc 7"/>
    <w:basedOn w:val="Normal"/>
    <w:next w:val="Normal"/>
    <w:autoRedefine/>
    <w:uiPriority w:val="39"/>
    <w:semiHidden/>
    <w:unhideWhenUsed/>
    <w:pPr>
      <w:spacing w:after="100"/>
      <w:ind w:left="1320"/>
    </w:pPr>
  </w:style>
  <w:style w:type="paragraph" w:styleId="TOC8">
    <w:name w:val="toc 8"/>
    <w:basedOn w:val="Normal"/>
    <w:next w:val="Normal"/>
    <w:autoRedefine/>
    <w:uiPriority w:val="39"/>
    <w:semiHidden/>
    <w:unhideWhenUsed/>
    <w:pPr>
      <w:spacing w:after="100"/>
      <w:ind w:left="1540"/>
    </w:pPr>
  </w:style>
  <w:style w:type="paragraph" w:styleId="TOC9">
    <w:name w:val="toc 9"/>
    <w:basedOn w:val="Normal"/>
    <w:next w:val="Normal"/>
    <w:autoRedefine/>
    <w:uiPriority w:val="39"/>
    <w:semiHidden/>
    <w:unhideWhenUsed/>
    <w:pPr>
      <w:spacing w:after="100"/>
      <w:ind w:left="1760"/>
    </w:pPr>
  </w:style>
  <w:style w:type="table" w:styleId="LightShading">
    <w:name w:val="Light Shading"/>
    <w:basedOn w:val="TableNormal"/>
    <w:uiPriority w:val="60"/>
    <w:semiHidden/>
    <w:unhideWhenUsed/>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Pr>
      <w:color w:val="B66100" w:themeColor="accent1" w:themeShade="BF"/>
    </w:rPr>
    <w:tblPr>
      <w:tblBorders>
        <w:top w:val="single" w:sz="8" w:space="0" w:color="F38200" w:themeColor="accent1"/>
        <w:bottom w:val="single" w:sz="8" w:space="0" w:color="F38200" w:themeColor="accent1"/>
      </w:tblBorders>
    </w:tblPr>
    <w:tblStylePr w:type="firstRow">
      <w:pPr>
        <w:spacing w:before="0" w:after="0" w:line="240" w:lineRule="auto"/>
      </w:pPr>
      <w:rPr>
        <w:b/>
        <w:bCs/>
      </w:rPr>
      <w:tblPr/>
      <w:tcPr>
        <w:tcBorders>
          <w:top w:val="single" w:sz="8" w:space="0" w:color="F38200" w:themeColor="accent1"/>
          <w:left w:val="nil"/>
          <w:bottom w:val="single" w:sz="8" w:space="0" w:color="F38200" w:themeColor="accent1"/>
          <w:right w:val="nil"/>
          <w:insideH w:val="nil"/>
          <w:insideV w:val="nil"/>
        </w:tcBorders>
      </w:tcPr>
    </w:tblStylePr>
    <w:tblStylePr w:type="lastRow">
      <w:pPr>
        <w:spacing w:before="0" w:after="0" w:line="240" w:lineRule="auto"/>
      </w:pPr>
      <w:rPr>
        <w:b/>
        <w:bCs/>
      </w:rPr>
      <w:tblPr/>
      <w:tcPr>
        <w:tcBorders>
          <w:top w:val="single" w:sz="8" w:space="0" w:color="F38200" w:themeColor="accent1"/>
          <w:left w:val="nil"/>
          <w:bottom w:val="single" w:sz="8" w:space="0" w:color="F382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0BD" w:themeFill="accent1" w:themeFillTint="3F"/>
      </w:tcPr>
    </w:tblStylePr>
    <w:tblStylePr w:type="band1Horz">
      <w:tblPr/>
      <w:tcPr>
        <w:tcBorders>
          <w:left w:val="nil"/>
          <w:right w:val="nil"/>
          <w:insideH w:val="nil"/>
          <w:insideV w:val="nil"/>
        </w:tcBorders>
        <w:shd w:val="clear" w:color="auto" w:fill="FFE0BD" w:themeFill="accent1" w:themeFillTint="3F"/>
      </w:tcPr>
    </w:tblStylePr>
  </w:style>
  <w:style w:type="table" w:styleId="LightShading-Accent2">
    <w:name w:val="Light Shading Accent 2"/>
    <w:basedOn w:val="TableNormal"/>
    <w:uiPriority w:val="60"/>
    <w:semiHidden/>
    <w:unhideWhenUsed/>
    <w:rPr>
      <w:color w:val="6E7B33" w:themeColor="accent2" w:themeShade="BF"/>
    </w:rPr>
    <w:tblPr>
      <w:tblBorders>
        <w:top w:val="single" w:sz="8" w:space="0" w:color="94A545" w:themeColor="accent2"/>
        <w:bottom w:val="single" w:sz="8" w:space="0" w:color="94A545" w:themeColor="accent2"/>
      </w:tblBorders>
    </w:tblPr>
    <w:tblStylePr w:type="firstRow">
      <w:pPr>
        <w:spacing w:before="0" w:after="0" w:line="240" w:lineRule="auto"/>
      </w:pPr>
      <w:rPr>
        <w:b/>
        <w:bCs/>
      </w:rPr>
      <w:tblPr/>
      <w:tcPr>
        <w:tcBorders>
          <w:top w:val="single" w:sz="8" w:space="0" w:color="94A545" w:themeColor="accent2"/>
          <w:left w:val="nil"/>
          <w:bottom w:val="single" w:sz="8" w:space="0" w:color="94A545" w:themeColor="accent2"/>
          <w:right w:val="nil"/>
          <w:insideH w:val="nil"/>
          <w:insideV w:val="nil"/>
        </w:tcBorders>
      </w:tcPr>
    </w:tblStylePr>
    <w:tblStylePr w:type="lastRow">
      <w:pPr>
        <w:spacing w:before="0" w:after="0" w:line="240" w:lineRule="auto"/>
      </w:pPr>
      <w:rPr>
        <w:b/>
        <w:bCs/>
      </w:rPr>
      <w:tblPr/>
      <w:tcPr>
        <w:tcBorders>
          <w:top w:val="single" w:sz="8" w:space="0" w:color="94A545" w:themeColor="accent2"/>
          <w:left w:val="nil"/>
          <w:bottom w:val="single" w:sz="8" w:space="0" w:color="94A54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left w:val="nil"/>
          <w:right w:val="nil"/>
          <w:insideH w:val="nil"/>
          <w:insideV w:val="nil"/>
        </w:tcBorders>
        <w:shd w:val="clear" w:color="auto" w:fill="E5EBCE" w:themeFill="accent2" w:themeFillTint="3F"/>
      </w:tcPr>
    </w:tblStylePr>
  </w:style>
  <w:style w:type="table" w:styleId="LightShading-Accent3">
    <w:name w:val="Light Shading Accent 3"/>
    <w:basedOn w:val="TableNormal"/>
    <w:uiPriority w:val="60"/>
    <w:semiHidden/>
    <w:unhideWhenUsed/>
    <w:rPr>
      <w:color w:val="99A306" w:themeColor="accent3" w:themeShade="BF"/>
    </w:rPr>
    <w:tblPr>
      <w:tblBorders>
        <w:top w:val="single" w:sz="8" w:space="0" w:color="CDDA09" w:themeColor="accent3"/>
        <w:bottom w:val="single" w:sz="8" w:space="0" w:color="CDDA09" w:themeColor="accent3"/>
      </w:tblBorders>
    </w:tblPr>
    <w:tblStylePr w:type="firstRow">
      <w:pPr>
        <w:spacing w:before="0" w:after="0" w:line="240" w:lineRule="auto"/>
      </w:pPr>
      <w:rPr>
        <w:b/>
        <w:bCs/>
      </w:rPr>
      <w:tblPr/>
      <w:tcPr>
        <w:tcBorders>
          <w:top w:val="single" w:sz="8" w:space="0" w:color="CDDA09" w:themeColor="accent3"/>
          <w:left w:val="nil"/>
          <w:bottom w:val="single" w:sz="8" w:space="0" w:color="CDDA09" w:themeColor="accent3"/>
          <w:right w:val="nil"/>
          <w:insideH w:val="nil"/>
          <w:insideV w:val="nil"/>
        </w:tcBorders>
      </w:tcPr>
    </w:tblStylePr>
    <w:tblStylePr w:type="lastRow">
      <w:pPr>
        <w:spacing w:before="0" w:after="0" w:line="240" w:lineRule="auto"/>
      </w:pPr>
      <w:rPr>
        <w:b/>
        <w:bCs/>
      </w:rPr>
      <w:tblPr/>
      <w:tcPr>
        <w:tcBorders>
          <w:top w:val="single" w:sz="8" w:space="0" w:color="CDDA09" w:themeColor="accent3"/>
          <w:left w:val="nil"/>
          <w:bottom w:val="single" w:sz="8" w:space="0" w:color="CDDA0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left w:val="nil"/>
          <w:right w:val="nil"/>
          <w:insideH w:val="nil"/>
          <w:insideV w:val="nil"/>
        </w:tcBorders>
        <w:shd w:val="clear" w:color="auto" w:fill="F8FCBB" w:themeFill="accent3" w:themeFillTint="3F"/>
      </w:tcPr>
    </w:tblStylePr>
  </w:style>
  <w:style w:type="table" w:styleId="LightShading-Accent4">
    <w:name w:val="Light Shading Accent 4"/>
    <w:basedOn w:val="TableNormal"/>
    <w:uiPriority w:val="60"/>
    <w:semiHidden/>
    <w:unhideWhenUsed/>
    <w:rPr>
      <w:color w:val="008CBF" w:themeColor="accent4" w:themeShade="BF"/>
    </w:rPr>
    <w:tblPr>
      <w:tblBorders>
        <w:top w:val="single" w:sz="8" w:space="0" w:color="00BCFF" w:themeColor="accent4"/>
        <w:bottom w:val="single" w:sz="8" w:space="0" w:color="00BCFF" w:themeColor="accent4"/>
      </w:tblBorders>
    </w:tblPr>
    <w:tblStylePr w:type="firstRow">
      <w:pPr>
        <w:spacing w:before="0" w:after="0" w:line="240" w:lineRule="auto"/>
      </w:pPr>
      <w:rPr>
        <w:b/>
        <w:bCs/>
      </w:rPr>
      <w:tblPr/>
      <w:tcPr>
        <w:tcBorders>
          <w:top w:val="single" w:sz="8" w:space="0" w:color="00BCFF" w:themeColor="accent4"/>
          <w:left w:val="nil"/>
          <w:bottom w:val="single" w:sz="8" w:space="0" w:color="00BCFF" w:themeColor="accent4"/>
          <w:right w:val="nil"/>
          <w:insideH w:val="nil"/>
          <w:insideV w:val="nil"/>
        </w:tcBorders>
      </w:tcPr>
    </w:tblStylePr>
    <w:tblStylePr w:type="lastRow">
      <w:pPr>
        <w:spacing w:before="0" w:after="0" w:line="240" w:lineRule="auto"/>
      </w:pPr>
      <w:rPr>
        <w:b/>
        <w:bCs/>
      </w:rPr>
      <w:tblPr/>
      <w:tcPr>
        <w:tcBorders>
          <w:top w:val="single" w:sz="8" w:space="0" w:color="00BCFF" w:themeColor="accent4"/>
          <w:left w:val="nil"/>
          <w:bottom w:val="single" w:sz="8" w:space="0" w:color="00BC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EEFF" w:themeFill="accent4" w:themeFillTint="3F"/>
      </w:tcPr>
    </w:tblStylePr>
    <w:tblStylePr w:type="band1Horz">
      <w:tblPr/>
      <w:tcPr>
        <w:tcBorders>
          <w:left w:val="nil"/>
          <w:right w:val="nil"/>
          <w:insideH w:val="nil"/>
          <w:insideV w:val="nil"/>
        </w:tcBorders>
        <w:shd w:val="clear" w:color="auto" w:fill="C0EEFF" w:themeFill="accent4" w:themeFillTint="3F"/>
      </w:tcPr>
    </w:tblStylePr>
  </w:style>
  <w:style w:type="table" w:styleId="LightShading-Accent5">
    <w:name w:val="Light Shading Accent 5"/>
    <w:basedOn w:val="TableNormal"/>
    <w:uiPriority w:val="60"/>
    <w:semiHidden/>
    <w:unhideWhenUsed/>
    <w:rPr>
      <w:color w:val="B00068" w:themeColor="accent5" w:themeShade="BF"/>
    </w:rPr>
    <w:tblPr>
      <w:tblBorders>
        <w:top w:val="single" w:sz="8" w:space="0" w:color="EC008C" w:themeColor="accent5"/>
        <w:bottom w:val="single" w:sz="8" w:space="0" w:color="EC008C" w:themeColor="accent5"/>
      </w:tblBorders>
    </w:tblPr>
    <w:tblStylePr w:type="firstRow">
      <w:pPr>
        <w:spacing w:before="0" w:after="0" w:line="240" w:lineRule="auto"/>
      </w:pPr>
      <w:rPr>
        <w:b/>
        <w:bCs/>
      </w:rPr>
      <w:tblPr/>
      <w:tcPr>
        <w:tcBorders>
          <w:top w:val="single" w:sz="8" w:space="0" w:color="EC008C" w:themeColor="accent5"/>
          <w:left w:val="nil"/>
          <w:bottom w:val="single" w:sz="8" w:space="0" w:color="EC008C" w:themeColor="accent5"/>
          <w:right w:val="nil"/>
          <w:insideH w:val="nil"/>
          <w:insideV w:val="nil"/>
        </w:tcBorders>
      </w:tcPr>
    </w:tblStylePr>
    <w:tblStylePr w:type="lastRow">
      <w:pPr>
        <w:spacing w:before="0" w:after="0" w:line="240" w:lineRule="auto"/>
      </w:pPr>
      <w:rPr>
        <w:b/>
        <w:bCs/>
      </w:rPr>
      <w:tblPr/>
      <w:tcPr>
        <w:tcBorders>
          <w:top w:val="single" w:sz="8" w:space="0" w:color="EC008C" w:themeColor="accent5"/>
          <w:left w:val="nil"/>
          <w:bottom w:val="single" w:sz="8" w:space="0" w:color="EC008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BE3" w:themeFill="accent5" w:themeFillTint="3F"/>
      </w:tcPr>
    </w:tblStylePr>
    <w:tblStylePr w:type="band1Horz">
      <w:tblPr/>
      <w:tcPr>
        <w:tcBorders>
          <w:left w:val="nil"/>
          <w:right w:val="nil"/>
          <w:insideH w:val="nil"/>
          <w:insideV w:val="nil"/>
        </w:tcBorders>
        <w:shd w:val="clear" w:color="auto" w:fill="FFBBE3" w:themeFill="accent5" w:themeFillTint="3F"/>
      </w:tcPr>
    </w:tblStylePr>
  </w:style>
  <w:style w:type="table" w:styleId="LightShading-Accent6">
    <w:name w:val="Light Shading Accent 6"/>
    <w:basedOn w:val="TableNormal"/>
    <w:uiPriority w:val="60"/>
    <w:semiHidden/>
    <w:unhideWhenUsed/>
    <w:rPr>
      <w:color w:val="673573" w:themeColor="accent6" w:themeShade="BF"/>
    </w:rPr>
    <w:tblPr>
      <w:tblBorders>
        <w:top w:val="single" w:sz="8" w:space="0" w:color="8A479B" w:themeColor="accent6"/>
        <w:bottom w:val="single" w:sz="8" w:space="0" w:color="8A479B" w:themeColor="accent6"/>
      </w:tblBorders>
    </w:tblPr>
    <w:tblStylePr w:type="fir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la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left w:val="nil"/>
          <w:right w:val="nil"/>
          <w:insideH w:val="nil"/>
          <w:insideV w:val="nil"/>
        </w:tcBorders>
        <w:shd w:val="clear" w:color="auto" w:fill="E3CEE9" w:themeFill="accent6" w:themeFillTint="3F"/>
      </w:tcPr>
    </w:tblStylePr>
  </w:style>
  <w:style w:type="table" w:styleId="LightList">
    <w:name w:val="Light List"/>
    <w:basedOn w:val="TableNormal"/>
    <w:uiPriority w:val="61"/>
    <w:semiHidden/>
    <w:unhideWhenUsed/>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tblPr>
      <w:tblBorders>
        <w:top w:val="single" w:sz="8" w:space="0" w:color="F38200" w:themeColor="accent1"/>
        <w:left w:val="single" w:sz="8" w:space="0" w:color="F38200" w:themeColor="accent1"/>
        <w:bottom w:val="single" w:sz="8" w:space="0" w:color="F38200" w:themeColor="accent1"/>
        <w:right w:val="single" w:sz="8" w:space="0" w:color="F38200" w:themeColor="accent1"/>
      </w:tblBorders>
    </w:tblPr>
    <w:tblStylePr w:type="firstRow">
      <w:pPr>
        <w:spacing w:before="0" w:after="0" w:line="240" w:lineRule="auto"/>
      </w:pPr>
      <w:rPr>
        <w:b/>
        <w:bCs/>
        <w:color w:val="FFFFFF" w:themeColor="background1"/>
      </w:rPr>
      <w:tblPr/>
      <w:tcPr>
        <w:shd w:val="clear" w:color="auto" w:fill="F38200" w:themeFill="accent1"/>
      </w:tcPr>
    </w:tblStylePr>
    <w:tblStylePr w:type="lastRow">
      <w:pPr>
        <w:spacing w:before="0" w:after="0" w:line="240" w:lineRule="auto"/>
      </w:pPr>
      <w:rPr>
        <w:b/>
        <w:bCs/>
      </w:rPr>
      <w:tblPr/>
      <w:tcPr>
        <w:tcBorders>
          <w:top w:val="double" w:sz="6" w:space="0" w:color="F38200" w:themeColor="accent1"/>
          <w:left w:val="single" w:sz="8" w:space="0" w:color="F38200" w:themeColor="accent1"/>
          <w:bottom w:val="single" w:sz="8" w:space="0" w:color="F38200" w:themeColor="accent1"/>
          <w:right w:val="single" w:sz="8" w:space="0" w:color="F38200" w:themeColor="accent1"/>
        </w:tcBorders>
      </w:tcPr>
    </w:tblStylePr>
    <w:tblStylePr w:type="firstCol">
      <w:rPr>
        <w:b/>
        <w:bCs/>
      </w:rPr>
    </w:tblStylePr>
    <w:tblStylePr w:type="lastCol">
      <w:rPr>
        <w:b/>
        <w:bCs/>
      </w:rPr>
    </w:tblStylePr>
    <w:tblStylePr w:type="band1Vert">
      <w:tblPr/>
      <w:tcPr>
        <w:tcBorders>
          <w:top w:val="single" w:sz="8" w:space="0" w:color="F38200" w:themeColor="accent1"/>
          <w:left w:val="single" w:sz="8" w:space="0" w:color="F38200" w:themeColor="accent1"/>
          <w:bottom w:val="single" w:sz="8" w:space="0" w:color="F38200" w:themeColor="accent1"/>
          <w:right w:val="single" w:sz="8" w:space="0" w:color="F38200" w:themeColor="accent1"/>
        </w:tcBorders>
      </w:tcPr>
    </w:tblStylePr>
    <w:tblStylePr w:type="band1Horz">
      <w:tblPr/>
      <w:tcPr>
        <w:tcBorders>
          <w:top w:val="single" w:sz="8" w:space="0" w:color="F38200" w:themeColor="accent1"/>
          <w:left w:val="single" w:sz="8" w:space="0" w:color="F38200" w:themeColor="accent1"/>
          <w:bottom w:val="single" w:sz="8" w:space="0" w:color="F38200" w:themeColor="accent1"/>
          <w:right w:val="single" w:sz="8" w:space="0" w:color="F38200" w:themeColor="accent1"/>
        </w:tcBorders>
      </w:tcPr>
    </w:tblStylePr>
  </w:style>
  <w:style w:type="table" w:styleId="LightList-Accent2">
    <w:name w:val="Light List Accent 2"/>
    <w:basedOn w:val="TableNormal"/>
    <w:uiPriority w:val="61"/>
    <w:semiHidden/>
    <w:unhideWhenUsed/>
    <w:tblPr>
      <w:tblBorders>
        <w:top w:val="single" w:sz="8" w:space="0" w:color="94A545" w:themeColor="accent2"/>
        <w:left w:val="single" w:sz="8" w:space="0" w:color="94A545" w:themeColor="accent2"/>
        <w:bottom w:val="single" w:sz="8" w:space="0" w:color="94A545" w:themeColor="accent2"/>
        <w:right w:val="single" w:sz="8" w:space="0" w:color="94A545" w:themeColor="accent2"/>
      </w:tblBorders>
    </w:tblPr>
    <w:tblStylePr w:type="firstRow">
      <w:pPr>
        <w:spacing w:before="0" w:after="0" w:line="240" w:lineRule="auto"/>
      </w:pPr>
      <w:rPr>
        <w:b/>
        <w:bCs/>
        <w:color w:val="FFFFFF" w:themeColor="background1"/>
      </w:rPr>
      <w:tblPr/>
      <w:tcPr>
        <w:shd w:val="clear" w:color="auto" w:fill="94A545" w:themeFill="accent2"/>
      </w:tcPr>
    </w:tblStylePr>
    <w:tblStylePr w:type="lastRow">
      <w:pPr>
        <w:spacing w:before="0" w:after="0" w:line="240" w:lineRule="auto"/>
      </w:pPr>
      <w:rPr>
        <w:b/>
        <w:bCs/>
      </w:rPr>
      <w:tblPr/>
      <w:tcPr>
        <w:tcBorders>
          <w:top w:val="double" w:sz="6" w:space="0" w:color="94A545" w:themeColor="accent2"/>
          <w:left w:val="single" w:sz="8" w:space="0" w:color="94A545" w:themeColor="accent2"/>
          <w:bottom w:val="single" w:sz="8" w:space="0" w:color="94A545" w:themeColor="accent2"/>
          <w:right w:val="single" w:sz="8" w:space="0" w:color="94A545" w:themeColor="accent2"/>
        </w:tcBorders>
      </w:tcPr>
    </w:tblStylePr>
    <w:tblStylePr w:type="firstCol">
      <w:rPr>
        <w:b/>
        <w:bCs/>
      </w:rPr>
    </w:tblStylePr>
    <w:tblStylePr w:type="lastCol">
      <w:rPr>
        <w:b/>
        <w:bCs/>
      </w:rPr>
    </w:tblStylePr>
    <w:tblStylePr w:type="band1Vert">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tblStylePr w:type="band1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style>
  <w:style w:type="table" w:styleId="LightList-Accent3">
    <w:name w:val="Light List Accent 3"/>
    <w:basedOn w:val="TableNormal"/>
    <w:uiPriority w:val="61"/>
    <w:semiHidden/>
    <w:unhideWhenUsed/>
    <w:tblPr>
      <w:tblBorders>
        <w:top w:val="single" w:sz="8" w:space="0" w:color="CDDA09" w:themeColor="accent3"/>
        <w:left w:val="single" w:sz="8" w:space="0" w:color="CDDA09" w:themeColor="accent3"/>
        <w:bottom w:val="single" w:sz="8" w:space="0" w:color="CDDA09" w:themeColor="accent3"/>
        <w:right w:val="single" w:sz="8" w:space="0" w:color="CDDA09" w:themeColor="accent3"/>
      </w:tblBorders>
    </w:tblPr>
    <w:tblStylePr w:type="firstRow">
      <w:pPr>
        <w:spacing w:before="0" w:after="0" w:line="240" w:lineRule="auto"/>
      </w:pPr>
      <w:rPr>
        <w:b/>
        <w:bCs/>
        <w:color w:val="FFFFFF" w:themeColor="background1"/>
      </w:rPr>
      <w:tblPr/>
      <w:tcPr>
        <w:shd w:val="clear" w:color="auto" w:fill="CDDA09" w:themeFill="accent3"/>
      </w:tcPr>
    </w:tblStylePr>
    <w:tblStylePr w:type="lastRow">
      <w:pPr>
        <w:spacing w:before="0" w:after="0" w:line="240" w:lineRule="auto"/>
      </w:pPr>
      <w:rPr>
        <w:b/>
        <w:bCs/>
      </w:rPr>
      <w:tblPr/>
      <w:tcPr>
        <w:tcBorders>
          <w:top w:val="double" w:sz="6" w:space="0" w:color="CDDA09" w:themeColor="accent3"/>
          <w:left w:val="single" w:sz="8" w:space="0" w:color="CDDA09" w:themeColor="accent3"/>
          <w:bottom w:val="single" w:sz="8" w:space="0" w:color="CDDA09" w:themeColor="accent3"/>
          <w:right w:val="single" w:sz="8" w:space="0" w:color="CDDA09" w:themeColor="accent3"/>
        </w:tcBorders>
      </w:tcPr>
    </w:tblStylePr>
    <w:tblStylePr w:type="firstCol">
      <w:rPr>
        <w:b/>
        <w:bCs/>
      </w:rPr>
    </w:tblStylePr>
    <w:tblStylePr w:type="lastCol">
      <w:rPr>
        <w:b/>
        <w:bCs/>
      </w:rPr>
    </w:tblStylePr>
    <w:tblStylePr w:type="band1Vert">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tblStylePr w:type="band1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style>
  <w:style w:type="table" w:styleId="LightList-Accent4">
    <w:name w:val="Light List Accent 4"/>
    <w:basedOn w:val="TableNormal"/>
    <w:uiPriority w:val="61"/>
    <w:semiHidden/>
    <w:unhideWhenUsed/>
    <w:tblPr>
      <w:tblBorders>
        <w:top w:val="single" w:sz="8" w:space="0" w:color="00BCFF" w:themeColor="accent4"/>
        <w:left w:val="single" w:sz="8" w:space="0" w:color="00BCFF" w:themeColor="accent4"/>
        <w:bottom w:val="single" w:sz="8" w:space="0" w:color="00BCFF" w:themeColor="accent4"/>
        <w:right w:val="single" w:sz="8" w:space="0" w:color="00BCFF" w:themeColor="accent4"/>
      </w:tblBorders>
    </w:tblPr>
    <w:tblStylePr w:type="firstRow">
      <w:pPr>
        <w:spacing w:before="0" w:after="0" w:line="240" w:lineRule="auto"/>
      </w:pPr>
      <w:rPr>
        <w:b/>
        <w:bCs/>
        <w:color w:val="FFFFFF" w:themeColor="background1"/>
      </w:rPr>
      <w:tblPr/>
      <w:tcPr>
        <w:shd w:val="clear" w:color="auto" w:fill="00BCFF" w:themeFill="accent4"/>
      </w:tcPr>
    </w:tblStylePr>
    <w:tblStylePr w:type="lastRow">
      <w:pPr>
        <w:spacing w:before="0" w:after="0" w:line="240" w:lineRule="auto"/>
      </w:pPr>
      <w:rPr>
        <w:b/>
        <w:bCs/>
      </w:rPr>
      <w:tblPr/>
      <w:tcPr>
        <w:tcBorders>
          <w:top w:val="double" w:sz="6" w:space="0" w:color="00BCFF" w:themeColor="accent4"/>
          <w:left w:val="single" w:sz="8" w:space="0" w:color="00BCFF" w:themeColor="accent4"/>
          <w:bottom w:val="single" w:sz="8" w:space="0" w:color="00BCFF" w:themeColor="accent4"/>
          <w:right w:val="single" w:sz="8" w:space="0" w:color="00BCFF" w:themeColor="accent4"/>
        </w:tcBorders>
      </w:tcPr>
    </w:tblStylePr>
    <w:tblStylePr w:type="firstCol">
      <w:rPr>
        <w:b/>
        <w:bCs/>
      </w:rPr>
    </w:tblStylePr>
    <w:tblStylePr w:type="lastCol">
      <w:rPr>
        <w:b/>
        <w:bCs/>
      </w:rPr>
    </w:tblStylePr>
    <w:tblStylePr w:type="band1Vert">
      <w:tblPr/>
      <w:tcPr>
        <w:tcBorders>
          <w:top w:val="single" w:sz="8" w:space="0" w:color="00BCFF" w:themeColor="accent4"/>
          <w:left w:val="single" w:sz="8" w:space="0" w:color="00BCFF" w:themeColor="accent4"/>
          <w:bottom w:val="single" w:sz="8" w:space="0" w:color="00BCFF" w:themeColor="accent4"/>
          <w:right w:val="single" w:sz="8" w:space="0" w:color="00BCFF" w:themeColor="accent4"/>
        </w:tcBorders>
      </w:tcPr>
    </w:tblStylePr>
    <w:tblStylePr w:type="band1Horz">
      <w:tblPr/>
      <w:tcPr>
        <w:tcBorders>
          <w:top w:val="single" w:sz="8" w:space="0" w:color="00BCFF" w:themeColor="accent4"/>
          <w:left w:val="single" w:sz="8" w:space="0" w:color="00BCFF" w:themeColor="accent4"/>
          <w:bottom w:val="single" w:sz="8" w:space="0" w:color="00BCFF" w:themeColor="accent4"/>
          <w:right w:val="single" w:sz="8" w:space="0" w:color="00BCFF" w:themeColor="accent4"/>
        </w:tcBorders>
      </w:tcPr>
    </w:tblStylePr>
  </w:style>
  <w:style w:type="table" w:styleId="LightList-Accent5">
    <w:name w:val="Light List Accent 5"/>
    <w:basedOn w:val="TableNormal"/>
    <w:uiPriority w:val="61"/>
    <w:semiHidden/>
    <w:unhideWhenUsed/>
    <w:tblPr>
      <w:tblBorders>
        <w:top w:val="single" w:sz="8" w:space="0" w:color="EC008C" w:themeColor="accent5"/>
        <w:left w:val="single" w:sz="8" w:space="0" w:color="EC008C" w:themeColor="accent5"/>
        <w:bottom w:val="single" w:sz="8" w:space="0" w:color="EC008C" w:themeColor="accent5"/>
        <w:right w:val="single" w:sz="8" w:space="0" w:color="EC008C" w:themeColor="accent5"/>
      </w:tblBorders>
    </w:tblPr>
    <w:tblStylePr w:type="firstRow">
      <w:pPr>
        <w:spacing w:before="0" w:after="0" w:line="240" w:lineRule="auto"/>
      </w:pPr>
      <w:rPr>
        <w:b/>
        <w:bCs/>
        <w:color w:val="FFFFFF" w:themeColor="background1"/>
      </w:rPr>
      <w:tblPr/>
      <w:tcPr>
        <w:shd w:val="clear" w:color="auto" w:fill="EC008C" w:themeFill="accent5"/>
      </w:tcPr>
    </w:tblStylePr>
    <w:tblStylePr w:type="lastRow">
      <w:pPr>
        <w:spacing w:before="0" w:after="0" w:line="240" w:lineRule="auto"/>
      </w:pPr>
      <w:rPr>
        <w:b/>
        <w:bCs/>
      </w:rPr>
      <w:tblPr/>
      <w:tcPr>
        <w:tcBorders>
          <w:top w:val="double" w:sz="6" w:space="0" w:color="EC008C" w:themeColor="accent5"/>
          <w:left w:val="single" w:sz="8" w:space="0" w:color="EC008C" w:themeColor="accent5"/>
          <w:bottom w:val="single" w:sz="8" w:space="0" w:color="EC008C" w:themeColor="accent5"/>
          <w:right w:val="single" w:sz="8" w:space="0" w:color="EC008C" w:themeColor="accent5"/>
        </w:tcBorders>
      </w:tcPr>
    </w:tblStylePr>
    <w:tblStylePr w:type="firstCol">
      <w:rPr>
        <w:b/>
        <w:bCs/>
      </w:rPr>
    </w:tblStylePr>
    <w:tblStylePr w:type="lastCol">
      <w:rPr>
        <w:b/>
        <w:bCs/>
      </w:rPr>
    </w:tblStylePr>
    <w:tblStylePr w:type="band1Vert">
      <w:tblPr/>
      <w:tcPr>
        <w:tcBorders>
          <w:top w:val="single" w:sz="8" w:space="0" w:color="EC008C" w:themeColor="accent5"/>
          <w:left w:val="single" w:sz="8" w:space="0" w:color="EC008C" w:themeColor="accent5"/>
          <w:bottom w:val="single" w:sz="8" w:space="0" w:color="EC008C" w:themeColor="accent5"/>
          <w:right w:val="single" w:sz="8" w:space="0" w:color="EC008C" w:themeColor="accent5"/>
        </w:tcBorders>
      </w:tcPr>
    </w:tblStylePr>
    <w:tblStylePr w:type="band1Horz">
      <w:tblPr/>
      <w:tcPr>
        <w:tcBorders>
          <w:top w:val="single" w:sz="8" w:space="0" w:color="EC008C" w:themeColor="accent5"/>
          <w:left w:val="single" w:sz="8" w:space="0" w:color="EC008C" w:themeColor="accent5"/>
          <w:bottom w:val="single" w:sz="8" w:space="0" w:color="EC008C" w:themeColor="accent5"/>
          <w:right w:val="single" w:sz="8" w:space="0" w:color="EC008C" w:themeColor="accent5"/>
        </w:tcBorders>
      </w:tcPr>
    </w:tblStylePr>
  </w:style>
  <w:style w:type="table" w:styleId="LightList-Accent6">
    <w:name w:val="Light List Accent 6"/>
    <w:basedOn w:val="TableNormal"/>
    <w:uiPriority w:val="61"/>
    <w:semiHidden/>
    <w:unhideWhenUsed/>
    <w:tblPr>
      <w:tblBorders>
        <w:top w:val="single" w:sz="8" w:space="0" w:color="8A479B" w:themeColor="accent6"/>
        <w:left w:val="single" w:sz="8" w:space="0" w:color="8A479B" w:themeColor="accent6"/>
        <w:bottom w:val="single" w:sz="8" w:space="0" w:color="8A479B" w:themeColor="accent6"/>
        <w:right w:val="single" w:sz="8" w:space="0" w:color="8A479B" w:themeColor="accent6"/>
      </w:tblBorders>
    </w:tblPr>
    <w:tblStylePr w:type="firstRow">
      <w:pPr>
        <w:spacing w:before="0" w:after="0" w:line="240" w:lineRule="auto"/>
      </w:pPr>
      <w:rPr>
        <w:b/>
        <w:bCs/>
        <w:color w:val="FFFFFF" w:themeColor="background1"/>
      </w:rPr>
      <w:tblPr/>
      <w:tcPr>
        <w:shd w:val="clear" w:color="auto" w:fill="8A479B" w:themeFill="accent6"/>
      </w:tcPr>
    </w:tblStylePr>
    <w:tblStylePr w:type="lastRow">
      <w:pPr>
        <w:spacing w:before="0" w:after="0" w:line="240" w:lineRule="auto"/>
      </w:pPr>
      <w:rPr>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tcBorders>
      </w:tcPr>
    </w:tblStylePr>
    <w:tblStylePr w:type="firstCol">
      <w:rPr>
        <w:b/>
        <w:bCs/>
      </w:rPr>
    </w:tblStylePr>
    <w:tblStylePr w:type="lastCol">
      <w:rPr>
        <w:b/>
        <w:bCs/>
      </w:r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style>
  <w:style w:type="table" w:styleId="LightGrid">
    <w:name w:val="Light Grid"/>
    <w:basedOn w:val="TableNormal"/>
    <w:uiPriority w:val="62"/>
    <w:semiHidden/>
    <w:unhideWhenUsed/>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F38200" w:themeColor="accent1"/>
        <w:left w:val="single" w:sz="8" w:space="0" w:color="F38200" w:themeColor="accent1"/>
        <w:bottom w:val="single" w:sz="8" w:space="0" w:color="F38200" w:themeColor="accent1"/>
        <w:right w:val="single" w:sz="8" w:space="0" w:color="F38200" w:themeColor="accent1"/>
        <w:insideH w:val="single" w:sz="8" w:space="0" w:color="F38200" w:themeColor="accent1"/>
        <w:insideV w:val="single" w:sz="8" w:space="0" w:color="F382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38200" w:themeColor="accent1"/>
          <w:left w:val="single" w:sz="8" w:space="0" w:color="F38200" w:themeColor="accent1"/>
          <w:bottom w:val="single" w:sz="18" w:space="0" w:color="F38200" w:themeColor="accent1"/>
          <w:right w:val="single" w:sz="8" w:space="0" w:color="F38200"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38200" w:themeColor="accent1"/>
          <w:left w:val="single" w:sz="8" w:space="0" w:color="F38200" w:themeColor="accent1"/>
          <w:bottom w:val="single" w:sz="8" w:space="0" w:color="F38200" w:themeColor="accent1"/>
          <w:right w:val="single" w:sz="8" w:space="0" w:color="F38200"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38200" w:themeColor="accent1"/>
          <w:left w:val="single" w:sz="8" w:space="0" w:color="F38200" w:themeColor="accent1"/>
          <w:bottom w:val="single" w:sz="8" w:space="0" w:color="F38200" w:themeColor="accent1"/>
          <w:right w:val="single" w:sz="8" w:space="0" w:color="F38200" w:themeColor="accent1"/>
        </w:tcBorders>
      </w:tcPr>
    </w:tblStylePr>
    <w:tblStylePr w:type="band1Vert">
      <w:tblPr/>
      <w:tcPr>
        <w:tcBorders>
          <w:top w:val="single" w:sz="8" w:space="0" w:color="F38200" w:themeColor="accent1"/>
          <w:left w:val="single" w:sz="8" w:space="0" w:color="F38200" w:themeColor="accent1"/>
          <w:bottom w:val="single" w:sz="8" w:space="0" w:color="F38200" w:themeColor="accent1"/>
          <w:right w:val="single" w:sz="8" w:space="0" w:color="F38200" w:themeColor="accent1"/>
        </w:tcBorders>
        <w:shd w:val="clear" w:color="auto" w:fill="FFE0BD" w:themeFill="accent1" w:themeFillTint="3F"/>
      </w:tcPr>
    </w:tblStylePr>
    <w:tblStylePr w:type="band1Horz">
      <w:tblPr/>
      <w:tcPr>
        <w:tcBorders>
          <w:top w:val="single" w:sz="8" w:space="0" w:color="F38200" w:themeColor="accent1"/>
          <w:left w:val="single" w:sz="8" w:space="0" w:color="F38200" w:themeColor="accent1"/>
          <w:bottom w:val="single" w:sz="8" w:space="0" w:color="F38200" w:themeColor="accent1"/>
          <w:right w:val="single" w:sz="8" w:space="0" w:color="F38200" w:themeColor="accent1"/>
          <w:insideV w:val="single" w:sz="8" w:space="0" w:color="auto"/>
        </w:tcBorders>
        <w:shd w:val="clear" w:color="auto" w:fill="FFE0BD" w:themeFill="accent1" w:themeFillTint="3F"/>
      </w:tcPr>
    </w:tblStylePr>
    <w:tblStylePr w:type="band2Horz">
      <w:tblPr/>
      <w:tcPr>
        <w:tcBorders>
          <w:top w:val="single" w:sz="8" w:space="0" w:color="F38200" w:themeColor="accent1"/>
          <w:left w:val="single" w:sz="8" w:space="0" w:color="F38200" w:themeColor="accent1"/>
          <w:bottom w:val="single" w:sz="8" w:space="0" w:color="F38200" w:themeColor="accent1"/>
          <w:right w:val="single" w:sz="8" w:space="0" w:color="F38200" w:themeColor="accent1"/>
          <w:insideV w:val="single" w:sz="8" w:space="0" w:color="auto"/>
        </w:tcBorders>
      </w:tcPr>
    </w:tblStylePr>
  </w:style>
  <w:style w:type="table" w:styleId="LightGrid-Accent2">
    <w:name w:val="Light Grid Accent 2"/>
    <w:basedOn w:val="TableNormal"/>
    <w:uiPriority w:val="62"/>
    <w:semiHidden/>
    <w:unhideWhenUsed/>
    <w:tblPr>
      <w:tblBorders>
        <w:top w:val="single" w:sz="8" w:space="0" w:color="94A545" w:themeColor="accent2"/>
        <w:left w:val="single" w:sz="8" w:space="0" w:color="94A545" w:themeColor="accent2"/>
        <w:bottom w:val="single" w:sz="8" w:space="0" w:color="94A545" w:themeColor="accent2"/>
        <w:right w:val="single" w:sz="8" w:space="0" w:color="94A545" w:themeColor="accent2"/>
        <w:insideH w:val="single" w:sz="8" w:space="0" w:color="94A545" w:themeColor="accent2"/>
        <w:insideV w:val="single" w:sz="8" w:space="0" w:color="94A54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A545" w:themeColor="accent2"/>
          <w:left w:val="single" w:sz="8" w:space="0" w:color="94A545" w:themeColor="accent2"/>
          <w:bottom w:val="single" w:sz="18" w:space="0" w:color="94A545" w:themeColor="accent2"/>
          <w:right w:val="single" w:sz="8" w:space="0" w:color="94A545"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A545" w:themeColor="accent2"/>
          <w:left w:val="single" w:sz="8" w:space="0" w:color="94A545" w:themeColor="accent2"/>
          <w:bottom w:val="single" w:sz="8" w:space="0" w:color="94A545" w:themeColor="accent2"/>
          <w:right w:val="single" w:sz="8" w:space="0" w:color="94A545"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tblStylePr w:type="band1Vert">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shd w:val="clear" w:color="auto" w:fill="E5EBCE" w:themeFill="accent2" w:themeFillTint="3F"/>
      </w:tcPr>
    </w:tblStylePr>
    <w:tblStylePr w:type="band1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insideV w:val="single" w:sz="8" w:space="0" w:color="auto"/>
        </w:tcBorders>
        <w:shd w:val="clear" w:color="auto" w:fill="E5EBCE" w:themeFill="accent2" w:themeFillTint="3F"/>
      </w:tcPr>
    </w:tblStylePr>
    <w:tblStylePr w:type="band2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insideV w:val="single" w:sz="8" w:space="0" w:color="auto"/>
        </w:tcBorders>
      </w:tcPr>
    </w:tblStylePr>
  </w:style>
  <w:style w:type="table" w:styleId="LightGrid-Accent3">
    <w:name w:val="Light Grid Accent 3"/>
    <w:basedOn w:val="TableNormal"/>
    <w:uiPriority w:val="62"/>
    <w:semiHidden/>
    <w:unhideWhenUsed/>
    <w:tblPr>
      <w:tblBorders>
        <w:top w:val="single" w:sz="8" w:space="0" w:color="CDDA09" w:themeColor="accent3"/>
        <w:left w:val="single" w:sz="8" w:space="0" w:color="CDDA09" w:themeColor="accent3"/>
        <w:bottom w:val="single" w:sz="8" w:space="0" w:color="CDDA09" w:themeColor="accent3"/>
        <w:right w:val="single" w:sz="8" w:space="0" w:color="CDDA09" w:themeColor="accent3"/>
        <w:insideH w:val="single" w:sz="8" w:space="0" w:color="CDDA09" w:themeColor="accent3"/>
        <w:insideV w:val="single" w:sz="8" w:space="0" w:color="CDDA0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DDA09" w:themeColor="accent3"/>
          <w:left w:val="single" w:sz="8" w:space="0" w:color="CDDA09" w:themeColor="accent3"/>
          <w:bottom w:val="single" w:sz="18" w:space="0" w:color="CDDA09" w:themeColor="accent3"/>
          <w:right w:val="single" w:sz="8" w:space="0" w:color="CDDA0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DDA09" w:themeColor="accent3"/>
          <w:left w:val="single" w:sz="8" w:space="0" w:color="CDDA09" w:themeColor="accent3"/>
          <w:bottom w:val="single" w:sz="8" w:space="0" w:color="CDDA09" w:themeColor="accent3"/>
          <w:right w:val="single" w:sz="8" w:space="0" w:color="CDDA0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tblStylePr w:type="band1Vert">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shd w:val="clear" w:color="auto" w:fill="F8FCBB" w:themeFill="accent3" w:themeFillTint="3F"/>
      </w:tcPr>
    </w:tblStylePr>
    <w:tblStylePr w:type="band1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insideV w:val="single" w:sz="8" w:space="0" w:color="auto"/>
        </w:tcBorders>
        <w:shd w:val="clear" w:color="auto" w:fill="F8FCBB" w:themeFill="accent3" w:themeFillTint="3F"/>
      </w:tcPr>
    </w:tblStylePr>
    <w:tblStylePr w:type="band2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insideV w:val="single" w:sz="8" w:space="0" w:color="auto"/>
        </w:tcBorders>
      </w:tcPr>
    </w:tblStylePr>
  </w:style>
  <w:style w:type="table" w:styleId="LightGrid-Accent4">
    <w:name w:val="Light Grid Accent 4"/>
    <w:basedOn w:val="TableNormal"/>
    <w:uiPriority w:val="62"/>
    <w:semiHidden/>
    <w:unhideWhenUsed/>
    <w:tblPr>
      <w:tblBorders>
        <w:top w:val="single" w:sz="8" w:space="0" w:color="00BCFF" w:themeColor="accent4"/>
        <w:left w:val="single" w:sz="8" w:space="0" w:color="00BCFF" w:themeColor="accent4"/>
        <w:bottom w:val="single" w:sz="8" w:space="0" w:color="00BCFF" w:themeColor="accent4"/>
        <w:right w:val="single" w:sz="8" w:space="0" w:color="00BCFF" w:themeColor="accent4"/>
        <w:insideH w:val="single" w:sz="8" w:space="0" w:color="00BCFF" w:themeColor="accent4"/>
        <w:insideV w:val="single" w:sz="8" w:space="0" w:color="00BCF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BCFF" w:themeColor="accent4"/>
          <w:left w:val="single" w:sz="8" w:space="0" w:color="00BCFF" w:themeColor="accent4"/>
          <w:bottom w:val="single" w:sz="18" w:space="0" w:color="00BCFF" w:themeColor="accent4"/>
          <w:right w:val="single" w:sz="8" w:space="0" w:color="00BCFF"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BCFF" w:themeColor="accent4"/>
          <w:left w:val="single" w:sz="8" w:space="0" w:color="00BCFF" w:themeColor="accent4"/>
          <w:bottom w:val="single" w:sz="8" w:space="0" w:color="00BCFF" w:themeColor="accent4"/>
          <w:right w:val="single" w:sz="8" w:space="0" w:color="00BCFF"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BCFF" w:themeColor="accent4"/>
          <w:left w:val="single" w:sz="8" w:space="0" w:color="00BCFF" w:themeColor="accent4"/>
          <w:bottom w:val="single" w:sz="8" w:space="0" w:color="00BCFF" w:themeColor="accent4"/>
          <w:right w:val="single" w:sz="8" w:space="0" w:color="00BCFF" w:themeColor="accent4"/>
        </w:tcBorders>
      </w:tcPr>
    </w:tblStylePr>
    <w:tblStylePr w:type="band1Vert">
      <w:tblPr/>
      <w:tcPr>
        <w:tcBorders>
          <w:top w:val="single" w:sz="8" w:space="0" w:color="00BCFF" w:themeColor="accent4"/>
          <w:left w:val="single" w:sz="8" w:space="0" w:color="00BCFF" w:themeColor="accent4"/>
          <w:bottom w:val="single" w:sz="8" w:space="0" w:color="00BCFF" w:themeColor="accent4"/>
          <w:right w:val="single" w:sz="8" w:space="0" w:color="00BCFF" w:themeColor="accent4"/>
        </w:tcBorders>
        <w:shd w:val="clear" w:color="auto" w:fill="C0EEFF" w:themeFill="accent4" w:themeFillTint="3F"/>
      </w:tcPr>
    </w:tblStylePr>
    <w:tblStylePr w:type="band1Horz">
      <w:tblPr/>
      <w:tcPr>
        <w:tcBorders>
          <w:top w:val="single" w:sz="8" w:space="0" w:color="00BCFF" w:themeColor="accent4"/>
          <w:left w:val="single" w:sz="8" w:space="0" w:color="00BCFF" w:themeColor="accent4"/>
          <w:bottom w:val="single" w:sz="8" w:space="0" w:color="00BCFF" w:themeColor="accent4"/>
          <w:right w:val="single" w:sz="8" w:space="0" w:color="00BCFF" w:themeColor="accent4"/>
          <w:insideV w:val="single" w:sz="8" w:space="0" w:color="auto"/>
        </w:tcBorders>
        <w:shd w:val="clear" w:color="auto" w:fill="C0EEFF" w:themeFill="accent4" w:themeFillTint="3F"/>
      </w:tcPr>
    </w:tblStylePr>
    <w:tblStylePr w:type="band2Horz">
      <w:tblPr/>
      <w:tcPr>
        <w:tcBorders>
          <w:top w:val="single" w:sz="8" w:space="0" w:color="00BCFF" w:themeColor="accent4"/>
          <w:left w:val="single" w:sz="8" w:space="0" w:color="00BCFF" w:themeColor="accent4"/>
          <w:bottom w:val="single" w:sz="8" w:space="0" w:color="00BCFF" w:themeColor="accent4"/>
          <w:right w:val="single" w:sz="8" w:space="0" w:color="00BCFF" w:themeColor="accent4"/>
          <w:insideV w:val="single" w:sz="8" w:space="0" w:color="auto"/>
        </w:tcBorders>
      </w:tcPr>
    </w:tblStylePr>
  </w:style>
  <w:style w:type="table" w:styleId="LightGrid-Accent5">
    <w:name w:val="Light Grid Accent 5"/>
    <w:basedOn w:val="TableNormal"/>
    <w:uiPriority w:val="62"/>
    <w:semiHidden/>
    <w:unhideWhenUsed/>
    <w:tblPr>
      <w:tblBorders>
        <w:top w:val="single" w:sz="8" w:space="0" w:color="EC008C" w:themeColor="accent5"/>
        <w:left w:val="single" w:sz="8" w:space="0" w:color="EC008C" w:themeColor="accent5"/>
        <w:bottom w:val="single" w:sz="8" w:space="0" w:color="EC008C" w:themeColor="accent5"/>
        <w:right w:val="single" w:sz="8" w:space="0" w:color="EC008C" w:themeColor="accent5"/>
        <w:insideH w:val="single" w:sz="8" w:space="0" w:color="EC008C" w:themeColor="accent5"/>
        <w:insideV w:val="single" w:sz="8" w:space="0" w:color="EC008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C008C" w:themeColor="accent5"/>
          <w:left w:val="single" w:sz="8" w:space="0" w:color="EC008C" w:themeColor="accent5"/>
          <w:bottom w:val="single" w:sz="18" w:space="0" w:color="EC008C" w:themeColor="accent5"/>
          <w:right w:val="single" w:sz="8" w:space="0" w:color="EC008C"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C008C" w:themeColor="accent5"/>
          <w:left w:val="single" w:sz="8" w:space="0" w:color="EC008C" w:themeColor="accent5"/>
          <w:bottom w:val="single" w:sz="8" w:space="0" w:color="EC008C" w:themeColor="accent5"/>
          <w:right w:val="single" w:sz="8" w:space="0" w:color="EC008C"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C008C" w:themeColor="accent5"/>
          <w:left w:val="single" w:sz="8" w:space="0" w:color="EC008C" w:themeColor="accent5"/>
          <w:bottom w:val="single" w:sz="8" w:space="0" w:color="EC008C" w:themeColor="accent5"/>
          <w:right w:val="single" w:sz="8" w:space="0" w:color="EC008C" w:themeColor="accent5"/>
        </w:tcBorders>
      </w:tcPr>
    </w:tblStylePr>
    <w:tblStylePr w:type="band1Vert">
      <w:tblPr/>
      <w:tcPr>
        <w:tcBorders>
          <w:top w:val="single" w:sz="8" w:space="0" w:color="EC008C" w:themeColor="accent5"/>
          <w:left w:val="single" w:sz="8" w:space="0" w:color="EC008C" w:themeColor="accent5"/>
          <w:bottom w:val="single" w:sz="8" w:space="0" w:color="EC008C" w:themeColor="accent5"/>
          <w:right w:val="single" w:sz="8" w:space="0" w:color="EC008C" w:themeColor="accent5"/>
        </w:tcBorders>
        <w:shd w:val="clear" w:color="auto" w:fill="FFBBE3" w:themeFill="accent5" w:themeFillTint="3F"/>
      </w:tcPr>
    </w:tblStylePr>
    <w:tblStylePr w:type="band1Horz">
      <w:tblPr/>
      <w:tcPr>
        <w:tcBorders>
          <w:top w:val="single" w:sz="8" w:space="0" w:color="EC008C" w:themeColor="accent5"/>
          <w:left w:val="single" w:sz="8" w:space="0" w:color="EC008C" w:themeColor="accent5"/>
          <w:bottom w:val="single" w:sz="8" w:space="0" w:color="EC008C" w:themeColor="accent5"/>
          <w:right w:val="single" w:sz="8" w:space="0" w:color="EC008C" w:themeColor="accent5"/>
          <w:insideV w:val="single" w:sz="8" w:space="0" w:color="auto"/>
        </w:tcBorders>
        <w:shd w:val="clear" w:color="auto" w:fill="FFBBE3" w:themeFill="accent5" w:themeFillTint="3F"/>
      </w:tcPr>
    </w:tblStylePr>
    <w:tblStylePr w:type="band2Horz">
      <w:tblPr/>
      <w:tcPr>
        <w:tcBorders>
          <w:top w:val="single" w:sz="8" w:space="0" w:color="EC008C" w:themeColor="accent5"/>
          <w:left w:val="single" w:sz="8" w:space="0" w:color="EC008C" w:themeColor="accent5"/>
          <w:bottom w:val="single" w:sz="8" w:space="0" w:color="EC008C" w:themeColor="accent5"/>
          <w:right w:val="single" w:sz="8" w:space="0" w:color="EC008C" w:themeColor="accent5"/>
          <w:insideV w:val="single" w:sz="8" w:space="0" w:color="auto"/>
        </w:tcBorders>
      </w:tcPr>
    </w:tblStylePr>
  </w:style>
  <w:style w:type="table" w:styleId="LightGrid-Accent6">
    <w:name w:val="Light Grid Accent 6"/>
    <w:basedOn w:val="TableNormal"/>
    <w:uiPriority w:val="62"/>
    <w:semiHidden/>
    <w:unhideWhenUsed/>
    <w:tblPr>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18" w:space="0" w:color="8A479B" w:themeColor="accent6"/>
          <w:right w:val="single" w:sz="8" w:space="0" w:color="8A479B"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shd w:val="clear" w:color="auto" w:fill="E3CEE9" w:themeFill="accent6" w:themeFillTint="3F"/>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auto"/>
        </w:tcBorders>
        <w:shd w:val="clear" w:color="auto" w:fill="E3CEE9" w:themeFill="accent6" w:themeFillTint="3F"/>
      </w:tcPr>
    </w:tblStylePr>
    <w:tblStylePr w:type="band2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auto"/>
        </w:tcBorders>
      </w:tcPr>
    </w:tblStylePr>
  </w:style>
  <w:style w:type="table" w:styleId="MediumShading1">
    <w:name w:val="Medium Shading 1"/>
    <w:basedOn w:val="TableNormal"/>
    <w:uiPriority w:val="63"/>
    <w:semiHidden/>
    <w:unhideWhenUsed/>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FFA137" w:themeColor="accent1" w:themeTint="BF"/>
        <w:left w:val="single" w:sz="8" w:space="0" w:color="FFA137" w:themeColor="accent1" w:themeTint="BF"/>
        <w:bottom w:val="single" w:sz="8" w:space="0" w:color="FFA137" w:themeColor="accent1" w:themeTint="BF"/>
        <w:right w:val="single" w:sz="8" w:space="0" w:color="FFA137" w:themeColor="accent1" w:themeTint="BF"/>
        <w:insideH w:val="single" w:sz="8" w:space="0" w:color="FFA137" w:themeColor="accent1" w:themeTint="BF"/>
      </w:tblBorders>
    </w:tblPr>
    <w:tblStylePr w:type="firstRow">
      <w:pPr>
        <w:spacing w:before="0" w:after="0" w:line="240" w:lineRule="auto"/>
      </w:pPr>
      <w:rPr>
        <w:b/>
        <w:bCs/>
        <w:color w:val="FFFFFF" w:themeColor="background1"/>
      </w:rPr>
      <w:tblPr/>
      <w:tcPr>
        <w:tcBorders>
          <w:top w:val="single" w:sz="8" w:space="0" w:color="FFA137" w:themeColor="accent1" w:themeTint="BF"/>
          <w:left w:val="single" w:sz="8" w:space="0" w:color="FFA137" w:themeColor="accent1" w:themeTint="BF"/>
          <w:bottom w:val="single" w:sz="8" w:space="0" w:color="FFA137" w:themeColor="accent1" w:themeTint="BF"/>
          <w:right w:val="single" w:sz="8" w:space="0" w:color="FFA137" w:themeColor="accent1" w:themeTint="BF"/>
          <w:insideH w:val="nil"/>
          <w:insideV w:val="nil"/>
        </w:tcBorders>
        <w:shd w:val="clear" w:color="auto" w:fill="F38200" w:themeFill="accent1"/>
      </w:tcPr>
    </w:tblStylePr>
    <w:tblStylePr w:type="lastRow">
      <w:pPr>
        <w:spacing w:before="0" w:after="0" w:line="240" w:lineRule="auto"/>
      </w:pPr>
      <w:rPr>
        <w:b/>
        <w:bCs/>
      </w:rPr>
      <w:tblPr/>
      <w:tcPr>
        <w:tcBorders>
          <w:top w:val="double" w:sz="6" w:space="0" w:color="FFA137" w:themeColor="accent1" w:themeTint="BF"/>
          <w:left w:val="single" w:sz="8" w:space="0" w:color="FFA137" w:themeColor="accent1" w:themeTint="BF"/>
          <w:bottom w:val="single" w:sz="8" w:space="0" w:color="FFA137" w:themeColor="accent1" w:themeTint="BF"/>
          <w:right w:val="single" w:sz="8" w:space="0" w:color="FFA137"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E0BD" w:themeFill="accent1" w:themeFillTint="3F"/>
      </w:tcPr>
    </w:tblStylePr>
    <w:tblStylePr w:type="band1Horz">
      <w:tblPr/>
      <w:tcPr>
        <w:tcBorders>
          <w:insideH w:val="nil"/>
          <w:insideV w:val="nil"/>
        </w:tcBorders>
        <w:shd w:val="clear" w:color="auto" w:fill="FFE0B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tblPr>
      <w:tbl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single" w:sz="8" w:space="0" w:color="B2C26D" w:themeColor="accent2" w:themeTint="BF"/>
      </w:tblBorders>
    </w:tblPr>
    <w:tblStylePr w:type="firstRow">
      <w:pPr>
        <w:spacing w:before="0" w:after="0" w:line="240" w:lineRule="auto"/>
      </w:pPr>
      <w:rPr>
        <w:b/>
        <w:bCs/>
        <w:color w:val="FFFFFF" w:themeColor="background1"/>
      </w:rPr>
      <w:tblPr/>
      <w:tcPr>
        <w:tc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nil"/>
          <w:insideV w:val="nil"/>
        </w:tcBorders>
        <w:shd w:val="clear" w:color="auto" w:fill="94A545" w:themeFill="accent2"/>
      </w:tcPr>
    </w:tblStylePr>
    <w:tblStylePr w:type="lastRow">
      <w:pPr>
        <w:spacing w:before="0" w:after="0" w:line="240" w:lineRule="auto"/>
      </w:pPr>
      <w:rPr>
        <w:b/>
        <w:bCs/>
      </w:rPr>
      <w:tblPr/>
      <w:tcPr>
        <w:tcBorders>
          <w:top w:val="double" w:sz="6"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5EBCE" w:themeFill="accent2" w:themeFillTint="3F"/>
      </w:tcPr>
    </w:tblStylePr>
    <w:tblStylePr w:type="band1Horz">
      <w:tblPr/>
      <w:tcPr>
        <w:tcBorders>
          <w:insideH w:val="nil"/>
          <w:insideV w:val="nil"/>
        </w:tcBorders>
        <w:shd w:val="clear" w:color="auto" w:fill="E5EBCE"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tblPr>
      <w:tbl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single" w:sz="8" w:space="0" w:color="EAF633" w:themeColor="accent3" w:themeTint="BF"/>
      </w:tblBorders>
    </w:tblPr>
    <w:tblStylePr w:type="firstRow">
      <w:pPr>
        <w:spacing w:before="0" w:after="0" w:line="240" w:lineRule="auto"/>
      </w:pPr>
      <w:rPr>
        <w:b/>
        <w:bCs/>
        <w:color w:val="FFFFFF" w:themeColor="background1"/>
      </w:rPr>
      <w:tblPr/>
      <w:tcPr>
        <w:tc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nil"/>
          <w:insideV w:val="nil"/>
        </w:tcBorders>
        <w:shd w:val="clear" w:color="auto" w:fill="CDDA09" w:themeFill="accent3"/>
      </w:tcPr>
    </w:tblStylePr>
    <w:tblStylePr w:type="lastRow">
      <w:pPr>
        <w:spacing w:before="0" w:after="0" w:line="240" w:lineRule="auto"/>
      </w:pPr>
      <w:rPr>
        <w:b/>
        <w:bCs/>
      </w:rPr>
      <w:tblPr/>
      <w:tcPr>
        <w:tcBorders>
          <w:top w:val="double" w:sz="6"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nil"/>
          <w:insideV w:val="nil"/>
        </w:tcBorders>
      </w:tcPr>
    </w:tblStylePr>
    <w:tblStylePr w:type="firstCol">
      <w:rPr>
        <w:b/>
        <w:bCs/>
      </w:rPr>
    </w:tblStylePr>
    <w:tblStylePr w:type="lastCol">
      <w:rPr>
        <w:b/>
        <w:bCs/>
      </w:rPr>
    </w:tblStylePr>
    <w:tblStylePr w:type="band1Vert">
      <w:tblPr/>
      <w:tcPr>
        <w:shd w:val="clear" w:color="auto" w:fill="F8FCBB" w:themeFill="accent3" w:themeFillTint="3F"/>
      </w:tcPr>
    </w:tblStylePr>
    <w:tblStylePr w:type="band1Horz">
      <w:tblPr/>
      <w:tcPr>
        <w:tcBorders>
          <w:insideH w:val="nil"/>
          <w:insideV w:val="nil"/>
        </w:tcBorders>
        <w:shd w:val="clear" w:color="auto" w:fill="F8FCB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tblPr>
      <w:tblBorders>
        <w:top w:val="single" w:sz="8" w:space="0" w:color="40CCFF" w:themeColor="accent4" w:themeTint="BF"/>
        <w:left w:val="single" w:sz="8" w:space="0" w:color="40CCFF" w:themeColor="accent4" w:themeTint="BF"/>
        <w:bottom w:val="single" w:sz="8" w:space="0" w:color="40CCFF" w:themeColor="accent4" w:themeTint="BF"/>
        <w:right w:val="single" w:sz="8" w:space="0" w:color="40CCFF" w:themeColor="accent4" w:themeTint="BF"/>
        <w:insideH w:val="single" w:sz="8" w:space="0" w:color="40CCFF" w:themeColor="accent4" w:themeTint="BF"/>
      </w:tblBorders>
    </w:tblPr>
    <w:tblStylePr w:type="firstRow">
      <w:pPr>
        <w:spacing w:before="0" w:after="0" w:line="240" w:lineRule="auto"/>
      </w:pPr>
      <w:rPr>
        <w:b/>
        <w:bCs/>
        <w:color w:val="FFFFFF" w:themeColor="background1"/>
      </w:rPr>
      <w:tblPr/>
      <w:tcPr>
        <w:tcBorders>
          <w:top w:val="single" w:sz="8" w:space="0" w:color="40CCFF" w:themeColor="accent4" w:themeTint="BF"/>
          <w:left w:val="single" w:sz="8" w:space="0" w:color="40CCFF" w:themeColor="accent4" w:themeTint="BF"/>
          <w:bottom w:val="single" w:sz="8" w:space="0" w:color="40CCFF" w:themeColor="accent4" w:themeTint="BF"/>
          <w:right w:val="single" w:sz="8" w:space="0" w:color="40CCFF" w:themeColor="accent4" w:themeTint="BF"/>
          <w:insideH w:val="nil"/>
          <w:insideV w:val="nil"/>
        </w:tcBorders>
        <w:shd w:val="clear" w:color="auto" w:fill="00BCFF" w:themeFill="accent4"/>
      </w:tcPr>
    </w:tblStylePr>
    <w:tblStylePr w:type="lastRow">
      <w:pPr>
        <w:spacing w:before="0" w:after="0" w:line="240" w:lineRule="auto"/>
      </w:pPr>
      <w:rPr>
        <w:b/>
        <w:bCs/>
      </w:rPr>
      <w:tblPr/>
      <w:tcPr>
        <w:tcBorders>
          <w:top w:val="double" w:sz="6" w:space="0" w:color="40CCFF" w:themeColor="accent4" w:themeTint="BF"/>
          <w:left w:val="single" w:sz="8" w:space="0" w:color="40CCFF" w:themeColor="accent4" w:themeTint="BF"/>
          <w:bottom w:val="single" w:sz="8" w:space="0" w:color="40CCFF" w:themeColor="accent4" w:themeTint="BF"/>
          <w:right w:val="single" w:sz="8" w:space="0" w:color="40CCFF" w:themeColor="accent4" w:themeTint="BF"/>
          <w:insideH w:val="nil"/>
          <w:insideV w:val="nil"/>
        </w:tcBorders>
      </w:tcPr>
    </w:tblStylePr>
    <w:tblStylePr w:type="firstCol">
      <w:rPr>
        <w:b/>
        <w:bCs/>
      </w:rPr>
    </w:tblStylePr>
    <w:tblStylePr w:type="lastCol">
      <w:rPr>
        <w:b/>
        <w:bCs/>
      </w:rPr>
    </w:tblStylePr>
    <w:tblStylePr w:type="band1Vert">
      <w:tblPr/>
      <w:tcPr>
        <w:shd w:val="clear" w:color="auto" w:fill="C0EEFF" w:themeFill="accent4" w:themeFillTint="3F"/>
      </w:tcPr>
    </w:tblStylePr>
    <w:tblStylePr w:type="band1Horz">
      <w:tblPr/>
      <w:tcPr>
        <w:tcBorders>
          <w:insideH w:val="nil"/>
          <w:insideV w:val="nil"/>
        </w:tcBorders>
        <w:shd w:val="clear" w:color="auto" w:fill="C0EEF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tblPr>
      <w:tblBorders>
        <w:top w:val="single" w:sz="8" w:space="0" w:color="FF31AB" w:themeColor="accent5" w:themeTint="BF"/>
        <w:left w:val="single" w:sz="8" w:space="0" w:color="FF31AB" w:themeColor="accent5" w:themeTint="BF"/>
        <w:bottom w:val="single" w:sz="8" w:space="0" w:color="FF31AB" w:themeColor="accent5" w:themeTint="BF"/>
        <w:right w:val="single" w:sz="8" w:space="0" w:color="FF31AB" w:themeColor="accent5" w:themeTint="BF"/>
        <w:insideH w:val="single" w:sz="8" w:space="0" w:color="FF31AB" w:themeColor="accent5" w:themeTint="BF"/>
      </w:tblBorders>
    </w:tblPr>
    <w:tblStylePr w:type="firstRow">
      <w:pPr>
        <w:spacing w:before="0" w:after="0" w:line="240" w:lineRule="auto"/>
      </w:pPr>
      <w:rPr>
        <w:b/>
        <w:bCs/>
        <w:color w:val="FFFFFF" w:themeColor="background1"/>
      </w:rPr>
      <w:tblPr/>
      <w:tcPr>
        <w:tcBorders>
          <w:top w:val="single" w:sz="8" w:space="0" w:color="FF31AB" w:themeColor="accent5" w:themeTint="BF"/>
          <w:left w:val="single" w:sz="8" w:space="0" w:color="FF31AB" w:themeColor="accent5" w:themeTint="BF"/>
          <w:bottom w:val="single" w:sz="8" w:space="0" w:color="FF31AB" w:themeColor="accent5" w:themeTint="BF"/>
          <w:right w:val="single" w:sz="8" w:space="0" w:color="FF31AB" w:themeColor="accent5" w:themeTint="BF"/>
          <w:insideH w:val="nil"/>
          <w:insideV w:val="nil"/>
        </w:tcBorders>
        <w:shd w:val="clear" w:color="auto" w:fill="EC008C" w:themeFill="accent5"/>
      </w:tcPr>
    </w:tblStylePr>
    <w:tblStylePr w:type="lastRow">
      <w:pPr>
        <w:spacing w:before="0" w:after="0" w:line="240" w:lineRule="auto"/>
      </w:pPr>
      <w:rPr>
        <w:b/>
        <w:bCs/>
      </w:rPr>
      <w:tblPr/>
      <w:tcPr>
        <w:tcBorders>
          <w:top w:val="double" w:sz="6" w:space="0" w:color="FF31AB" w:themeColor="accent5" w:themeTint="BF"/>
          <w:left w:val="single" w:sz="8" w:space="0" w:color="FF31AB" w:themeColor="accent5" w:themeTint="BF"/>
          <w:bottom w:val="single" w:sz="8" w:space="0" w:color="FF31AB" w:themeColor="accent5" w:themeTint="BF"/>
          <w:right w:val="single" w:sz="8" w:space="0" w:color="FF31AB"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BBE3" w:themeFill="accent5" w:themeFillTint="3F"/>
      </w:tcPr>
    </w:tblStylePr>
    <w:tblStylePr w:type="band1Horz">
      <w:tblPr/>
      <w:tcPr>
        <w:tcBorders>
          <w:insideH w:val="nil"/>
          <w:insideV w:val="nil"/>
        </w:tcBorders>
        <w:shd w:val="clear" w:color="auto" w:fill="FFBBE3"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tblPr>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tblBorders>
    </w:tblPr>
    <w:tblStylePr w:type="firstRow">
      <w:pPr>
        <w:spacing w:before="0" w:after="0" w:line="240" w:lineRule="auto"/>
      </w:pPr>
      <w:rPr>
        <w:b/>
        <w:bCs/>
        <w:color w:val="FFFFFF" w:themeColor="background1"/>
      </w:rPr>
      <w:tblPr/>
      <w:tcPr>
        <w:tc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shd w:val="clear" w:color="auto" w:fill="8A479B" w:themeFill="accent6"/>
      </w:tcPr>
    </w:tblStylePr>
    <w:tblStylePr w:type="lastRow">
      <w:pPr>
        <w:spacing w:before="0" w:after="0" w:line="240" w:lineRule="auto"/>
      </w:pPr>
      <w:rPr>
        <w:b/>
        <w:bCs/>
      </w:rPr>
      <w:tblPr/>
      <w:tcPr>
        <w:tcBorders>
          <w:top w:val="double" w:sz="6"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tcPr>
    </w:tblStylePr>
    <w:tblStylePr w:type="firstCol">
      <w:rPr>
        <w:b/>
        <w:bCs/>
      </w:rPr>
    </w:tblStylePr>
    <w:tblStylePr w:type="lastCol">
      <w:rPr>
        <w:b/>
        <w:bCs/>
      </w:rPr>
    </w:tblStylePr>
    <w:tblStylePr w:type="band1Vert">
      <w:tblPr/>
      <w:tcPr>
        <w:shd w:val="clear" w:color="auto" w:fill="E3CEE9" w:themeFill="accent6" w:themeFillTint="3F"/>
      </w:tcPr>
    </w:tblStylePr>
    <w:tblStylePr w:type="band1Horz">
      <w:tblPr/>
      <w:tcPr>
        <w:tcBorders>
          <w:insideH w:val="nil"/>
          <w:insideV w:val="nil"/>
        </w:tcBorders>
        <w:shd w:val="clear" w:color="auto" w:fill="E3CEE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3820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38200" w:themeFill="accent1"/>
      </w:tcPr>
    </w:tblStylePr>
    <w:tblStylePr w:type="lastCol">
      <w:rPr>
        <w:b/>
        <w:bCs/>
        <w:color w:val="FFFFFF" w:themeColor="background1"/>
      </w:rPr>
      <w:tblPr/>
      <w:tcPr>
        <w:tcBorders>
          <w:left w:val="nil"/>
          <w:right w:val="nil"/>
          <w:insideH w:val="nil"/>
          <w:insideV w:val="nil"/>
        </w:tcBorders>
        <w:shd w:val="clear" w:color="auto" w:fill="F382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A54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4A545" w:themeFill="accent2"/>
      </w:tcPr>
    </w:tblStylePr>
    <w:tblStylePr w:type="lastCol">
      <w:rPr>
        <w:b/>
        <w:bCs/>
        <w:color w:val="FFFFFF" w:themeColor="background1"/>
      </w:rPr>
      <w:tblPr/>
      <w:tcPr>
        <w:tcBorders>
          <w:left w:val="nil"/>
          <w:right w:val="nil"/>
          <w:insideH w:val="nil"/>
          <w:insideV w:val="nil"/>
        </w:tcBorders>
        <w:shd w:val="clear" w:color="auto" w:fill="94A54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DDA0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DDA09" w:themeFill="accent3"/>
      </w:tcPr>
    </w:tblStylePr>
    <w:tblStylePr w:type="lastCol">
      <w:rPr>
        <w:b/>
        <w:bCs/>
        <w:color w:val="FFFFFF" w:themeColor="background1"/>
      </w:rPr>
      <w:tblPr/>
      <w:tcPr>
        <w:tcBorders>
          <w:left w:val="nil"/>
          <w:right w:val="nil"/>
          <w:insideH w:val="nil"/>
          <w:insideV w:val="nil"/>
        </w:tcBorders>
        <w:shd w:val="clear" w:color="auto" w:fill="CDDA0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BCF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BCFF" w:themeFill="accent4"/>
      </w:tcPr>
    </w:tblStylePr>
    <w:tblStylePr w:type="lastCol">
      <w:rPr>
        <w:b/>
        <w:bCs/>
        <w:color w:val="FFFFFF" w:themeColor="background1"/>
      </w:rPr>
      <w:tblPr/>
      <w:tcPr>
        <w:tcBorders>
          <w:left w:val="nil"/>
          <w:right w:val="nil"/>
          <w:insideH w:val="nil"/>
          <w:insideV w:val="nil"/>
        </w:tcBorders>
        <w:shd w:val="clear" w:color="auto" w:fill="00BCF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C008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C008C" w:themeFill="accent5"/>
      </w:tcPr>
    </w:tblStylePr>
    <w:tblStylePr w:type="lastCol">
      <w:rPr>
        <w:b/>
        <w:bCs/>
        <w:color w:val="FFFFFF" w:themeColor="background1"/>
      </w:rPr>
      <w:tblPr/>
      <w:tcPr>
        <w:tcBorders>
          <w:left w:val="nil"/>
          <w:right w:val="nil"/>
          <w:insideH w:val="nil"/>
          <w:insideV w:val="nil"/>
        </w:tcBorders>
        <w:shd w:val="clear" w:color="auto" w:fill="EC008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A479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A479B" w:themeFill="accent6"/>
      </w:tcPr>
    </w:tblStylePr>
    <w:tblStylePr w:type="lastCol">
      <w:rPr>
        <w:b/>
        <w:bCs/>
        <w:color w:val="FFFFFF" w:themeColor="background1"/>
      </w:rPr>
      <w:tblPr/>
      <w:tcPr>
        <w:tcBorders>
          <w:left w:val="nil"/>
          <w:right w:val="nil"/>
          <w:insideH w:val="nil"/>
          <w:insideV w:val="nil"/>
        </w:tcBorders>
        <w:shd w:val="clear" w:color="auto" w:fill="8A479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List1">
    <w:name w:val="Medium List 1"/>
    <w:basedOn w:val="TableNormal"/>
    <w:uiPriority w:val="65"/>
    <w:semiHidden/>
    <w:unhideWhenUsed/>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71F2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F38200" w:themeColor="accent1"/>
        <w:bottom w:val="single" w:sz="8" w:space="0" w:color="F38200" w:themeColor="accent1"/>
      </w:tblBorders>
    </w:tblPr>
    <w:tblStylePr w:type="firstRow">
      <w:rPr>
        <w:rFonts w:asciiTheme="majorHAnsi" w:eastAsiaTheme="majorEastAsia" w:hAnsiTheme="majorHAnsi" w:cstheme="majorBidi"/>
      </w:rPr>
      <w:tblPr/>
      <w:tcPr>
        <w:tcBorders>
          <w:top w:val="nil"/>
          <w:bottom w:val="single" w:sz="8" w:space="0" w:color="F38200" w:themeColor="accent1"/>
        </w:tcBorders>
      </w:tcPr>
    </w:tblStylePr>
    <w:tblStylePr w:type="lastRow">
      <w:rPr>
        <w:b/>
        <w:bCs/>
        <w:color w:val="071F28" w:themeColor="text2"/>
      </w:rPr>
      <w:tblPr/>
      <w:tcPr>
        <w:tcBorders>
          <w:top w:val="single" w:sz="8" w:space="0" w:color="F38200" w:themeColor="accent1"/>
          <w:bottom w:val="single" w:sz="8" w:space="0" w:color="F38200" w:themeColor="accent1"/>
        </w:tcBorders>
      </w:tcPr>
    </w:tblStylePr>
    <w:tblStylePr w:type="firstCol">
      <w:rPr>
        <w:b/>
        <w:bCs/>
      </w:rPr>
    </w:tblStylePr>
    <w:tblStylePr w:type="lastCol">
      <w:rPr>
        <w:b/>
        <w:bCs/>
      </w:rPr>
      <w:tblPr/>
      <w:tcPr>
        <w:tcBorders>
          <w:top w:val="single" w:sz="8" w:space="0" w:color="F38200" w:themeColor="accent1"/>
          <w:bottom w:val="single" w:sz="8" w:space="0" w:color="F38200" w:themeColor="accent1"/>
        </w:tcBorders>
      </w:tcPr>
    </w:tblStylePr>
    <w:tblStylePr w:type="band1Vert">
      <w:tblPr/>
      <w:tcPr>
        <w:shd w:val="clear" w:color="auto" w:fill="FFE0BD" w:themeFill="accent1" w:themeFillTint="3F"/>
      </w:tcPr>
    </w:tblStylePr>
    <w:tblStylePr w:type="band1Horz">
      <w:tblPr/>
      <w:tcPr>
        <w:shd w:val="clear" w:color="auto" w:fill="FFE0BD" w:themeFill="accent1" w:themeFillTint="3F"/>
      </w:tcPr>
    </w:tblStylePr>
  </w:style>
  <w:style w:type="table" w:styleId="MediumList1-Accent2">
    <w:name w:val="Medium List 1 Accent 2"/>
    <w:basedOn w:val="TableNormal"/>
    <w:uiPriority w:val="65"/>
    <w:semiHidden/>
    <w:unhideWhenUsed/>
    <w:rPr>
      <w:color w:val="000000" w:themeColor="text1"/>
    </w:rPr>
    <w:tblPr>
      <w:tblBorders>
        <w:top w:val="single" w:sz="8" w:space="0" w:color="94A545" w:themeColor="accent2"/>
        <w:bottom w:val="single" w:sz="8" w:space="0" w:color="94A545" w:themeColor="accent2"/>
      </w:tblBorders>
    </w:tblPr>
    <w:tblStylePr w:type="firstRow">
      <w:rPr>
        <w:rFonts w:asciiTheme="majorHAnsi" w:eastAsiaTheme="majorEastAsia" w:hAnsiTheme="majorHAnsi" w:cstheme="majorBidi"/>
      </w:rPr>
      <w:tblPr/>
      <w:tcPr>
        <w:tcBorders>
          <w:top w:val="nil"/>
          <w:bottom w:val="single" w:sz="8" w:space="0" w:color="94A545" w:themeColor="accent2"/>
        </w:tcBorders>
      </w:tcPr>
    </w:tblStylePr>
    <w:tblStylePr w:type="lastRow">
      <w:rPr>
        <w:b/>
        <w:bCs/>
        <w:color w:val="071F28" w:themeColor="text2"/>
      </w:rPr>
      <w:tblPr/>
      <w:tcPr>
        <w:tcBorders>
          <w:top w:val="single" w:sz="8" w:space="0" w:color="94A545" w:themeColor="accent2"/>
          <w:bottom w:val="single" w:sz="8" w:space="0" w:color="94A545" w:themeColor="accent2"/>
        </w:tcBorders>
      </w:tcPr>
    </w:tblStylePr>
    <w:tblStylePr w:type="firstCol">
      <w:rPr>
        <w:b/>
        <w:bCs/>
      </w:rPr>
    </w:tblStylePr>
    <w:tblStylePr w:type="lastCol">
      <w:rPr>
        <w:b/>
        <w:bCs/>
      </w:rPr>
      <w:tblPr/>
      <w:tcPr>
        <w:tcBorders>
          <w:top w:val="single" w:sz="8" w:space="0" w:color="94A545" w:themeColor="accent2"/>
          <w:bottom w:val="single" w:sz="8" w:space="0" w:color="94A545" w:themeColor="accent2"/>
        </w:tcBorders>
      </w:tcPr>
    </w:tblStylePr>
    <w:tblStylePr w:type="band1Vert">
      <w:tblPr/>
      <w:tcPr>
        <w:shd w:val="clear" w:color="auto" w:fill="E5EBCE" w:themeFill="accent2" w:themeFillTint="3F"/>
      </w:tcPr>
    </w:tblStylePr>
    <w:tblStylePr w:type="band1Horz">
      <w:tblPr/>
      <w:tcPr>
        <w:shd w:val="clear" w:color="auto" w:fill="E5EBCE" w:themeFill="accent2" w:themeFillTint="3F"/>
      </w:tcPr>
    </w:tblStylePr>
  </w:style>
  <w:style w:type="table" w:styleId="MediumList1-Accent3">
    <w:name w:val="Medium List 1 Accent 3"/>
    <w:basedOn w:val="TableNormal"/>
    <w:uiPriority w:val="65"/>
    <w:semiHidden/>
    <w:unhideWhenUsed/>
    <w:rPr>
      <w:color w:val="000000" w:themeColor="text1"/>
    </w:rPr>
    <w:tblPr>
      <w:tblBorders>
        <w:top w:val="single" w:sz="8" w:space="0" w:color="CDDA09" w:themeColor="accent3"/>
        <w:bottom w:val="single" w:sz="8" w:space="0" w:color="CDDA09" w:themeColor="accent3"/>
      </w:tblBorders>
    </w:tblPr>
    <w:tblStylePr w:type="firstRow">
      <w:rPr>
        <w:rFonts w:asciiTheme="majorHAnsi" w:eastAsiaTheme="majorEastAsia" w:hAnsiTheme="majorHAnsi" w:cstheme="majorBidi"/>
      </w:rPr>
      <w:tblPr/>
      <w:tcPr>
        <w:tcBorders>
          <w:top w:val="nil"/>
          <w:bottom w:val="single" w:sz="8" w:space="0" w:color="CDDA09" w:themeColor="accent3"/>
        </w:tcBorders>
      </w:tcPr>
    </w:tblStylePr>
    <w:tblStylePr w:type="lastRow">
      <w:rPr>
        <w:b/>
        <w:bCs/>
        <w:color w:val="071F28" w:themeColor="text2"/>
      </w:rPr>
      <w:tblPr/>
      <w:tcPr>
        <w:tcBorders>
          <w:top w:val="single" w:sz="8" w:space="0" w:color="CDDA09" w:themeColor="accent3"/>
          <w:bottom w:val="single" w:sz="8" w:space="0" w:color="CDDA09" w:themeColor="accent3"/>
        </w:tcBorders>
      </w:tcPr>
    </w:tblStylePr>
    <w:tblStylePr w:type="firstCol">
      <w:rPr>
        <w:b/>
        <w:bCs/>
      </w:rPr>
    </w:tblStylePr>
    <w:tblStylePr w:type="lastCol">
      <w:rPr>
        <w:b/>
        <w:bCs/>
      </w:rPr>
      <w:tblPr/>
      <w:tcPr>
        <w:tcBorders>
          <w:top w:val="single" w:sz="8" w:space="0" w:color="CDDA09" w:themeColor="accent3"/>
          <w:bottom w:val="single" w:sz="8" w:space="0" w:color="CDDA09" w:themeColor="accent3"/>
        </w:tcBorders>
      </w:tcPr>
    </w:tblStylePr>
    <w:tblStylePr w:type="band1Vert">
      <w:tblPr/>
      <w:tcPr>
        <w:shd w:val="clear" w:color="auto" w:fill="F8FCBB" w:themeFill="accent3" w:themeFillTint="3F"/>
      </w:tcPr>
    </w:tblStylePr>
    <w:tblStylePr w:type="band1Horz">
      <w:tblPr/>
      <w:tcPr>
        <w:shd w:val="clear" w:color="auto" w:fill="F8FCBB" w:themeFill="accent3" w:themeFillTint="3F"/>
      </w:tcPr>
    </w:tblStylePr>
  </w:style>
  <w:style w:type="table" w:styleId="MediumList1-Accent4">
    <w:name w:val="Medium List 1 Accent 4"/>
    <w:basedOn w:val="TableNormal"/>
    <w:uiPriority w:val="65"/>
    <w:semiHidden/>
    <w:unhideWhenUsed/>
    <w:rPr>
      <w:color w:val="000000" w:themeColor="text1"/>
    </w:rPr>
    <w:tblPr>
      <w:tblBorders>
        <w:top w:val="single" w:sz="8" w:space="0" w:color="00BCFF" w:themeColor="accent4"/>
        <w:bottom w:val="single" w:sz="8" w:space="0" w:color="00BCFF" w:themeColor="accent4"/>
      </w:tblBorders>
    </w:tblPr>
    <w:tblStylePr w:type="firstRow">
      <w:rPr>
        <w:rFonts w:asciiTheme="majorHAnsi" w:eastAsiaTheme="majorEastAsia" w:hAnsiTheme="majorHAnsi" w:cstheme="majorBidi"/>
      </w:rPr>
      <w:tblPr/>
      <w:tcPr>
        <w:tcBorders>
          <w:top w:val="nil"/>
          <w:bottom w:val="single" w:sz="8" w:space="0" w:color="00BCFF" w:themeColor="accent4"/>
        </w:tcBorders>
      </w:tcPr>
    </w:tblStylePr>
    <w:tblStylePr w:type="lastRow">
      <w:rPr>
        <w:b/>
        <w:bCs/>
        <w:color w:val="071F28" w:themeColor="text2"/>
      </w:rPr>
      <w:tblPr/>
      <w:tcPr>
        <w:tcBorders>
          <w:top w:val="single" w:sz="8" w:space="0" w:color="00BCFF" w:themeColor="accent4"/>
          <w:bottom w:val="single" w:sz="8" w:space="0" w:color="00BCFF" w:themeColor="accent4"/>
        </w:tcBorders>
      </w:tcPr>
    </w:tblStylePr>
    <w:tblStylePr w:type="firstCol">
      <w:rPr>
        <w:b/>
        <w:bCs/>
      </w:rPr>
    </w:tblStylePr>
    <w:tblStylePr w:type="lastCol">
      <w:rPr>
        <w:b/>
        <w:bCs/>
      </w:rPr>
      <w:tblPr/>
      <w:tcPr>
        <w:tcBorders>
          <w:top w:val="single" w:sz="8" w:space="0" w:color="00BCFF" w:themeColor="accent4"/>
          <w:bottom w:val="single" w:sz="8" w:space="0" w:color="00BCFF" w:themeColor="accent4"/>
        </w:tcBorders>
      </w:tcPr>
    </w:tblStylePr>
    <w:tblStylePr w:type="band1Vert">
      <w:tblPr/>
      <w:tcPr>
        <w:shd w:val="clear" w:color="auto" w:fill="C0EEFF" w:themeFill="accent4" w:themeFillTint="3F"/>
      </w:tcPr>
    </w:tblStylePr>
    <w:tblStylePr w:type="band1Horz">
      <w:tblPr/>
      <w:tcPr>
        <w:shd w:val="clear" w:color="auto" w:fill="C0EEFF" w:themeFill="accent4" w:themeFillTint="3F"/>
      </w:tcPr>
    </w:tblStylePr>
  </w:style>
  <w:style w:type="table" w:styleId="MediumList1-Accent5">
    <w:name w:val="Medium List 1 Accent 5"/>
    <w:basedOn w:val="TableNormal"/>
    <w:uiPriority w:val="65"/>
    <w:semiHidden/>
    <w:unhideWhenUsed/>
    <w:rPr>
      <w:color w:val="000000" w:themeColor="text1"/>
    </w:rPr>
    <w:tblPr>
      <w:tblBorders>
        <w:top w:val="single" w:sz="8" w:space="0" w:color="EC008C" w:themeColor="accent5"/>
        <w:bottom w:val="single" w:sz="8" w:space="0" w:color="EC008C" w:themeColor="accent5"/>
      </w:tblBorders>
    </w:tblPr>
    <w:tblStylePr w:type="firstRow">
      <w:rPr>
        <w:rFonts w:asciiTheme="majorHAnsi" w:eastAsiaTheme="majorEastAsia" w:hAnsiTheme="majorHAnsi" w:cstheme="majorBidi"/>
      </w:rPr>
      <w:tblPr/>
      <w:tcPr>
        <w:tcBorders>
          <w:top w:val="nil"/>
          <w:bottom w:val="single" w:sz="8" w:space="0" w:color="EC008C" w:themeColor="accent5"/>
        </w:tcBorders>
      </w:tcPr>
    </w:tblStylePr>
    <w:tblStylePr w:type="lastRow">
      <w:rPr>
        <w:b/>
        <w:bCs/>
        <w:color w:val="071F28" w:themeColor="text2"/>
      </w:rPr>
      <w:tblPr/>
      <w:tcPr>
        <w:tcBorders>
          <w:top w:val="single" w:sz="8" w:space="0" w:color="EC008C" w:themeColor="accent5"/>
          <w:bottom w:val="single" w:sz="8" w:space="0" w:color="EC008C" w:themeColor="accent5"/>
        </w:tcBorders>
      </w:tcPr>
    </w:tblStylePr>
    <w:tblStylePr w:type="firstCol">
      <w:rPr>
        <w:b/>
        <w:bCs/>
      </w:rPr>
    </w:tblStylePr>
    <w:tblStylePr w:type="lastCol">
      <w:rPr>
        <w:b/>
        <w:bCs/>
      </w:rPr>
      <w:tblPr/>
      <w:tcPr>
        <w:tcBorders>
          <w:top w:val="single" w:sz="8" w:space="0" w:color="EC008C" w:themeColor="accent5"/>
          <w:bottom w:val="single" w:sz="8" w:space="0" w:color="EC008C" w:themeColor="accent5"/>
        </w:tcBorders>
      </w:tcPr>
    </w:tblStylePr>
    <w:tblStylePr w:type="band1Vert">
      <w:tblPr/>
      <w:tcPr>
        <w:shd w:val="clear" w:color="auto" w:fill="FFBBE3" w:themeFill="accent5" w:themeFillTint="3F"/>
      </w:tcPr>
    </w:tblStylePr>
    <w:tblStylePr w:type="band1Horz">
      <w:tblPr/>
      <w:tcPr>
        <w:shd w:val="clear" w:color="auto" w:fill="FFBBE3" w:themeFill="accent5" w:themeFillTint="3F"/>
      </w:tcPr>
    </w:tblStylePr>
  </w:style>
  <w:style w:type="table" w:styleId="MediumList1-Accent6">
    <w:name w:val="Medium List 1 Accent 6"/>
    <w:basedOn w:val="TableNormal"/>
    <w:uiPriority w:val="65"/>
    <w:semiHidden/>
    <w:unhideWhenUsed/>
    <w:rPr>
      <w:color w:val="000000" w:themeColor="text1"/>
    </w:rPr>
    <w:tblPr>
      <w:tblBorders>
        <w:top w:val="single" w:sz="8" w:space="0" w:color="8A479B" w:themeColor="accent6"/>
        <w:bottom w:val="single" w:sz="8" w:space="0" w:color="8A479B" w:themeColor="accent6"/>
      </w:tblBorders>
    </w:tblPr>
    <w:tblStylePr w:type="firstRow">
      <w:rPr>
        <w:rFonts w:asciiTheme="majorHAnsi" w:eastAsiaTheme="majorEastAsia" w:hAnsiTheme="majorHAnsi" w:cstheme="majorBidi"/>
      </w:rPr>
      <w:tblPr/>
      <w:tcPr>
        <w:tcBorders>
          <w:top w:val="nil"/>
          <w:bottom w:val="single" w:sz="8" w:space="0" w:color="8A479B" w:themeColor="accent6"/>
        </w:tcBorders>
      </w:tcPr>
    </w:tblStylePr>
    <w:tblStylePr w:type="lastRow">
      <w:rPr>
        <w:b/>
        <w:bCs/>
        <w:color w:val="071F28" w:themeColor="text2"/>
      </w:rPr>
      <w:tblPr/>
      <w:tcPr>
        <w:tcBorders>
          <w:top w:val="single" w:sz="8" w:space="0" w:color="8A479B" w:themeColor="accent6"/>
          <w:bottom w:val="single" w:sz="8" w:space="0" w:color="8A479B" w:themeColor="accent6"/>
        </w:tcBorders>
      </w:tcPr>
    </w:tblStylePr>
    <w:tblStylePr w:type="firstCol">
      <w:rPr>
        <w:b/>
        <w:bCs/>
      </w:rPr>
    </w:tblStylePr>
    <w:tblStylePr w:type="lastCol">
      <w:rPr>
        <w:b/>
        <w:bCs/>
      </w:rPr>
      <w:tblPr/>
      <w:tcPr>
        <w:tcBorders>
          <w:top w:val="single" w:sz="8" w:space="0" w:color="8A479B" w:themeColor="accent6"/>
          <w:bottom w:val="single" w:sz="8" w:space="0" w:color="8A479B" w:themeColor="accent6"/>
        </w:tcBorders>
      </w:tcPr>
    </w:tblStylePr>
    <w:tblStylePr w:type="band1Vert">
      <w:tblPr/>
      <w:tcPr>
        <w:shd w:val="clear" w:color="auto" w:fill="E3CEE9" w:themeFill="accent6" w:themeFillTint="3F"/>
      </w:tcPr>
    </w:tblStylePr>
    <w:tblStylePr w:type="band1Horz">
      <w:tblPr/>
      <w:tcPr>
        <w:shd w:val="clear" w:color="auto" w:fill="E3CEE9" w:themeFill="accent6" w:themeFillTint="3F"/>
      </w:tcPr>
    </w:tblStylePr>
  </w:style>
  <w:style w:type="table" w:styleId="MediumList2">
    <w:name w:val="Medium List 2"/>
    <w:basedOn w:val="TableNormal"/>
    <w:uiPriority w:val="66"/>
    <w:semiHidden/>
    <w:unhideWhenUsed/>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Pr>
      <w:rFonts w:asciiTheme="majorHAnsi" w:eastAsiaTheme="majorEastAsia" w:hAnsiTheme="majorHAnsi" w:cstheme="majorBidi"/>
      <w:color w:val="000000" w:themeColor="text1"/>
    </w:rPr>
    <w:tblPr>
      <w:tblBorders>
        <w:top w:val="single" w:sz="8" w:space="0" w:color="F38200" w:themeColor="accent1"/>
        <w:left w:val="single" w:sz="8" w:space="0" w:color="F38200" w:themeColor="accent1"/>
        <w:bottom w:val="single" w:sz="8" w:space="0" w:color="F38200" w:themeColor="accent1"/>
        <w:right w:val="single" w:sz="8" w:space="0" w:color="F38200" w:themeColor="accent1"/>
      </w:tblBorders>
    </w:tblPr>
    <w:tblStylePr w:type="firstRow">
      <w:rPr>
        <w:sz w:val="24"/>
        <w:szCs w:val="24"/>
      </w:rPr>
      <w:tblPr/>
      <w:tcPr>
        <w:tcBorders>
          <w:top w:val="nil"/>
          <w:left w:val="nil"/>
          <w:bottom w:val="single" w:sz="24" w:space="0" w:color="F38200"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38200" w:themeColor="accent1"/>
          <w:insideH w:val="nil"/>
          <w:insideV w:val="nil"/>
        </w:tcBorders>
        <w:shd w:val="clear" w:color="auto" w:fill="FFFFFF" w:themeFill="background1"/>
      </w:tcPr>
    </w:tblStylePr>
    <w:tblStylePr w:type="lastCol">
      <w:tblPr/>
      <w:tcPr>
        <w:tcBorders>
          <w:top w:val="nil"/>
          <w:left w:val="single" w:sz="8" w:space="0" w:color="F382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0BD" w:themeFill="accent1" w:themeFillTint="3F"/>
      </w:tcPr>
    </w:tblStylePr>
    <w:tblStylePr w:type="band1Horz">
      <w:tblPr/>
      <w:tcPr>
        <w:tcBorders>
          <w:top w:val="nil"/>
          <w:bottom w:val="nil"/>
          <w:insideH w:val="nil"/>
          <w:insideV w:val="nil"/>
        </w:tcBorders>
        <w:shd w:val="clear" w:color="auto" w:fill="FFE0B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Pr>
      <w:rFonts w:asciiTheme="majorHAnsi" w:eastAsiaTheme="majorEastAsia" w:hAnsiTheme="majorHAnsi" w:cstheme="majorBidi"/>
      <w:color w:val="000000" w:themeColor="text1"/>
    </w:rPr>
    <w:tblPr>
      <w:tblBorders>
        <w:top w:val="single" w:sz="8" w:space="0" w:color="94A545" w:themeColor="accent2"/>
        <w:left w:val="single" w:sz="8" w:space="0" w:color="94A545" w:themeColor="accent2"/>
        <w:bottom w:val="single" w:sz="8" w:space="0" w:color="94A545" w:themeColor="accent2"/>
        <w:right w:val="single" w:sz="8" w:space="0" w:color="94A545" w:themeColor="accent2"/>
      </w:tblBorders>
    </w:tblPr>
    <w:tblStylePr w:type="firstRow">
      <w:rPr>
        <w:sz w:val="24"/>
        <w:szCs w:val="24"/>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A545" w:themeColor="accent2"/>
          <w:insideH w:val="nil"/>
          <w:insideV w:val="nil"/>
        </w:tcBorders>
        <w:shd w:val="clear" w:color="auto" w:fill="FFFFFF" w:themeFill="background1"/>
      </w:tcPr>
    </w:tblStylePr>
    <w:tblStylePr w:type="lastCol">
      <w:tblPr/>
      <w:tcPr>
        <w:tcBorders>
          <w:top w:val="nil"/>
          <w:left w:val="single" w:sz="8" w:space="0" w:color="94A54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top w:val="nil"/>
          <w:bottom w:val="nil"/>
          <w:insideH w:val="nil"/>
          <w:insideV w:val="nil"/>
        </w:tcBorders>
        <w:shd w:val="clear" w:color="auto" w:fill="E5EBC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Pr>
      <w:rFonts w:asciiTheme="majorHAnsi" w:eastAsiaTheme="majorEastAsia" w:hAnsiTheme="majorHAnsi" w:cstheme="majorBidi"/>
      <w:color w:val="000000" w:themeColor="text1"/>
    </w:rPr>
    <w:tblPr>
      <w:tblBorders>
        <w:top w:val="single" w:sz="8" w:space="0" w:color="CDDA09" w:themeColor="accent3"/>
        <w:left w:val="single" w:sz="8" w:space="0" w:color="CDDA09" w:themeColor="accent3"/>
        <w:bottom w:val="single" w:sz="8" w:space="0" w:color="CDDA09" w:themeColor="accent3"/>
        <w:right w:val="single" w:sz="8" w:space="0" w:color="CDDA09" w:themeColor="accent3"/>
      </w:tblBorders>
    </w:tblPr>
    <w:tblStylePr w:type="firstRow">
      <w:rPr>
        <w:sz w:val="24"/>
        <w:szCs w:val="24"/>
      </w:rPr>
      <w:tblPr/>
      <w:tcPr>
        <w:tcBorders>
          <w:top w:val="nil"/>
          <w:left w:val="nil"/>
          <w:bottom w:val="single" w:sz="24" w:space="0" w:color="CDDA0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DDA09" w:themeColor="accent3"/>
          <w:insideH w:val="nil"/>
          <w:insideV w:val="nil"/>
        </w:tcBorders>
        <w:shd w:val="clear" w:color="auto" w:fill="FFFFFF" w:themeFill="background1"/>
      </w:tcPr>
    </w:tblStylePr>
    <w:tblStylePr w:type="lastCol">
      <w:tblPr/>
      <w:tcPr>
        <w:tcBorders>
          <w:top w:val="nil"/>
          <w:left w:val="single" w:sz="8" w:space="0" w:color="CDDA0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top w:val="nil"/>
          <w:bottom w:val="nil"/>
          <w:insideH w:val="nil"/>
          <w:insideV w:val="nil"/>
        </w:tcBorders>
        <w:shd w:val="clear" w:color="auto" w:fill="F8FC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Pr>
      <w:rFonts w:asciiTheme="majorHAnsi" w:eastAsiaTheme="majorEastAsia" w:hAnsiTheme="majorHAnsi" w:cstheme="majorBidi"/>
      <w:color w:val="000000" w:themeColor="text1"/>
    </w:rPr>
    <w:tblPr>
      <w:tblBorders>
        <w:top w:val="single" w:sz="8" w:space="0" w:color="00BCFF" w:themeColor="accent4"/>
        <w:left w:val="single" w:sz="8" w:space="0" w:color="00BCFF" w:themeColor="accent4"/>
        <w:bottom w:val="single" w:sz="8" w:space="0" w:color="00BCFF" w:themeColor="accent4"/>
        <w:right w:val="single" w:sz="8" w:space="0" w:color="00BCFF" w:themeColor="accent4"/>
      </w:tblBorders>
    </w:tblPr>
    <w:tblStylePr w:type="firstRow">
      <w:rPr>
        <w:sz w:val="24"/>
        <w:szCs w:val="24"/>
      </w:rPr>
      <w:tblPr/>
      <w:tcPr>
        <w:tcBorders>
          <w:top w:val="nil"/>
          <w:left w:val="nil"/>
          <w:bottom w:val="single" w:sz="24" w:space="0" w:color="00BCFF"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BCFF" w:themeColor="accent4"/>
          <w:insideH w:val="nil"/>
          <w:insideV w:val="nil"/>
        </w:tcBorders>
        <w:shd w:val="clear" w:color="auto" w:fill="FFFFFF" w:themeFill="background1"/>
      </w:tcPr>
    </w:tblStylePr>
    <w:tblStylePr w:type="lastCol">
      <w:tblPr/>
      <w:tcPr>
        <w:tcBorders>
          <w:top w:val="nil"/>
          <w:left w:val="single" w:sz="8" w:space="0" w:color="00BCF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EEFF" w:themeFill="accent4" w:themeFillTint="3F"/>
      </w:tcPr>
    </w:tblStylePr>
    <w:tblStylePr w:type="band1Horz">
      <w:tblPr/>
      <w:tcPr>
        <w:tcBorders>
          <w:top w:val="nil"/>
          <w:bottom w:val="nil"/>
          <w:insideH w:val="nil"/>
          <w:insideV w:val="nil"/>
        </w:tcBorders>
        <w:shd w:val="clear" w:color="auto" w:fill="C0EEF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Pr>
      <w:rFonts w:asciiTheme="majorHAnsi" w:eastAsiaTheme="majorEastAsia" w:hAnsiTheme="majorHAnsi" w:cstheme="majorBidi"/>
      <w:color w:val="000000" w:themeColor="text1"/>
    </w:rPr>
    <w:tblPr>
      <w:tblBorders>
        <w:top w:val="single" w:sz="8" w:space="0" w:color="EC008C" w:themeColor="accent5"/>
        <w:left w:val="single" w:sz="8" w:space="0" w:color="EC008C" w:themeColor="accent5"/>
        <w:bottom w:val="single" w:sz="8" w:space="0" w:color="EC008C" w:themeColor="accent5"/>
        <w:right w:val="single" w:sz="8" w:space="0" w:color="EC008C" w:themeColor="accent5"/>
      </w:tblBorders>
    </w:tblPr>
    <w:tblStylePr w:type="firstRow">
      <w:rPr>
        <w:sz w:val="24"/>
        <w:szCs w:val="24"/>
      </w:rPr>
      <w:tblPr/>
      <w:tcPr>
        <w:tcBorders>
          <w:top w:val="nil"/>
          <w:left w:val="nil"/>
          <w:bottom w:val="single" w:sz="24" w:space="0" w:color="EC008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C008C" w:themeColor="accent5"/>
          <w:insideH w:val="nil"/>
          <w:insideV w:val="nil"/>
        </w:tcBorders>
        <w:shd w:val="clear" w:color="auto" w:fill="FFFFFF" w:themeFill="background1"/>
      </w:tcPr>
    </w:tblStylePr>
    <w:tblStylePr w:type="lastCol">
      <w:tblPr/>
      <w:tcPr>
        <w:tcBorders>
          <w:top w:val="nil"/>
          <w:left w:val="single" w:sz="8" w:space="0" w:color="EC008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BE3" w:themeFill="accent5" w:themeFillTint="3F"/>
      </w:tcPr>
    </w:tblStylePr>
    <w:tblStylePr w:type="band1Horz">
      <w:tblPr/>
      <w:tcPr>
        <w:tcBorders>
          <w:top w:val="nil"/>
          <w:bottom w:val="nil"/>
          <w:insideH w:val="nil"/>
          <w:insideV w:val="nil"/>
        </w:tcBorders>
        <w:shd w:val="clear" w:color="auto" w:fill="FFBBE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Pr>
      <w:rFonts w:asciiTheme="majorHAnsi" w:eastAsiaTheme="majorEastAsia" w:hAnsiTheme="majorHAnsi" w:cstheme="majorBidi"/>
      <w:color w:val="000000" w:themeColor="text1"/>
    </w:rPr>
    <w:tblPr>
      <w:tblBorders>
        <w:top w:val="single" w:sz="8" w:space="0" w:color="8A479B" w:themeColor="accent6"/>
        <w:left w:val="single" w:sz="8" w:space="0" w:color="8A479B" w:themeColor="accent6"/>
        <w:bottom w:val="single" w:sz="8" w:space="0" w:color="8A479B" w:themeColor="accent6"/>
        <w:right w:val="single" w:sz="8" w:space="0" w:color="8A479B" w:themeColor="accent6"/>
      </w:tblBorders>
    </w:tblPr>
    <w:tblStylePr w:type="firstRow">
      <w:rPr>
        <w:sz w:val="24"/>
        <w:szCs w:val="24"/>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A479B" w:themeColor="accent6"/>
          <w:insideH w:val="nil"/>
          <w:insideV w:val="nil"/>
        </w:tcBorders>
        <w:shd w:val="clear" w:color="auto" w:fill="FFFFFF" w:themeFill="background1"/>
      </w:tcPr>
    </w:tblStylePr>
    <w:tblStylePr w:type="lastCol">
      <w:tblPr/>
      <w:tcPr>
        <w:tcBorders>
          <w:top w:val="nil"/>
          <w:left w:val="single" w:sz="8" w:space="0" w:color="8A479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top w:val="nil"/>
          <w:bottom w:val="nil"/>
          <w:insideH w:val="nil"/>
          <w:insideV w:val="nil"/>
        </w:tcBorders>
        <w:shd w:val="clear" w:color="auto" w:fill="E3CEE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tblPr>
      <w:tblBorders>
        <w:top w:val="single" w:sz="8" w:space="0" w:color="FFA137" w:themeColor="accent1" w:themeTint="BF"/>
        <w:left w:val="single" w:sz="8" w:space="0" w:color="FFA137" w:themeColor="accent1" w:themeTint="BF"/>
        <w:bottom w:val="single" w:sz="8" w:space="0" w:color="FFA137" w:themeColor="accent1" w:themeTint="BF"/>
        <w:right w:val="single" w:sz="8" w:space="0" w:color="FFA137" w:themeColor="accent1" w:themeTint="BF"/>
        <w:insideH w:val="single" w:sz="8" w:space="0" w:color="FFA137" w:themeColor="accent1" w:themeTint="BF"/>
        <w:insideV w:val="single" w:sz="8" w:space="0" w:color="FFA137" w:themeColor="accent1" w:themeTint="BF"/>
      </w:tblBorders>
    </w:tblPr>
    <w:tcPr>
      <w:shd w:val="clear" w:color="auto" w:fill="FFE0BD" w:themeFill="accent1" w:themeFillTint="3F"/>
    </w:tcPr>
    <w:tblStylePr w:type="firstRow">
      <w:rPr>
        <w:b/>
        <w:bCs/>
      </w:rPr>
    </w:tblStylePr>
    <w:tblStylePr w:type="lastRow">
      <w:rPr>
        <w:b/>
        <w:bCs/>
      </w:rPr>
      <w:tblPr/>
      <w:tcPr>
        <w:tcBorders>
          <w:top w:val="single" w:sz="18" w:space="0" w:color="FFA137" w:themeColor="accent1" w:themeTint="BF"/>
        </w:tcBorders>
      </w:tcPr>
    </w:tblStylePr>
    <w:tblStylePr w:type="firstCol">
      <w:rPr>
        <w:b/>
        <w:bCs/>
      </w:rPr>
    </w:tblStylePr>
    <w:tblStylePr w:type="lastCol">
      <w:rPr>
        <w:b/>
        <w:bCs/>
      </w:rPr>
    </w:tblStylePr>
    <w:tblStylePr w:type="band1Vert">
      <w:tblPr/>
      <w:tcPr>
        <w:shd w:val="clear" w:color="auto" w:fill="FFC07A" w:themeFill="accent1" w:themeFillTint="7F"/>
      </w:tcPr>
    </w:tblStylePr>
    <w:tblStylePr w:type="band1Horz">
      <w:tblPr/>
      <w:tcPr>
        <w:shd w:val="clear" w:color="auto" w:fill="FFC07A" w:themeFill="accent1" w:themeFillTint="7F"/>
      </w:tcPr>
    </w:tblStylePr>
  </w:style>
  <w:style w:type="table" w:styleId="MediumGrid1-Accent2">
    <w:name w:val="Medium Grid 1 Accent 2"/>
    <w:basedOn w:val="TableNormal"/>
    <w:uiPriority w:val="67"/>
    <w:semiHidden/>
    <w:unhideWhenUsed/>
    <w:tblPr>
      <w:tbl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single" w:sz="8" w:space="0" w:color="B2C26D" w:themeColor="accent2" w:themeTint="BF"/>
        <w:insideV w:val="single" w:sz="8" w:space="0" w:color="B2C26D" w:themeColor="accent2" w:themeTint="BF"/>
      </w:tblBorders>
    </w:tblPr>
    <w:tcPr>
      <w:shd w:val="clear" w:color="auto" w:fill="E5EBCE" w:themeFill="accent2" w:themeFillTint="3F"/>
    </w:tcPr>
    <w:tblStylePr w:type="firstRow">
      <w:rPr>
        <w:b/>
        <w:bCs/>
      </w:rPr>
    </w:tblStylePr>
    <w:tblStylePr w:type="lastRow">
      <w:rPr>
        <w:b/>
        <w:bCs/>
      </w:rPr>
      <w:tblPr/>
      <w:tcPr>
        <w:tcBorders>
          <w:top w:val="single" w:sz="18" w:space="0" w:color="B2C26D" w:themeColor="accent2" w:themeTint="BF"/>
        </w:tcBorders>
      </w:tcPr>
    </w:tblStylePr>
    <w:tblStylePr w:type="firstCol">
      <w:rPr>
        <w:b/>
        <w:bCs/>
      </w:rPr>
    </w:tblStylePr>
    <w:tblStylePr w:type="lastCol">
      <w:rPr>
        <w:b/>
        <w:bCs/>
      </w:r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MediumGrid1-Accent3">
    <w:name w:val="Medium Grid 1 Accent 3"/>
    <w:basedOn w:val="TableNormal"/>
    <w:uiPriority w:val="67"/>
    <w:semiHidden/>
    <w:unhideWhenUsed/>
    <w:tblPr>
      <w:tbl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single" w:sz="8" w:space="0" w:color="EAF633" w:themeColor="accent3" w:themeTint="BF"/>
        <w:insideV w:val="single" w:sz="8" w:space="0" w:color="EAF633" w:themeColor="accent3" w:themeTint="BF"/>
      </w:tblBorders>
    </w:tblPr>
    <w:tcPr>
      <w:shd w:val="clear" w:color="auto" w:fill="F8FCBB" w:themeFill="accent3" w:themeFillTint="3F"/>
    </w:tcPr>
    <w:tblStylePr w:type="firstRow">
      <w:rPr>
        <w:b/>
        <w:bCs/>
      </w:rPr>
    </w:tblStylePr>
    <w:tblStylePr w:type="lastRow">
      <w:rPr>
        <w:b/>
        <w:bCs/>
      </w:rPr>
      <w:tblPr/>
      <w:tcPr>
        <w:tcBorders>
          <w:top w:val="single" w:sz="18" w:space="0" w:color="EAF633" w:themeColor="accent3" w:themeTint="BF"/>
        </w:tcBorders>
      </w:tcPr>
    </w:tblStylePr>
    <w:tblStylePr w:type="firstCol">
      <w:rPr>
        <w:b/>
        <w:bCs/>
      </w:rPr>
    </w:tblStylePr>
    <w:tblStylePr w:type="lastCol">
      <w:rPr>
        <w:b/>
        <w:bCs/>
      </w:r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MediumGrid1-Accent4">
    <w:name w:val="Medium Grid 1 Accent 4"/>
    <w:basedOn w:val="TableNormal"/>
    <w:uiPriority w:val="67"/>
    <w:semiHidden/>
    <w:unhideWhenUsed/>
    <w:tblPr>
      <w:tblBorders>
        <w:top w:val="single" w:sz="8" w:space="0" w:color="40CCFF" w:themeColor="accent4" w:themeTint="BF"/>
        <w:left w:val="single" w:sz="8" w:space="0" w:color="40CCFF" w:themeColor="accent4" w:themeTint="BF"/>
        <w:bottom w:val="single" w:sz="8" w:space="0" w:color="40CCFF" w:themeColor="accent4" w:themeTint="BF"/>
        <w:right w:val="single" w:sz="8" w:space="0" w:color="40CCFF" w:themeColor="accent4" w:themeTint="BF"/>
        <w:insideH w:val="single" w:sz="8" w:space="0" w:color="40CCFF" w:themeColor="accent4" w:themeTint="BF"/>
        <w:insideV w:val="single" w:sz="8" w:space="0" w:color="40CCFF" w:themeColor="accent4" w:themeTint="BF"/>
      </w:tblBorders>
    </w:tblPr>
    <w:tcPr>
      <w:shd w:val="clear" w:color="auto" w:fill="C0EEFF" w:themeFill="accent4" w:themeFillTint="3F"/>
    </w:tcPr>
    <w:tblStylePr w:type="firstRow">
      <w:rPr>
        <w:b/>
        <w:bCs/>
      </w:rPr>
    </w:tblStylePr>
    <w:tblStylePr w:type="lastRow">
      <w:rPr>
        <w:b/>
        <w:bCs/>
      </w:rPr>
      <w:tblPr/>
      <w:tcPr>
        <w:tcBorders>
          <w:top w:val="single" w:sz="18" w:space="0" w:color="40CCFF" w:themeColor="accent4" w:themeTint="BF"/>
        </w:tcBorders>
      </w:tcPr>
    </w:tblStylePr>
    <w:tblStylePr w:type="firstCol">
      <w:rPr>
        <w:b/>
        <w:bCs/>
      </w:rPr>
    </w:tblStylePr>
    <w:tblStylePr w:type="lastCol">
      <w:rPr>
        <w:b/>
        <w:bCs/>
      </w:rPr>
    </w:tblStylePr>
    <w:tblStylePr w:type="band1Vert">
      <w:tblPr/>
      <w:tcPr>
        <w:shd w:val="clear" w:color="auto" w:fill="80DDFF" w:themeFill="accent4" w:themeFillTint="7F"/>
      </w:tcPr>
    </w:tblStylePr>
    <w:tblStylePr w:type="band1Horz">
      <w:tblPr/>
      <w:tcPr>
        <w:shd w:val="clear" w:color="auto" w:fill="80DDFF" w:themeFill="accent4" w:themeFillTint="7F"/>
      </w:tcPr>
    </w:tblStylePr>
  </w:style>
  <w:style w:type="table" w:styleId="MediumGrid1-Accent5">
    <w:name w:val="Medium Grid 1 Accent 5"/>
    <w:basedOn w:val="TableNormal"/>
    <w:uiPriority w:val="67"/>
    <w:semiHidden/>
    <w:unhideWhenUsed/>
    <w:tblPr>
      <w:tblBorders>
        <w:top w:val="single" w:sz="8" w:space="0" w:color="FF31AB" w:themeColor="accent5" w:themeTint="BF"/>
        <w:left w:val="single" w:sz="8" w:space="0" w:color="FF31AB" w:themeColor="accent5" w:themeTint="BF"/>
        <w:bottom w:val="single" w:sz="8" w:space="0" w:color="FF31AB" w:themeColor="accent5" w:themeTint="BF"/>
        <w:right w:val="single" w:sz="8" w:space="0" w:color="FF31AB" w:themeColor="accent5" w:themeTint="BF"/>
        <w:insideH w:val="single" w:sz="8" w:space="0" w:color="FF31AB" w:themeColor="accent5" w:themeTint="BF"/>
        <w:insideV w:val="single" w:sz="8" w:space="0" w:color="FF31AB" w:themeColor="accent5" w:themeTint="BF"/>
      </w:tblBorders>
    </w:tblPr>
    <w:tcPr>
      <w:shd w:val="clear" w:color="auto" w:fill="FFBBE3" w:themeFill="accent5" w:themeFillTint="3F"/>
    </w:tcPr>
    <w:tblStylePr w:type="firstRow">
      <w:rPr>
        <w:b/>
        <w:bCs/>
      </w:rPr>
    </w:tblStylePr>
    <w:tblStylePr w:type="lastRow">
      <w:rPr>
        <w:b/>
        <w:bCs/>
      </w:rPr>
      <w:tblPr/>
      <w:tcPr>
        <w:tcBorders>
          <w:top w:val="single" w:sz="18" w:space="0" w:color="FF31AB" w:themeColor="accent5" w:themeTint="BF"/>
        </w:tcBorders>
      </w:tcPr>
    </w:tblStylePr>
    <w:tblStylePr w:type="firstCol">
      <w:rPr>
        <w:b/>
        <w:bCs/>
      </w:rPr>
    </w:tblStylePr>
    <w:tblStylePr w:type="lastCol">
      <w:rPr>
        <w:b/>
        <w:bCs/>
      </w:rPr>
    </w:tblStylePr>
    <w:tblStylePr w:type="band1Vert">
      <w:tblPr/>
      <w:tcPr>
        <w:shd w:val="clear" w:color="auto" w:fill="FF76C7" w:themeFill="accent5" w:themeFillTint="7F"/>
      </w:tcPr>
    </w:tblStylePr>
    <w:tblStylePr w:type="band1Horz">
      <w:tblPr/>
      <w:tcPr>
        <w:shd w:val="clear" w:color="auto" w:fill="FF76C7" w:themeFill="accent5" w:themeFillTint="7F"/>
      </w:tcPr>
    </w:tblStylePr>
  </w:style>
  <w:style w:type="table" w:styleId="MediumGrid1-Accent6">
    <w:name w:val="Medium Grid 1 Accent 6"/>
    <w:basedOn w:val="TableNormal"/>
    <w:uiPriority w:val="67"/>
    <w:semiHidden/>
    <w:unhideWhenUsed/>
    <w:tblPr>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insideV w:val="single" w:sz="8" w:space="0" w:color="AB6CBC" w:themeColor="accent6" w:themeTint="BF"/>
      </w:tblBorders>
    </w:tblPr>
    <w:tcPr>
      <w:shd w:val="clear" w:color="auto" w:fill="E3CEE9" w:themeFill="accent6" w:themeFillTint="3F"/>
    </w:tcPr>
    <w:tblStylePr w:type="firstRow">
      <w:rPr>
        <w:b/>
        <w:bCs/>
      </w:rPr>
    </w:tblStylePr>
    <w:tblStylePr w:type="lastRow">
      <w:rPr>
        <w:b/>
        <w:bCs/>
      </w:rPr>
      <w:tblPr/>
      <w:tcPr>
        <w:tcBorders>
          <w:top w:val="single" w:sz="18" w:space="0" w:color="AB6CBC" w:themeColor="accent6" w:themeTint="BF"/>
        </w:tcBorders>
      </w:tcPr>
    </w:tblStylePr>
    <w:tblStylePr w:type="firstCol">
      <w:rPr>
        <w:b/>
        <w:bCs/>
      </w:rPr>
    </w:tblStylePr>
    <w:tblStylePr w:type="lastCol">
      <w:rPr>
        <w:b/>
        <w:bCs/>
      </w:r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MediumGrid2">
    <w:name w:val="Medium Grid 2"/>
    <w:basedOn w:val="TableNormal"/>
    <w:uiPriority w:val="68"/>
    <w:semiHidden/>
    <w:unhideWhenUsed/>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Pr>
      <w:rFonts w:asciiTheme="majorHAnsi" w:eastAsiaTheme="majorEastAsia" w:hAnsiTheme="majorHAnsi" w:cstheme="majorBidi"/>
      <w:color w:val="000000" w:themeColor="text1"/>
    </w:rPr>
    <w:tblPr>
      <w:tblBorders>
        <w:top w:val="single" w:sz="8" w:space="0" w:color="F38200" w:themeColor="accent1"/>
        <w:left w:val="single" w:sz="8" w:space="0" w:color="F38200" w:themeColor="accent1"/>
        <w:bottom w:val="single" w:sz="8" w:space="0" w:color="F38200" w:themeColor="accent1"/>
        <w:right w:val="single" w:sz="8" w:space="0" w:color="F38200" w:themeColor="accent1"/>
        <w:insideH w:val="single" w:sz="8" w:space="0" w:color="F38200" w:themeColor="accent1"/>
        <w:insideV w:val="single" w:sz="8" w:space="0" w:color="F38200" w:themeColor="accent1"/>
      </w:tblBorders>
    </w:tblPr>
    <w:tcPr>
      <w:shd w:val="clear" w:color="auto" w:fill="FFE0BD" w:themeFill="accent1" w:themeFillTint="3F"/>
    </w:tcPr>
    <w:tblStylePr w:type="firstRow">
      <w:rPr>
        <w:b/>
        <w:bCs/>
        <w:color w:val="000000" w:themeColor="text1"/>
      </w:rPr>
      <w:tblPr/>
      <w:tcPr>
        <w:shd w:val="clear" w:color="auto" w:fill="FFF2E4"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9" w:themeFill="accent1" w:themeFillTint="33"/>
      </w:tcPr>
    </w:tblStylePr>
    <w:tblStylePr w:type="band1Vert">
      <w:tblPr/>
      <w:tcPr>
        <w:shd w:val="clear" w:color="auto" w:fill="FFC07A" w:themeFill="accent1" w:themeFillTint="7F"/>
      </w:tcPr>
    </w:tblStylePr>
    <w:tblStylePr w:type="band1Horz">
      <w:tblPr/>
      <w:tcPr>
        <w:tcBorders>
          <w:insideH w:val="single" w:sz="6" w:space="0" w:color="auto"/>
          <w:insideV w:val="single" w:sz="6" w:space="0" w:color="auto"/>
        </w:tcBorders>
        <w:shd w:val="clear" w:color="auto" w:fill="FFC07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Pr>
      <w:rFonts w:asciiTheme="majorHAnsi" w:eastAsiaTheme="majorEastAsia" w:hAnsiTheme="majorHAnsi" w:cstheme="majorBidi"/>
      <w:color w:val="000000" w:themeColor="text1"/>
    </w:rPr>
    <w:tblPr>
      <w:tblBorders>
        <w:top w:val="single" w:sz="8" w:space="0" w:color="94A545" w:themeColor="accent2"/>
        <w:left w:val="single" w:sz="8" w:space="0" w:color="94A545" w:themeColor="accent2"/>
        <w:bottom w:val="single" w:sz="8" w:space="0" w:color="94A545" w:themeColor="accent2"/>
        <w:right w:val="single" w:sz="8" w:space="0" w:color="94A545" w:themeColor="accent2"/>
        <w:insideH w:val="single" w:sz="8" w:space="0" w:color="94A545" w:themeColor="accent2"/>
        <w:insideV w:val="single" w:sz="8" w:space="0" w:color="94A545" w:themeColor="accent2"/>
      </w:tblBorders>
    </w:tblPr>
    <w:tcPr>
      <w:shd w:val="clear" w:color="auto" w:fill="E5EBCE" w:themeFill="accent2" w:themeFillTint="3F"/>
    </w:tcPr>
    <w:tblStylePr w:type="firstRow">
      <w:rPr>
        <w:b/>
        <w:bCs/>
        <w:color w:val="000000" w:themeColor="text1"/>
      </w:rPr>
      <w:tblPr/>
      <w:tcPr>
        <w:shd w:val="clear" w:color="auto" w:fill="F4F7EB"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ED7" w:themeFill="accent2" w:themeFillTint="33"/>
      </w:tcPr>
    </w:tblStylePr>
    <w:tblStylePr w:type="band1Vert">
      <w:tblPr/>
      <w:tcPr>
        <w:shd w:val="clear" w:color="auto" w:fill="CCD69D" w:themeFill="accent2" w:themeFillTint="7F"/>
      </w:tcPr>
    </w:tblStylePr>
    <w:tblStylePr w:type="band1Horz">
      <w:tblPr/>
      <w:tcPr>
        <w:tcBorders>
          <w:insideH w:val="single" w:sz="6" w:space="0" w:color="auto"/>
          <w:insideV w:val="single" w:sz="6" w:space="0" w:color="auto"/>
        </w:tcBorders>
        <w:shd w:val="clear" w:color="auto" w:fill="CCD69D"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Pr>
      <w:rFonts w:asciiTheme="majorHAnsi" w:eastAsiaTheme="majorEastAsia" w:hAnsiTheme="majorHAnsi" w:cstheme="majorBidi"/>
      <w:color w:val="000000" w:themeColor="text1"/>
    </w:rPr>
    <w:tblPr>
      <w:tblBorders>
        <w:top w:val="single" w:sz="8" w:space="0" w:color="CDDA09" w:themeColor="accent3"/>
        <w:left w:val="single" w:sz="8" w:space="0" w:color="CDDA09" w:themeColor="accent3"/>
        <w:bottom w:val="single" w:sz="8" w:space="0" w:color="CDDA09" w:themeColor="accent3"/>
        <w:right w:val="single" w:sz="8" w:space="0" w:color="CDDA09" w:themeColor="accent3"/>
        <w:insideH w:val="single" w:sz="8" w:space="0" w:color="CDDA09" w:themeColor="accent3"/>
        <w:insideV w:val="single" w:sz="8" w:space="0" w:color="CDDA09" w:themeColor="accent3"/>
      </w:tblBorders>
    </w:tblPr>
    <w:tcPr>
      <w:shd w:val="clear" w:color="auto" w:fill="F8FCBB" w:themeFill="accent3" w:themeFillTint="3F"/>
    </w:tcPr>
    <w:tblStylePr w:type="firstRow">
      <w:rPr>
        <w:b/>
        <w:bCs/>
        <w:color w:val="000000" w:themeColor="text1"/>
      </w:rPr>
      <w:tblPr/>
      <w:tcPr>
        <w:shd w:val="clear" w:color="auto" w:fill="FCFEE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CC8" w:themeFill="accent3" w:themeFillTint="33"/>
      </w:tcPr>
    </w:tblStylePr>
    <w:tblStylePr w:type="band1Vert">
      <w:tblPr/>
      <w:tcPr>
        <w:shd w:val="clear" w:color="auto" w:fill="F1F977" w:themeFill="accent3" w:themeFillTint="7F"/>
      </w:tcPr>
    </w:tblStylePr>
    <w:tblStylePr w:type="band1Horz">
      <w:tblPr/>
      <w:tcPr>
        <w:tcBorders>
          <w:insideH w:val="single" w:sz="6" w:space="0" w:color="auto"/>
          <w:insideV w:val="single" w:sz="6" w:space="0" w:color="auto"/>
        </w:tcBorders>
        <w:shd w:val="clear" w:color="auto" w:fill="F1F977"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Pr>
      <w:rFonts w:asciiTheme="majorHAnsi" w:eastAsiaTheme="majorEastAsia" w:hAnsiTheme="majorHAnsi" w:cstheme="majorBidi"/>
      <w:color w:val="000000" w:themeColor="text1"/>
    </w:rPr>
    <w:tblPr>
      <w:tblBorders>
        <w:top w:val="single" w:sz="8" w:space="0" w:color="00BCFF" w:themeColor="accent4"/>
        <w:left w:val="single" w:sz="8" w:space="0" w:color="00BCFF" w:themeColor="accent4"/>
        <w:bottom w:val="single" w:sz="8" w:space="0" w:color="00BCFF" w:themeColor="accent4"/>
        <w:right w:val="single" w:sz="8" w:space="0" w:color="00BCFF" w:themeColor="accent4"/>
        <w:insideH w:val="single" w:sz="8" w:space="0" w:color="00BCFF" w:themeColor="accent4"/>
        <w:insideV w:val="single" w:sz="8" w:space="0" w:color="00BCFF" w:themeColor="accent4"/>
      </w:tblBorders>
    </w:tblPr>
    <w:tcPr>
      <w:shd w:val="clear" w:color="auto" w:fill="C0EEFF" w:themeFill="accent4" w:themeFillTint="3F"/>
    </w:tcPr>
    <w:tblStylePr w:type="firstRow">
      <w:rPr>
        <w:b/>
        <w:bCs/>
        <w:color w:val="000000" w:themeColor="text1"/>
      </w:rPr>
      <w:tblPr/>
      <w:tcPr>
        <w:shd w:val="clear" w:color="auto" w:fill="E6F8FF"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F1FF" w:themeFill="accent4" w:themeFillTint="33"/>
      </w:tcPr>
    </w:tblStylePr>
    <w:tblStylePr w:type="band1Vert">
      <w:tblPr/>
      <w:tcPr>
        <w:shd w:val="clear" w:color="auto" w:fill="80DDFF" w:themeFill="accent4" w:themeFillTint="7F"/>
      </w:tcPr>
    </w:tblStylePr>
    <w:tblStylePr w:type="band1Horz">
      <w:tblPr/>
      <w:tcPr>
        <w:tcBorders>
          <w:insideH w:val="single" w:sz="6" w:space="0" w:color="auto"/>
          <w:insideV w:val="single" w:sz="6" w:space="0" w:color="auto"/>
        </w:tcBorders>
        <w:shd w:val="clear" w:color="auto" w:fill="80DDF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Pr>
      <w:rFonts w:asciiTheme="majorHAnsi" w:eastAsiaTheme="majorEastAsia" w:hAnsiTheme="majorHAnsi" w:cstheme="majorBidi"/>
      <w:color w:val="000000" w:themeColor="text1"/>
    </w:rPr>
    <w:tblPr>
      <w:tblBorders>
        <w:top w:val="single" w:sz="8" w:space="0" w:color="EC008C" w:themeColor="accent5"/>
        <w:left w:val="single" w:sz="8" w:space="0" w:color="EC008C" w:themeColor="accent5"/>
        <w:bottom w:val="single" w:sz="8" w:space="0" w:color="EC008C" w:themeColor="accent5"/>
        <w:right w:val="single" w:sz="8" w:space="0" w:color="EC008C" w:themeColor="accent5"/>
        <w:insideH w:val="single" w:sz="8" w:space="0" w:color="EC008C" w:themeColor="accent5"/>
        <w:insideV w:val="single" w:sz="8" w:space="0" w:color="EC008C" w:themeColor="accent5"/>
      </w:tblBorders>
    </w:tblPr>
    <w:tcPr>
      <w:shd w:val="clear" w:color="auto" w:fill="FFBBE3" w:themeFill="accent5" w:themeFillTint="3F"/>
    </w:tcPr>
    <w:tblStylePr w:type="firstRow">
      <w:rPr>
        <w:b/>
        <w:bCs/>
        <w:color w:val="000000" w:themeColor="text1"/>
      </w:rPr>
      <w:tblPr/>
      <w:tcPr>
        <w:shd w:val="clear" w:color="auto" w:fill="FFE4F3"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8E8" w:themeFill="accent5" w:themeFillTint="33"/>
      </w:tcPr>
    </w:tblStylePr>
    <w:tblStylePr w:type="band1Vert">
      <w:tblPr/>
      <w:tcPr>
        <w:shd w:val="clear" w:color="auto" w:fill="FF76C7" w:themeFill="accent5" w:themeFillTint="7F"/>
      </w:tcPr>
    </w:tblStylePr>
    <w:tblStylePr w:type="band1Horz">
      <w:tblPr/>
      <w:tcPr>
        <w:tcBorders>
          <w:insideH w:val="single" w:sz="6" w:space="0" w:color="auto"/>
          <w:insideV w:val="single" w:sz="6" w:space="0" w:color="auto"/>
        </w:tcBorders>
        <w:shd w:val="clear" w:color="auto" w:fill="FF76C7"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Pr>
      <w:rFonts w:asciiTheme="majorHAnsi" w:eastAsiaTheme="majorEastAsia" w:hAnsiTheme="majorHAnsi" w:cstheme="majorBidi"/>
      <w:color w:val="000000" w:themeColor="text1"/>
    </w:rPr>
    <w:tblPr>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Pr>
    <w:tcPr>
      <w:shd w:val="clear" w:color="auto" w:fill="E3CEE9" w:themeFill="accent6" w:themeFillTint="3F"/>
    </w:tcPr>
    <w:tblStylePr w:type="firstRow">
      <w:rPr>
        <w:b/>
        <w:bCs/>
        <w:color w:val="000000" w:themeColor="text1"/>
      </w:rPr>
      <w:tblPr/>
      <w:tcPr>
        <w:shd w:val="clear" w:color="auto" w:fill="F4EBF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D7ED" w:themeFill="accent6" w:themeFillTint="33"/>
      </w:tcPr>
    </w:tblStylePr>
    <w:tblStylePr w:type="band1Vert">
      <w:tblPr/>
      <w:tcPr>
        <w:shd w:val="clear" w:color="auto" w:fill="C79DD2" w:themeFill="accent6" w:themeFillTint="7F"/>
      </w:tcPr>
    </w:tblStylePr>
    <w:tblStylePr w:type="band1Horz">
      <w:tblPr/>
      <w:tcPr>
        <w:tcBorders>
          <w:insideH w:val="single" w:sz="6" w:space="0" w:color="auto"/>
          <w:insideV w:val="single" w:sz="6" w:space="0" w:color="auto"/>
        </w:tcBorders>
        <w:shd w:val="clear" w:color="auto" w:fill="C79DD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0BD"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3820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3820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3820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382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07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FC07A" w:themeFill="accent1" w:themeFillTint="7F"/>
      </w:tcPr>
    </w:tblStylePr>
  </w:style>
  <w:style w:type="table" w:styleId="MediumGrid3-Accent2">
    <w:name w:val="Medium Grid 3 Accent 2"/>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BC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4A54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4A54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A54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A54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D69D"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CD69D" w:themeFill="accent2" w:themeFillTint="7F"/>
      </w:tcPr>
    </w:tblStylePr>
  </w:style>
  <w:style w:type="table" w:styleId="MediumGrid3-Accent3">
    <w:name w:val="Medium Grid 3 Accent 3"/>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CB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DDA0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DDA0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DDA0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DDA0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97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1F977" w:themeFill="accent3" w:themeFillTint="7F"/>
      </w:tcPr>
    </w:tblStylePr>
  </w:style>
  <w:style w:type="table" w:styleId="MediumGrid3-Accent4">
    <w:name w:val="Medium Grid 3 Accent 4"/>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EEF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BCF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BCF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BCF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BCF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DDF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DDFF" w:themeFill="accent4" w:themeFillTint="7F"/>
      </w:tcPr>
    </w:tblStylePr>
  </w:style>
  <w:style w:type="table" w:styleId="MediumGrid3-Accent5">
    <w:name w:val="Medium Grid 3 Accent 5"/>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BE3"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EC008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EC008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C008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C008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76C7"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F76C7" w:themeFill="accent5" w:themeFillTint="7F"/>
      </w:tcPr>
    </w:tblStylePr>
  </w:style>
  <w:style w:type="table" w:styleId="MediumGrid3-Accent6">
    <w:name w:val="Medium Grid 3 Accent 6"/>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3CEE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A479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A479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A479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A479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79DD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79DD2" w:themeFill="accent6" w:themeFillTint="7F"/>
      </w:tcPr>
    </w:tblStylePr>
  </w:style>
  <w:style w:type="table" w:styleId="DarkList">
    <w:name w:val="Dark List"/>
    <w:basedOn w:val="TableNormal"/>
    <w:uiPriority w:val="70"/>
    <w:semiHidden/>
    <w:unhideWhenUse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Pr>
      <w:color w:val="FFFFFF" w:themeColor="background1"/>
    </w:rPr>
    <w:tblPr>
      <w:tblStyleRowBandSize w:val="1"/>
      <w:tblStyleColBandSize w:val="1"/>
    </w:tblPr>
    <w:tcPr>
      <w:shd w:val="clear" w:color="auto" w:fill="F3820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940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661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66100" w:themeFill="accent1" w:themeFillShade="BF"/>
      </w:tcPr>
    </w:tblStylePr>
    <w:tblStylePr w:type="band1Vert">
      <w:tblPr/>
      <w:tcPr>
        <w:tcBorders>
          <w:top w:val="nil"/>
          <w:left w:val="nil"/>
          <w:bottom w:val="nil"/>
          <w:right w:val="nil"/>
          <w:insideH w:val="nil"/>
          <w:insideV w:val="nil"/>
        </w:tcBorders>
        <w:shd w:val="clear" w:color="auto" w:fill="B66100" w:themeFill="accent1" w:themeFillShade="BF"/>
      </w:tcPr>
    </w:tblStylePr>
    <w:tblStylePr w:type="band1Horz">
      <w:tblPr/>
      <w:tcPr>
        <w:tcBorders>
          <w:top w:val="nil"/>
          <w:left w:val="nil"/>
          <w:bottom w:val="nil"/>
          <w:right w:val="nil"/>
          <w:insideH w:val="nil"/>
          <w:insideV w:val="nil"/>
        </w:tcBorders>
        <w:shd w:val="clear" w:color="auto" w:fill="B66100" w:themeFill="accent1" w:themeFillShade="BF"/>
      </w:tcPr>
    </w:tblStylePr>
  </w:style>
  <w:style w:type="table" w:styleId="DarkList-Accent2">
    <w:name w:val="Dark List Accent 2"/>
    <w:basedOn w:val="TableNormal"/>
    <w:uiPriority w:val="70"/>
    <w:semiHidden/>
    <w:unhideWhenUsed/>
    <w:rPr>
      <w:color w:val="FFFFFF" w:themeColor="background1"/>
    </w:rPr>
    <w:tblPr>
      <w:tblStyleRowBandSize w:val="1"/>
      <w:tblStyleColBandSize w:val="1"/>
    </w:tblPr>
    <w:tcPr>
      <w:shd w:val="clear" w:color="auto" w:fill="94A54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9522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E7B33"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E7B33" w:themeFill="accent2" w:themeFillShade="BF"/>
      </w:tcPr>
    </w:tblStylePr>
    <w:tblStylePr w:type="band1Vert">
      <w:tblPr/>
      <w:tcPr>
        <w:tcBorders>
          <w:top w:val="nil"/>
          <w:left w:val="nil"/>
          <w:bottom w:val="nil"/>
          <w:right w:val="nil"/>
          <w:insideH w:val="nil"/>
          <w:insideV w:val="nil"/>
        </w:tcBorders>
        <w:shd w:val="clear" w:color="auto" w:fill="6E7B33" w:themeFill="accent2" w:themeFillShade="BF"/>
      </w:tcPr>
    </w:tblStylePr>
    <w:tblStylePr w:type="band1Horz">
      <w:tblPr/>
      <w:tcPr>
        <w:tcBorders>
          <w:top w:val="nil"/>
          <w:left w:val="nil"/>
          <w:bottom w:val="nil"/>
          <w:right w:val="nil"/>
          <w:insideH w:val="nil"/>
          <w:insideV w:val="nil"/>
        </w:tcBorders>
        <w:shd w:val="clear" w:color="auto" w:fill="6E7B33" w:themeFill="accent2" w:themeFillShade="BF"/>
      </w:tcPr>
    </w:tblStylePr>
  </w:style>
  <w:style w:type="table" w:styleId="DarkList-Accent3">
    <w:name w:val="Dark List Accent 3"/>
    <w:basedOn w:val="TableNormal"/>
    <w:uiPriority w:val="70"/>
    <w:semiHidden/>
    <w:unhideWhenUsed/>
    <w:rPr>
      <w:color w:val="FFFFFF" w:themeColor="background1"/>
    </w:rPr>
    <w:tblPr>
      <w:tblStyleRowBandSize w:val="1"/>
      <w:tblStyleColBandSize w:val="1"/>
    </w:tblPr>
    <w:tcPr>
      <w:shd w:val="clear" w:color="auto" w:fill="CDDA0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6C04"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9A30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9A306" w:themeFill="accent3" w:themeFillShade="BF"/>
      </w:tcPr>
    </w:tblStylePr>
    <w:tblStylePr w:type="band1Vert">
      <w:tblPr/>
      <w:tcPr>
        <w:tcBorders>
          <w:top w:val="nil"/>
          <w:left w:val="nil"/>
          <w:bottom w:val="nil"/>
          <w:right w:val="nil"/>
          <w:insideH w:val="nil"/>
          <w:insideV w:val="nil"/>
        </w:tcBorders>
        <w:shd w:val="clear" w:color="auto" w:fill="99A306" w:themeFill="accent3" w:themeFillShade="BF"/>
      </w:tcPr>
    </w:tblStylePr>
    <w:tblStylePr w:type="band1Horz">
      <w:tblPr/>
      <w:tcPr>
        <w:tcBorders>
          <w:top w:val="nil"/>
          <w:left w:val="nil"/>
          <w:bottom w:val="nil"/>
          <w:right w:val="nil"/>
          <w:insideH w:val="nil"/>
          <w:insideV w:val="nil"/>
        </w:tcBorders>
        <w:shd w:val="clear" w:color="auto" w:fill="99A306" w:themeFill="accent3" w:themeFillShade="BF"/>
      </w:tcPr>
    </w:tblStylePr>
  </w:style>
  <w:style w:type="table" w:styleId="DarkList-Accent4">
    <w:name w:val="Dark List Accent 4"/>
    <w:basedOn w:val="TableNormal"/>
    <w:uiPriority w:val="70"/>
    <w:semiHidden/>
    <w:unhideWhenUsed/>
    <w:rPr>
      <w:color w:val="FFFFFF" w:themeColor="background1"/>
    </w:rPr>
    <w:tblPr>
      <w:tblStyleRowBandSize w:val="1"/>
      <w:tblStyleColBandSize w:val="1"/>
    </w:tblPr>
    <w:tcPr>
      <w:shd w:val="clear" w:color="auto" w:fill="00BCF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D7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08CB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08CBF" w:themeFill="accent4" w:themeFillShade="BF"/>
      </w:tcPr>
    </w:tblStylePr>
    <w:tblStylePr w:type="band1Vert">
      <w:tblPr/>
      <w:tcPr>
        <w:tcBorders>
          <w:top w:val="nil"/>
          <w:left w:val="nil"/>
          <w:bottom w:val="nil"/>
          <w:right w:val="nil"/>
          <w:insideH w:val="nil"/>
          <w:insideV w:val="nil"/>
        </w:tcBorders>
        <w:shd w:val="clear" w:color="auto" w:fill="008CBF" w:themeFill="accent4" w:themeFillShade="BF"/>
      </w:tcPr>
    </w:tblStylePr>
    <w:tblStylePr w:type="band1Horz">
      <w:tblPr/>
      <w:tcPr>
        <w:tcBorders>
          <w:top w:val="nil"/>
          <w:left w:val="nil"/>
          <w:bottom w:val="nil"/>
          <w:right w:val="nil"/>
          <w:insideH w:val="nil"/>
          <w:insideV w:val="nil"/>
        </w:tcBorders>
        <w:shd w:val="clear" w:color="auto" w:fill="008CBF" w:themeFill="accent4" w:themeFillShade="BF"/>
      </w:tcPr>
    </w:tblStylePr>
  </w:style>
  <w:style w:type="table" w:styleId="DarkList-Accent5">
    <w:name w:val="Dark List Accent 5"/>
    <w:basedOn w:val="TableNormal"/>
    <w:uiPriority w:val="70"/>
    <w:semiHidden/>
    <w:unhideWhenUsed/>
    <w:rPr>
      <w:color w:val="FFFFFF" w:themeColor="background1"/>
    </w:rPr>
    <w:tblPr>
      <w:tblStyleRowBandSize w:val="1"/>
      <w:tblStyleColBandSize w:val="1"/>
    </w:tblPr>
    <w:tcPr>
      <w:shd w:val="clear" w:color="auto" w:fill="EC008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5004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0006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00068" w:themeFill="accent5" w:themeFillShade="BF"/>
      </w:tcPr>
    </w:tblStylePr>
    <w:tblStylePr w:type="band1Vert">
      <w:tblPr/>
      <w:tcPr>
        <w:tcBorders>
          <w:top w:val="nil"/>
          <w:left w:val="nil"/>
          <w:bottom w:val="nil"/>
          <w:right w:val="nil"/>
          <w:insideH w:val="nil"/>
          <w:insideV w:val="nil"/>
        </w:tcBorders>
        <w:shd w:val="clear" w:color="auto" w:fill="B00068" w:themeFill="accent5" w:themeFillShade="BF"/>
      </w:tcPr>
    </w:tblStylePr>
    <w:tblStylePr w:type="band1Horz">
      <w:tblPr/>
      <w:tcPr>
        <w:tcBorders>
          <w:top w:val="nil"/>
          <w:left w:val="nil"/>
          <w:bottom w:val="nil"/>
          <w:right w:val="nil"/>
          <w:insideH w:val="nil"/>
          <w:insideV w:val="nil"/>
        </w:tcBorders>
        <w:shd w:val="clear" w:color="auto" w:fill="B00068"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8A479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4234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7357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73573" w:themeFill="accent6" w:themeFillShade="BF"/>
      </w:tcPr>
    </w:tblStylePr>
    <w:tblStylePr w:type="band1Vert">
      <w:tblPr/>
      <w:tcPr>
        <w:tcBorders>
          <w:top w:val="nil"/>
          <w:left w:val="nil"/>
          <w:bottom w:val="nil"/>
          <w:right w:val="nil"/>
          <w:insideH w:val="nil"/>
          <w:insideV w:val="nil"/>
        </w:tcBorders>
        <w:shd w:val="clear" w:color="auto" w:fill="673573" w:themeFill="accent6" w:themeFillShade="BF"/>
      </w:tcPr>
    </w:tblStylePr>
    <w:tblStylePr w:type="band1Horz">
      <w:tblPr/>
      <w:tcPr>
        <w:tcBorders>
          <w:top w:val="nil"/>
          <w:left w:val="nil"/>
          <w:bottom w:val="nil"/>
          <w:right w:val="nil"/>
          <w:insideH w:val="nil"/>
          <w:insideV w:val="nil"/>
        </w:tcBorders>
        <w:shd w:val="clear" w:color="auto" w:fill="673573" w:themeFill="accent6" w:themeFillShade="BF"/>
      </w:tcPr>
    </w:tblStylePr>
  </w:style>
  <w:style w:type="table" w:styleId="ColorfulShading">
    <w:name w:val="Colorful Shading"/>
    <w:basedOn w:val="TableNormal"/>
    <w:uiPriority w:val="71"/>
    <w:semiHidden/>
    <w:unhideWhenUsed/>
    <w:rPr>
      <w:color w:val="000000" w:themeColor="text1"/>
    </w:rPr>
    <w:tblPr>
      <w:tblBorders>
        <w:top w:val="single" w:sz="24" w:space="0" w:color="94A54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Pr>
      <w:color w:val="000000" w:themeColor="text1"/>
    </w:rPr>
    <w:tblPr>
      <w:tblBorders>
        <w:top w:val="single" w:sz="24" w:space="0" w:color="94A545" w:themeColor="accent2"/>
        <w:left w:val="single" w:sz="4" w:space="0" w:color="F38200" w:themeColor="accent1"/>
        <w:bottom w:val="single" w:sz="4" w:space="0" w:color="F38200" w:themeColor="accent1"/>
        <w:right w:val="single" w:sz="4" w:space="0" w:color="F38200" w:themeColor="accent1"/>
        <w:insideH w:val="single" w:sz="4" w:space="0" w:color="FFFFFF" w:themeColor="background1"/>
        <w:insideV w:val="single" w:sz="4" w:space="0" w:color="FFFFFF" w:themeColor="background1"/>
      </w:tblBorders>
    </w:tblPr>
    <w:tcPr>
      <w:shd w:val="clear" w:color="auto" w:fill="FFF2E4" w:themeFill="accent1"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4D00"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14D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14D00" w:themeFill="accent1" w:themeFillShade="99"/>
      </w:tcPr>
    </w:tblStylePr>
    <w:tblStylePr w:type="band1Vert">
      <w:tblPr/>
      <w:tcPr>
        <w:shd w:val="clear" w:color="auto" w:fill="FFCD94" w:themeFill="accent1" w:themeFillTint="66"/>
      </w:tcPr>
    </w:tblStylePr>
    <w:tblStylePr w:type="band1Horz">
      <w:tblPr/>
      <w:tcPr>
        <w:shd w:val="clear" w:color="auto" w:fill="FFC07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Pr>
      <w:color w:val="000000" w:themeColor="text1"/>
    </w:rPr>
    <w:tblPr>
      <w:tblBorders>
        <w:top w:val="single" w:sz="24" w:space="0" w:color="94A545" w:themeColor="accent2"/>
        <w:left w:val="single" w:sz="4" w:space="0" w:color="94A545" w:themeColor="accent2"/>
        <w:bottom w:val="single" w:sz="4" w:space="0" w:color="94A545" w:themeColor="accent2"/>
        <w:right w:val="single" w:sz="4" w:space="0" w:color="94A545" w:themeColor="accent2"/>
        <w:insideH w:val="single" w:sz="4" w:space="0" w:color="FFFFFF" w:themeColor="background1"/>
        <w:insideV w:val="single" w:sz="4" w:space="0" w:color="FFFFFF" w:themeColor="background1"/>
      </w:tblBorders>
    </w:tblPr>
    <w:tcPr>
      <w:shd w:val="clear" w:color="auto" w:fill="F4F7EB" w:themeFill="accent2"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86229"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8622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86229" w:themeFill="accent2" w:themeFillShade="99"/>
      </w:tcPr>
    </w:tblStylePr>
    <w:tblStylePr w:type="band1Vert">
      <w:tblPr/>
      <w:tcPr>
        <w:shd w:val="clear" w:color="auto" w:fill="D6DEB0" w:themeFill="accent2" w:themeFillTint="66"/>
      </w:tcPr>
    </w:tblStylePr>
    <w:tblStylePr w:type="band1Horz">
      <w:tblPr/>
      <w:tcPr>
        <w:shd w:val="clear" w:color="auto" w:fill="CCD69D"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Pr>
      <w:color w:val="000000" w:themeColor="text1"/>
    </w:rPr>
    <w:tblPr>
      <w:tblBorders>
        <w:top w:val="single" w:sz="24" w:space="0" w:color="00BCFF" w:themeColor="accent4"/>
        <w:left w:val="single" w:sz="4" w:space="0" w:color="CDDA09" w:themeColor="accent3"/>
        <w:bottom w:val="single" w:sz="4" w:space="0" w:color="CDDA09" w:themeColor="accent3"/>
        <w:right w:val="single" w:sz="4" w:space="0" w:color="CDDA09" w:themeColor="accent3"/>
        <w:insideH w:val="single" w:sz="4" w:space="0" w:color="FFFFFF" w:themeColor="background1"/>
        <w:insideV w:val="single" w:sz="4" w:space="0" w:color="FFFFFF" w:themeColor="background1"/>
      </w:tblBorders>
    </w:tblPr>
    <w:tcPr>
      <w:shd w:val="clear" w:color="auto" w:fill="FCFEE4" w:themeFill="accent3" w:themeFillTint="19"/>
    </w:tcPr>
    <w:tblStylePr w:type="firstRow">
      <w:rPr>
        <w:b/>
        <w:bCs/>
      </w:rPr>
      <w:tblPr/>
      <w:tcPr>
        <w:tcBorders>
          <w:top w:val="nil"/>
          <w:left w:val="nil"/>
          <w:bottom w:val="single" w:sz="24" w:space="0" w:color="00BCF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205"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A820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A8205" w:themeFill="accent3" w:themeFillShade="99"/>
      </w:tcPr>
    </w:tblStylePr>
    <w:tblStylePr w:type="band1Vert">
      <w:tblPr/>
      <w:tcPr>
        <w:shd w:val="clear" w:color="auto" w:fill="F3FA92" w:themeFill="accent3" w:themeFillTint="66"/>
      </w:tcPr>
    </w:tblStylePr>
    <w:tblStylePr w:type="band1Horz">
      <w:tblPr/>
      <w:tcPr>
        <w:shd w:val="clear" w:color="auto" w:fill="F1F977" w:themeFill="accent3" w:themeFillTint="7F"/>
      </w:tcPr>
    </w:tblStylePr>
  </w:style>
  <w:style w:type="table" w:styleId="ColorfulShading-Accent4">
    <w:name w:val="Colorful Shading Accent 4"/>
    <w:basedOn w:val="TableNormal"/>
    <w:uiPriority w:val="71"/>
    <w:semiHidden/>
    <w:unhideWhenUsed/>
    <w:rPr>
      <w:color w:val="000000" w:themeColor="text1"/>
    </w:rPr>
    <w:tblPr>
      <w:tblBorders>
        <w:top w:val="single" w:sz="24" w:space="0" w:color="CDDA09" w:themeColor="accent3"/>
        <w:left w:val="single" w:sz="4" w:space="0" w:color="00BCFF" w:themeColor="accent4"/>
        <w:bottom w:val="single" w:sz="4" w:space="0" w:color="00BCFF" w:themeColor="accent4"/>
        <w:right w:val="single" w:sz="4" w:space="0" w:color="00BCFF" w:themeColor="accent4"/>
        <w:insideH w:val="single" w:sz="4" w:space="0" w:color="FFFFFF" w:themeColor="background1"/>
        <w:insideV w:val="single" w:sz="4" w:space="0" w:color="FFFFFF" w:themeColor="background1"/>
      </w:tblBorders>
    </w:tblPr>
    <w:tcPr>
      <w:shd w:val="clear" w:color="auto" w:fill="E6F8FF" w:themeFill="accent4" w:themeFillTint="19"/>
    </w:tcPr>
    <w:tblStylePr w:type="firstRow">
      <w:rPr>
        <w:b/>
        <w:bCs/>
      </w:rPr>
      <w:tblPr/>
      <w:tcPr>
        <w:tcBorders>
          <w:top w:val="nil"/>
          <w:left w:val="nil"/>
          <w:bottom w:val="single" w:sz="24" w:space="0" w:color="CDDA0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7099"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709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07099" w:themeFill="accent4" w:themeFillShade="99"/>
      </w:tcPr>
    </w:tblStylePr>
    <w:tblStylePr w:type="band1Vert">
      <w:tblPr/>
      <w:tcPr>
        <w:shd w:val="clear" w:color="auto" w:fill="99E4FF" w:themeFill="accent4" w:themeFillTint="66"/>
      </w:tcPr>
    </w:tblStylePr>
    <w:tblStylePr w:type="band1Horz">
      <w:tblPr/>
      <w:tcPr>
        <w:shd w:val="clear" w:color="auto" w:fill="80DDF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Pr>
      <w:color w:val="000000" w:themeColor="text1"/>
    </w:rPr>
    <w:tblPr>
      <w:tblBorders>
        <w:top w:val="single" w:sz="24" w:space="0" w:color="8A479B" w:themeColor="accent6"/>
        <w:left w:val="single" w:sz="4" w:space="0" w:color="EC008C" w:themeColor="accent5"/>
        <w:bottom w:val="single" w:sz="4" w:space="0" w:color="EC008C" w:themeColor="accent5"/>
        <w:right w:val="single" w:sz="4" w:space="0" w:color="EC008C" w:themeColor="accent5"/>
        <w:insideH w:val="single" w:sz="4" w:space="0" w:color="FFFFFF" w:themeColor="background1"/>
        <w:insideV w:val="single" w:sz="4" w:space="0" w:color="FFFFFF" w:themeColor="background1"/>
      </w:tblBorders>
    </w:tblPr>
    <w:tcPr>
      <w:shd w:val="clear" w:color="auto" w:fill="FFE4F3" w:themeFill="accent5" w:themeFillTint="19"/>
    </w:tcPr>
    <w:tblStylePr w:type="firstRow">
      <w:rPr>
        <w:b/>
        <w:bCs/>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D0053"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8D005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D0053" w:themeFill="accent5" w:themeFillShade="99"/>
      </w:tcPr>
    </w:tblStylePr>
    <w:tblStylePr w:type="band1Vert">
      <w:tblPr/>
      <w:tcPr>
        <w:shd w:val="clear" w:color="auto" w:fill="FF91D2" w:themeFill="accent5" w:themeFillTint="66"/>
      </w:tcPr>
    </w:tblStylePr>
    <w:tblStylePr w:type="band1Horz">
      <w:tblPr/>
      <w:tcPr>
        <w:shd w:val="clear" w:color="auto" w:fill="FF76C7"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EC008C" w:themeColor="accent5"/>
        <w:left w:val="single" w:sz="4" w:space="0" w:color="8A479B" w:themeColor="accent6"/>
        <w:bottom w:val="single" w:sz="4" w:space="0" w:color="8A479B" w:themeColor="accent6"/>
        <w:right w:val="single" w:sz="4" w:space="0" w:color="8A479B" w:themeColor="accent6"/>
        <w:insideH w:val="single" w:sz="4" w:space="0" w:color="FFFFFF" w:themeColor="background1"/>
        <w:insideV w:val="single" w:sz="4" w:space="0" w:color="FFFFFF" w:themeColor="background1"/>
      </w:tblBorders>
    </w:tblPr>
    <w:tcPr>
      <w:shd w:val="clear" w:color="auto" w:fill="F4EBF6" w:themeFill="accent6" w:themeFillTint="19"/>
    </w:tcPr>
    <w:tblStylePr w:type="firstRow">
      <w:rPr>
        <w:b/>
        <w:bCs/>
      </w:rPr>
      <w:tblPr/>
      <w:tcPr>
        <w:tcBorders>
          <w:top w:val="nil"/>
          <w:left w:val="nil"/>
          <w:bottom w:val="single" w:sz="24" w:space="0" w:color="EC008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22A5C"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22A5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22A5C" w:themeFill="accent6" w:themeFillShade="99"/>
      </w:tcPr>
    </w:tblStylePr>
    <w:tblStylePr w:type="band1Vert">
      <w:tblPr/>
      <w:tcPr>
        <w:shd w:val="clear" w:color="auto" w:fill="D2B1DB" w:themeFill="accent6" w:themeFillTint="66"/>
      </w:tcPr>
    </w:tblStylePr>
    <w:tblStylePr w:type="band1Horz">
      <w:tblPr/>
      <w:tcPr>
        <w:shd w:val="clear" w:color="auto" w:fill="C79DD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Pr>
      <w:color w:val="000000" w:themeColor="text1"/>
    </w:rPr>
    <w:tblPr>
      <w:tblStyleRowBandSize w:val="1"/>
      <w:tblStyleColBandSize w:val="1"/>
    </w:tblPr>
    <w:tcPr>
      <w:shd w:val="clear" w:color="auto" w:fill="FFF2E4" w:themeFill="accent1"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0BD" w:themeFill="accent1" w:themeFillTint="3F"/>
      </w:tcPr>
    </w:tblStylePr>
    <w:tblStylePr w:type="band1Horz">
      <w:tblPr/>
      <w:tcPr>
        <w:shd w:val="clear" w:color="auto" w:fill="FFE5C9" w:themeFill="accent1" w:themeFillTint="33"/>
      </w:tcPr>
    </w:tblStylePr>
  </w:style>
  <w:style w:type="table" w:styleId="ColorfulList-Accent2">
    <w:name w:val="Colorful List Accent 2"/>
    <w:basedOn w:val="TableNormal"/>
    <w:uiPriority w:val="72"/>
    <w:semiHidden/>
    <w:unhideWhenUsed/>
    <w:rPr>
      <w:color w:val="000000" w:themeColor="text1"/>
    </w:rPr>
    <w:tblPr>
      <w:tblStyleRowBandSize w:val="1"/>
      <w:tblStyleColBandSize w:val="1"/>
    </w:tblPr>
    <w:tcPr>
      <w:shd w:val="clear" w:color="auto" w:fill="F4F7EB" w:themeFill="accent2"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BCE" w:themeFill="accent2" w:themeFillTint="3F"/>
      </w:tcPr>
    </w:tblStylePr>
    <w:tblStylePr w:type="band1Horz">
      <w:tblPr/>
      <w:tcPr>
        <w:shd w:val="clear" w:color="auto" w:fill="EAEED7" w:themeFill="accent2" w:themeFillTint="33"/>
      </w:tcPr>
    </w:tblStylePr>
  </w:style>
  <w:style w:type="table" w:styleId="ColorfulList-Accent3">
    <w:name w:val="Colorful List Accent 3"/>
    <w:basedOn w:val="TableNormal"/>
    <w:uiPriority w:val="72"/>
    <w:semiHidden/>
    <w:unhideWhenUsed/>
    <w:rPr>
      <w:color w:val="000000" w:themeColor="text1"/>
    </w:rPr>
    <w:tblPr>
      <w:tblStyleRowBandSize w:val="1"/>
      <w:tblStyleColBandSize w:val="1"/>
    </w:tblPr>
    <w:tcPr>
      <w:shd w:val="clear" w:color="auto" w:fill="FCFEE4" w:themeFill="accent3" w:themeFillTint="19"/>
    </w:tcPr>
    <w:tblStylePr w:type="firstRow">
      <w:rPr>
        <w:b/>
        <w:bCs/>
        <w:color w:val="FFFFFF" w:themeColor="background1"/>
      </w:rPr>
      <w:tblPr/>
      <w:tcPr>
        <w:tcBorders>
          <w:bottom w:val="single" w:sz="12" w:space="0" w:color="FFFFFF" w:themeColor="background1"/>
        </w:tcBorders>
        <w:shd w:val="clear" w:color="auto" w:fill="0096CC" w:themeFill="accent4" w:themeFillShade="CC"/>
      </w:tcPr>
    </w:tblStylePr>
    <w:tblStylePr w:type="lastRow">
      <w:rPr>
        <w:b/>
        <w:bCs/>
        <w:color w:val="0096CC"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CBB" w:themeFill="accent3" w:themeFillTint="3F"/>
      </w:tcPr>
    </w:tblStylePr>
    <w:tblStylePr w:type="band1Horz">
      <w:tblPr/>
      <w:tcPr>
        <w:shd w:val="clear" w:color="auto" w:fill="F9FCC8" w:themeFill="accent3" w:themeFillTint="33"/>
      </w:tcPr>
    </w:tblStylePr>
  </w:style>
  <w:style w:type="table" w:styleId="ColorfulList-Accent4">
    <w:name w:val="Colorful List Accent 4"/>
    <w:basedOn w:val="TableNormal"/>
    <w:uiPriority w:val="72"/>
    <w:semiHidden/>
    <w:unhideWhenUsed/>
    <w:rPr>
      <w:color w:val="000000" w:themeColor="text1"/>
    </w:rPr>
    <w:tblPr>
      <w:tblStyleRowBandSize w:val="1"/>
      <w:tblStyleColBandSize w:val="1"/>
    </w:tblPr>
    <w:tcPr>
      <w:shd w:val="clear" w:color="auto" w:fill="E6F8FF" w:themeFill="accent4" w:themeFillTint="19"/>
    </w:tcPr>
    <w:tblStylePr w:type="firstRow">
      <w:rPr>
        <w:b/>
        <w:bCs/>
        <w:color w:val="FFFFFF" w:themeColor="background1"/>
      </w:rPr>
      <w:tblPr/>
      <w:tcPr>
        <w:tcBorders>
          <w:bottom w:val="single" w:sz="12" w:space="0" w:color="FFFFFF" w:themeColor="background1"/>
        </w:tcBorders>
        <w:shd w:val="clear" w:color="auto" w:fill="A3AE07" w:themeFill="accent3" w:themeFillShade="CC"/>
      </w:tcPr>
    </w:tblStylePr>
    <w:tblStylePr w:type="lastRow">
      <w:rPr>
        <w:b/>
        <w:bCs/>
        <w:color w:val="A3AE0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EEFF" w:themeFill="accent4" w:themeFillTint="3F"/>
      </w:tcPr>
    </w:tblStylePr>
    <w:tblStylePr w:type="band1Horz">
      <w:tblPr/>
      <w:tcPr>
        <w:shd w:val="clear" w:color="auto" w:fill="CCF1FF" w:themeFill="accent4" w:themeFillTint="33"/>
      </w:tcPr>
    </w:tblStylePr>
  </w:style>
  <w:style w:type="table" w:styleId="ColorfulList-Accent5">
    <w:name w:val="Colorful List Accent 5"/>
    <w:basedOn w:val="TableNormal"/>
    <w:uiPriority w:val="72"/>
    <w:semiHidden/>
    <w:unhideWhenUsed/>
    <w:rPr>
      <w:color w:val="000000" w:themeColor="text1"/>
    </w:rPr>
    <w:tblPr>
      <w:tblStyleRowBandSize w:val="1"/>
      <w:tblStyleColBandSize w:val="1"/>
    </w:tblPr>
    <w:tcPr>
      <w:shd w:val="clear" w:color="auto" w:fill="FFE4F3" w:themeFill="accent5" w:themeFillTint="19"/>
    </w:tcPr>
    <w:tblStylePr w:type="firstRow">
      <w:rPr>
        <w:b/>
        <w:bCs/>
        <w:color w:val="FFFFFF" w:themeColor="background1"/>
      </w:rPr>
      <w:tblPr/>
      <w:tcPr>
        <w:tcBorders>
          <w:bottom w:val="single" w:sz="12" w:space="0" w:color="FFFFFF" w:themeColor="background1"/>
        </w:tcBorders>
        <w:shd w:val="clear" w:color="auto" w:fill="6E387B" w:themeFill="accent6" w:themeFillShade="CC"/>
      </w:tcPr>
    </w:tblStylePr>
    <w:tblStylePr w:type="lastRow">
      <w:rPr>
        <w:b/>
        <w:bCs/>
        <w:color w:val="6E387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BE3" w:themeFill="accent5" w:themeFillTint="3F"/>
      </w:tcPr>
    </w:tblStylePr>
    <w:tblStylePr w:type="band1Horz">
      <w:tblPr/>
      <w:tcPr>
        <w:shd w:val="clear" w:color="auto" w:fill="FFC8E8"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4EBF6" w:themeFill="accent6" w:themeFillTint="19"/>
    </w:tcPr>
    <w:tblStylePr w:type="firstRow">
      <w:rPr>
        <w:b/>
        <w:bCs/>
        <w:color w:val="FFFFFF" w:themeColor="background1"/>
      </w:rPr>
      <w:tblPr/>
      <w:tcPr>
        <w:tcBorders>
          <w:bottom w:val="single" w:sz="12" w:space="0" w:color="FFFFFF" w:themeColor="background1"/>
        </w:tcBorders>
        <w:shd w:val="clear" w:color="auto" w:fill="BC006F" w:themeFill="accent5" w:themeFillShade="CC"/>
      </w:tcPr>
    </w:tblStylePr>
    <w:tblStylePr w:type="lastRow">
      <w:rPr>
        <w:b/>
        <w:bCs/>
        <w:color w:val="BC006F"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CEE9" w:themeFill="accent6" w:themeFillTint="3F"/>
      </w:tcPr>
    </w:tblStylePr>
    <w:tblStylePr w:type="band1Horz">
      <w:tblPr/>
      <w:tcPr>
        <w:shd w:val="clear" w:color="auto" w:fill="E8D7ED" w:themeFill="accent6" w:themeFillTint="33"/>
      </w:tcPr>
    </w:tblStylePr>
  </w:style>
  <w:style w:type="table" w:styleId="ColorfulGrid">
    <w:name w:val="Colorful Grid"/>
    <w:basedOn w:val="TableNormal"/>
    <w:uiPriority w:val="73"/>
    <w:semiHidden/>
    <w:unhideWhenUsed/>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Pr>
      <w:color w:val="000000" w:themeColor="text1"/>
    </w:rPr>
    <w:tblPr>
      <w:tblBorders>
        <w:insideH w:val="single" w:sz="4" w:space="0" w:color="FFFFFF" w:themeColor="background1"/>
      </w:tblBorders>
    </w:tblPr>
    <w:tcPr>
      <w:shd w:val="clear" w:color="auto" w:fill="FFE5C9" w:themeFill="accent1" w:themeFillTint="33"/>
    </w:tcPr>
    <w:tblStylePr w:type="firstRow">
      <w:rPr>
        <w:b/>
        <w:bCs/>
      </w:rPr>
      <w:tblPr/>
      <w:tcPr>
        <w:shd w:val="clear" w:color="auto" w:fill="FFCD94" w:themeFill="accent1" w:themeFillTint="66"/>
      </w:tcPr>
    </w:tblStylePr>
    <w:tblStylePr w:type="lastRow">
      <w:rPr>
        <w:b/>
        <w:bCs/>
        <w:color w:val="000000" w:themeColor="text1"/>
      </w:rPr>
      <w:tblPr/>
      <w:tcPr>
        <w:shd w:val="clear" w:color="auto" w:fill="FFCD94" w:themeFill="accent1" w:themeFillTint="66"/>
      </w:tcPr>
    </w:tblStylePr>
    <w:tblStylePr w:type="firstCol">
      <w:rPr>
        <w:color w:val="FFFFFF" w:themeColor="background1"/>
      </w:rPr>
      <w:tblPr/>
      <w:tcPr>
        <w:shd w:val="clear" w:color="auto" w:fill="B66100" w:themeFill="accent1" w:themeFillShade="BF"/>
      </w:tcPr>
    </w:tblStylePr>
    <w:tblStylePr w:type="lastCol">
      <w:rPr>
        <w:color w:val="FFFFFF" w:themeColor="background1"/>
      </w:rPr>
      <w:tblPr/>
      <w:tcPr>
        <w:shd w:val="clear" w:color="auto" w:fill="B66100" w:themeFill="accent1" w:themeFillShade="BF"/>
      </w:tcPr>
    </w:tblStylePr>
    <w:tblStylePr w:type="band1Vert">
      <w:tblPr/>
      <w:tcPr>
        <w:shd w:val="clear" w:color="auto" w:fill="FFC07A" w:themeFill="accent1" w:themeFillTint="7F"/>
      </w:tcPr>
    </w:tblStylePr>
    <w:tblStylePr w:type="band1Horz">
      <w:tblPr/>
      <w:tcPr>
        <w:shd w:val="clear" w:color="auto" w:fill="FFC07A" w:themeFill="accent1" w:themeFillTint="7F"/>
      </w:tcPr>
    </w:tblStylePr>
  </w:style>
  <w:style w:type="table" w:styleId="ColorfulGrid-Accent2">
    <w:name w:val="Colorful Grid Accent 2"/>
    <w:basedOn w:val="TableNormal"/>
    <w:uiPriority w:val="73"/>
    <w:semiHidden/>
    <w:unhideWhenUsed/>
    <w:rPr>
      <w:color w:val="000000" w:themeColor="text1"/>
    </w:rPr>
    <w:tblPr>
      <w:tblBorders>
        <w:insideH w:val="single" w:sz="4" w:space="0" w:color="FFFFFF" w:themeColor="background1"/>
      </w:tblBorders>
    </w:tblPr>
    <w:tcPr>
      <w:shd w:val="clear" w:color="auto" w:fill="EAEED7" w:themeFill="accent2" w:themeFillTint="33"/>
    </w:tcPr>
    <w:tblStylePr w:type="firstRow">
      <w:rPr>
        <w:b/>
        <w:bCs/>
      </w:rPr>
      <w:tblPr/>
      <w:tcPr>
        <w:shd w:val="clear" w:color="auto" w:fill="D6DEB0" w:themeFill="accent2" w:themeFillTint="66"/>
      </w:tcPr>
    </w:tblStylePr>
    <w:tblStylePr w:type="lastRow">
      <w:rPr>
        <w:b/>
        <w:bCs/>
        <w:color w:val="000000" w:themeColor="text1"/>
      </w:rPr>
      <w:tblPr/>
      <w:tcPr>
        <w:shd w:val="clear" w:color="auto" w:fill="D6DEB0" w:themeFill="accent2" w:themeFillTint="66"/>
      </w:tcPr>
    </w:tblStylePr>
    <w:tblStylePr w:type="firstCol">
      <w:rPr>
        <w:color w:val="FFFFFF" w:themeColor="background1"/>
      </w:rPr>
      <w:tblPr/>
      <w:tcPr>
        <w:shd w:val="clear" w:color="auto" w:fill="6E7B33" w:themeFill="accent2" w:themeFillShade="BF"/>
      </w:tcPr>
    </w:tblStylePr>
    <w:tblStylePr w:type="lastCol">
      <w:rPr>
        <w:color w:val="FFFFFF" w:themeColor="background1"/>
      </w:rPr>
      <w:tblPr/>
      <w:tcPr>
        <w:shd w:val="clear" w:color="auto" w:fill="6E7B33" w:themeFill="accent2" w:themeFillShade="BF"/>
      </w:tc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ColorfulGrid-Accent3">
    <w:name w:val="Colorful Grid Accent 3"/>
    <w:basedOn w:val="TableNormal"/>
    <w:uiPriority w:val="73"/>
    <w:semiHidden/>
    <w:unhideWhenUsed/>
    <w:rPr>
      <w:color w:val="000000" w:themeColor="text1"/>
    </w:rPr>
    <w:tblPr>
      <w:tblBorders>
        <w:insideH w:val="single" w:sz="4" w:space="0" w:color="FFFFFF" w:themeColor="background1"/>
      </w:tblBorders>
    </w:tblPr>
    <w:tcPr>
      <w:shd w:val="clear" w:color="auto" w:fill="F9FCC8" w:themeFill="accent3" w:themeFillTint="33"/>
    </w:tcPr>
    <w:tblStylePr w:type="firstRow">
      <w:rPr>
        <w:b/>
        <w:bCs/>
      </w:rPr>
      <w:tblPr/>
      <w:tcPr>
        <w:shd w:val="clear" w:color="auto" w:fill="F3FA92" w:themeFill="accent3" w:themeFillTint="66"/>
      </w:tcPr>
    </w:tblStylePr>
    <w:tblStylePr w:type="lastRow">
      <w:rPr>
        <w:b/>
        <w:bCs/>
        <w:color w:val="000000" w:themeColor="text1"/>
      </w:rPr>
      <w:tblPr/>
      <w:tcPr>
        <w:shd w:val="clear" w:color="auto" w:fill="F3FA92" w:themeFill="accent3" w:themeFillTint="66"/>
      </w:tcPr>
    </w:tblStylePr>
    <w:tblStylePr w:type="firstCol">
      <w:rPr>
        <w:color w:val="FFFFFF" w:themeColor="background1"/>
      </w:rPr>
      <w:tblPr/>
      <w:tcPr>
        <w:shd w:val="clear" w:color="auto" w:fill="99A306" w:themeFill="accent3" w:themeFillShade="BF"/>
      </w:tcPr>
    </w:tblStylePr>
    <w:tblStylePr w:type="lastCol">
      <w:rPr>
        <w:color w:val="FFFFFF" w:themeColor="background1"/>
      </w:rPr>
      <w:tblPr/>
      <w:tcPr>
        <w:shd w:val="clear" w:color="auto" w:fill="99A306" w:themeFill="accent3" w:themeFillShade="BF"/>
      </w:tc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ColorfulGrid-Accent4">
    <w:name w:val="Colorful Grid Accent 4"/>
    <w:basedOn w:val="TableNormal"/>
    <w:uiPriority w:val="73"/>
    <w:semiHidden/>
    <w:unhideWhenUsed/>
    <w:rPr>
      <w:color w:val="000000" w:themeColor="text1"/>
    </w:rPr>
    <w:tblPr>
      <w:tblBorders>
        <w:insideH w:val="single" w:sz="4" w:space="0" w:color="FFFFFF" w:themeColor="background1"/>
      </w:tblBorders>
    </w:tblPr>
    <w:tcPr>
      <w:shd w:val="clear" w:color="auto" w:fill="CCF1FF" w:themeFill="accent4" w:themeFillTint="33"/>
    </w:tcPr>
    <w:tblStylePr w:type="firstRow">
      <w:rPr>
        <w:b/>
        <w:bCs/>
      </w:rPr>
      <w:tblPr/>
      <w:tcPr>
        <w:shd w:val="clear" w:color="auto" w:fill="99E4FF" w:themeFill="accent4" w:themeFillTint="66"/>
      </w:tcPr>
    </w:tblStylePr>
    <w:tblStylePr w:type="lastRow">
      <w:rPr>
        <w:b/>
        <w:bCs/>
        <w:color w:val="000000" w:themeColor="text1"/>
      </w:rPr>
      <w:tblPr/>
      <w:tcPr>
        <w:shd w:val="clear" w:color="auto" w:fill="99E4FF" w:themeFill="accent4" w:themeFillTint="66"/>
      </w:tcPr>
    </w:tblStylePr>
    <w:tblStylePr w:type="firstCol">
      <w:rPr>
        <w:color w:val="FFFFFF" w:themeColor="background1"/>
      </w:rPr>
      <w:tblPr/>
      <w:tcPr>
        <w:shd w:val="clear" w:color="auto" w:fill="008CBF" w:themeFill="accent4" w:themeFillShade="BF"/>
      </w:tcPr>
    </w:tblStylePr>
    <w:tblStylePr w:type="lastCol">
      <w:rPr>
        <w:color w:val="FFFFFF" w:themeColor="background1"/>
      </w:rPr>
      <w:tblPr/>
      <w:tcPr>
        <w:shd w:val="clear" w:color="auto" w:fill="008CBF" w:themeFill="accent4" w:themeFillShade="BF"/>
      </w:tcPr>
    </w:tblStylePr>
    <w:tblStylePr w:type="band1Vert">
      <w:tblPr/>
      <w:tcPr>
        <w:shd w:val="clear" w:color="auto" w:fill="80DDFF" w:themeFill="accent4" w:themeFillTint="7F"/>
      </w:tcPr>
    </w:tblStylePr>
    <w:tblStylePr w:type="band1Horz">
      <w:tblPr/>
      <w:tcPr>
        <w:shd w:val="clear" w:color="auto" w:fill="80DDFF" w:themeFill="accent4" w:themeFillTint="7F"/>
      </w:tcPr>
    </w:tblStylePr>
  </w:style>
  <w:style w:type="table" w:styleId="ColorfulGrid-Accent5">
    <w:name w:val="Colorful Grid Accent 5"/>
    <w:basedOn w:val="TableNormal"/>
    <w:uiPriority w:val="73"/>
    <w:semiHidden/>
    <w:unhideWhenUsed/>
    <w:rPr>
      <w:color w:val="000000" w:themeColor="text1"/>
    </w:rPr>
    <w:tblPr>
      <w:tblBorders>
        <w:insideH w:val="single" w:sz="4" w:space="0" w:color="FFFFFF" w:themeColor="background1"/>
      </w:tblBorders>
    </w:tblPr>
    <w:tcPr>
      <w:shd w:val="clear" w:color="auto" w:fill="FFC8E8" w:themeFill="accent5" w:themeFillTint="33"/>
    </w:tcPr>
    <w:tblStylePr w:type="firstRow">
      <w:rPr>
        <w:b/>
        <w:bCs/>
      </w:rPr>
      <w:tblPr/>
      <w:tcPr>
        <w:shd w:val="clear" w:color="auto" w:fill="FF91D2" w:themeFill="accent5" w:themeFillTint="66"/>
      </w:tcPr>
    </w:tblStylePr>
    <w:tblStylePr w:type="lastRow">
      <w:rPr>
        <w:b/>
        <w:bCs/>
        <w:color w:val="000000" w:themeColor="text1"/>
      </w:rPr>
      <w:tblPr/>
      <w:tcPr>
        <w:shd w:val="clear" w:color="auto" w:fill="FF91D2" w:themeFill="accent5" w:themeFillTint="66"/>
      </w:tcPr>
    </w:tblStylePr>
    <w:tblStylePr w:type="firstCol">
      <w:rPr>
        <w:color w:val="FFFFFF" w:themeColor="background1"/>
      </w:rPr>
      <w:tblPr/>
      <w:tcPr>
        <w:shd w:val="clear" w:color="auto" w:fill="B00068" w:themeFill="accent5" w:themeFillShade="BF"/>
      </w:tcPr>
    </w:tblStylePr>
    <w:tblStylePr w:type="lastCol">
      <w:rPr>
        <w:color w:val="FFFFFF" w:themeColor="background1"/>
      </w:rPr>
      <w:tblPr/>
      <w:tcPr>
        <w:shd w:val="clear" w:color="auto" w:fill="B00068" w:themeFill="accent5" w:themeFillShade="BF"/>
      </w:tcPr>
    </w:tblStylePr>
    <w:tblStylePr w:type="band1Vert">
      <w:tblPr/>
      <w:tcPr>
        <w:shd w:val="clear" w:color="auto" w:fill="FF76C7" w:themeFill="accent5" w:themeFillTint="7F"/>
      </w:tcPr>
    </w:tblStylePr>
    <w:tblStylePr w:type="band1Horz">
      <w:tblPr/>
      <w:tcPr>
        <w:shd w:val="clear" w:color="auto" w:fill="FF76C7"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E8D7ED" w:themeFill="accent6" w:themeFillTint="33"/>
    </w:tcPr>
    <w:tblStylePr w:type="firstRow">
      <w:rPr>
        <w:b/>
        <w:bCs/>
      </w:rPr>
      <w:tblPr/>
      <w:tcPr>
        <w:shd w:val="clear" w:color="auto" w:fill="D2B1DB" w:themeFill="accent6" w:themeFillTint="66"/>
      </w:tcPr>
    </w:tblStylePr>
    <w:tblStylePr w:type="lastRow">
      <w:rPr>
        <w:b/>
        <w:bCs/>
        <w:color w:val="000000" w:themeColor="text1"/>
      </w:rPr>
      <w:tblPr/>
      <w:tcPr>
        <w:shd w:val="clear" w:color="auto" w:fill="D2B1DB" w:themeFill="accent6" w:themeFillTint="66"/>
      </w:tcPr>
    </w:tblStylePr>
    <w:tblStylePr w:type="firstCol">
      <w:rPr>
        <w:color w:val="FFFFFF" w:themeColor="background1"/>
      </w:rPr>
      <w:tblPr/>
      <w:tcPr>
        <w:shd w:val="clear" w:color="auto" w:fill="673573" w:themeFill="accent6" w:themeFillShade="BF"/>
      </w:tcPr>
    </w:tblStylePr>
    <w:tblStylePr w:type="lastCol">
      <w:rPr>
        <w:color w:val="FFFFFF" w:themeColor="background1"/>
      </w:rPr>
      <w:tblPr/>
      <w:tcPr>
        <w:shd w:val="clear" w:color="auto" w:fill="673573" w:themeFill="accent6" w:themeFillShade="BF"/>
      </w:tc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character" w:customStyle="1" w:styleId="TitleChar">
    <w:name w:val="Title Char"/>
    <w:basedOn w:val="DefaultParagraphFont"/>
    <w:link w:val="Title"/>
    <w:uiPriority w:val="5"/>
    <w:rPr>
      <w:rFonts w:asciiTheme="majorHAnsi" w:eastAsiaTheme="majorEastAsia" w:hAnsiTheme="majorHAnsi" w:cstheme="majorBidi"/>
      <w:color w:val="794000" w:themeColor="accent1" w:themeShade="80"/>
      <w:kern w:val="28"/>
      <w:sz w:val="56"/>
      <w:szCs w:val="56"/>
    </w:rPr>
  </w:style>
  <w:style w:type="paragraph" w:customStyle="1" w:styleId="FormHeading">
    <w:name w:val="Form Heading"/>
    <w:basedOn w:val="Normal"/>
    <w:uiPriority w:val="2"/>
    <w:qFormat/>
    <w:pPr>
      <w:spacing w:after="320"/>
      <w:ind w:right="288"/>
    </w:pPr>
    <w:rPr>
      <w:color w:val="595959" w:themeColor="text1" w:themeTint="A6"/>
    </w:rPr>
  </w:style>
  <w:style w:type="paragraph" w:customStyle="1" w:styleId="TableText">
    <w:name w:val="Table Text"/>
    <w:basedOn w:val="Normal"/>
    <w:uiPriority w:val="3"/>
    <w:qFormat/>
    <w:pPr>
      <w:spacing w:after="320"/>
    </w:pPr>
  </w:style>
  <w:style w:type="character" w:customStyle="1" w:styleId="Heading1Char">
    <w:name w:val="Heading 1 Char"/>
    <w:basedOn w:val="DefaultParagraphFont"/>
    <w:link w:val="Heading1"/>
    <w:uiPriority w:val="4"/>
    <w:rPr>
      <w:rFonts w:asciiTheme="majorHAnsi" w:eastAsiaTheme="majorEastAsia" w:hAnsiTheme="majorHAnsi" w:cstheme="majorBidi"/>
      <w:color w:val="794000" w:themeColor="accent1" w:themeShade="80"/>
      <w:sz w:val="30"/>
      <w:szCs w:val="3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794000" w:themeColor="accent1" w:themeShade="80"/>
      <w:sz w:val="26"/>
      <w:szCs w:val="26"/>
    </w:rPr>
  </w:style>
  <w:style w:type="character" w:customStyle="1" w:styleId="FooterChar">
    <w:name w:val="Footer Char"/>
    <w:basedOn w:val="DefaultParagraphFont"/>
    <w:link w:val="Footer"/>
    <w:uiPriority w:val="99"/>
    <w:rPr>
      <w:color w:val="794000" w:themeColor="accent1" w:themeShade="80"/>
      <w:sz w:val="22"/>
      <w:szCs w:val="20"/>
    </w:rPr>
  </w:style>
  <w:style w:type="character" w:customStyle="1" w:styleId="BalloonTextChar">
    <w:name w:val="Balloon Text Char"/>
    <w:basedOn w:val="DefaultParagraphFont"/>
    <w:link w:val="BalloonText"/>
    <w:uiPriority w:val="99"/>
    <w:semiHidden/>
    <w:rPr>
      <w:rFonts w:ascii="Segoe UI" w:hAnsi="Segoe UI" w:cs="Segoe UI"/>
      <w:sz w:val="22"/>
      <w:szCs w:val="18"/>
    </w:rPr>
  </w:style>
  <w:style w:type="paragraph" w:customStyle="1" w:styleId="Bibliography1">
    <w:name w:val="Bibliography1"/>
    <w:basedOn w:val="Normal"/>
    <w:next w:val="Normal"/>
    <w:uiPriority w:val="37"/>
    <w:semiHidden/>
    <w:unhideWhenUsed/>
  </w:style>
  <w:style w:type="character" w:customStyle="1" w:styleId="BodyTextChar">
    <w:name w:val="Body Text Char"/>
    <w:basedOn w:val="DefaultParagraphFont"/>
    <w:link w:val="BodyText"/>
    <w:uiPriority w:val="99"/>
    <w:semiHidden/>
    <w:rPr>
      <w:sz w:val="22"/>
      <w:szCs w:val="20"/>
    </w:rPr>
  </w:style>
  <w:style w:type="character" w:customStyle="1" w:styleId="BodyText2Char">
    <w:name w:val="Body Text 2 Char"/>
    <w:basedOn w:val="DefaultParagraphFont"/>
    <w:link w:val="BodyText2"/>
    <w:uiPriority w:val="99"/>
    <w:semiHidden/>
    <w:rPr>
      <w:sz w:val="22"/>
      <w:szCs w:val="20"/>
    </w:rPr>
  </w:style>
  <w:style w:type="character" w:customStyle="1" w:styleId="BodyText3Char">
    <w:name w:val="Body Text 3 Char"/>
    <w:basedOn w:val="DefaultParagraphFont"/>
    <w:link w:val="BodyText3"/>
    <w:uiPriority w:val="99"/>
    <w:semiHidden/>
    <w:rPr>
      <w:sz w:val="22"/>
      <w:szCs w:val="16"/>
    </w:rPr>
  </w:style>
  <w:style w:type="character" w:customStyle="1" w:styleId="BodyTextFirstIndentChar">
    <w:name w:val="Body Text First Indent Char"/>
    <w:basedOn w:val="BodyTextChar"/>
    <w:link w:val="BodyTextFirstIndent"/>
    <w:uiPriority w:val="99"/>
    <w:semiHidden/>
    <w:rPr>
      <w:sz w:val="22"/>
      <w:szCs w:val="20"/>
    </w:rPr>
  </w:style>
  <w:style w:type="character" w:customStyle="1" w:styleId="BodyTextIndentChar">
    <w:name w:val="Body Text Indent Char"/>
    <w:basedOn w:val="DefaultParagraphFont"/>
    <w:link w:val="BodyTextIndent"/>
    <w:uiPriority w:val="99"/>
    <w:semiHidden/>
    <w:rPr>
      <w:sz w:val="22"/>
      <w:szCs w:val="20"/>
    </w:rPr>
  </w:style>
  <w:style w:type="character" w:customStyle="1" w:styleId="BodyTextFirstIndent2Char">
    <w:name w:val="Body Text First Indent 2 Char"/>
    <w:basedOn w:val="BodyTextIndentChar"/>
    <w:link w:val="BodyTextFirstIndent2"/>
    <w:uiPriority w:val="99"/>
    <w:semiHidden/>
    <w:rPr>
      <w:sz w:val="22"/>
      <w:szCs w:val="20"/>
    </w:rPr>
  </w:style>
  <w:style w:type="character" w:customStyle="1" w:styleId="BodyTextIndent2Char">
    <w:name w:val="Body Text Indent 2 Char"/>
    <w:basedOn w:val="DefaultParagraphFont"/>
    <w:link w:val="BodyTextIndent2"/>
    <w:uiPriority w:val="99"/>
    <w:semiHidden/>
    <w:rPr>
      <w:sz w:val="22"/>
      <w:szCs w:val="20"/>
    </w:rPr>
  </w:style>
  <w:style w:type="character" w:customStyle="1" w:styleId="BodyTextIndent3Char">
    <w:name w:val="Body Text Indent 3 Char"/>
    <w:basedOn w:val="DefaultParagraphFont"/>
    <w:link w:val="BodyTextIndent3"/>
    <w:uiPriority w:val="99"/>
    <w:semiHidden/>
    <w:rPr>
      <w:sz w:val="22"/>
      <w:szCs w:val="16"/>
    </w:rPr>
  </w:style>
  <w:style w:type="character" w:customStyle="1" w:styleId="BookTitle1">
    <w:name w:val="Book Title1"/>
    <w:basedOn w:val="DefaultParagraphFont"/>
    <w:uiPriority w:val="33"/>
    <w:semiHidden/>
    <w:unhideWhenUsed/>
    <w:qFormat/>
    <w:rPr>
      <w:b/>
      <w:bCs/>
      <w:i/>
      <w:iCs/>
      <w:spacing w:val="5"/>
      <w:sz w:val="22"/>
    </w:rPr>
  </w:style>
  <w:style w:type="character" w:customStyle="1" w:styleId="ClosingChar">
    <w:name w:val="Closing Char"/>
    <w:basedOn w:val="DefaultParagraphFont"/>
    <w:link w:val="Closing"/>
    <w:uiPriority w:val="99"/>
    <w:semiHidden/>
    <w:rPr>
      <w:sz w:val="22"/>
      <w:szCs w:val="20"/>
    </w:rPr>
  </w:style>
  <w:style w:type="character" w:customStyle="1" w:styleId="CommentTextChar">
    <w:name w:val="Comment Text Char"/>
    <w:basedOn w:val="DefaultParagraphFont"/>
    <w:link w:val="CommentText"/>
    <w:uiPriority w:val="99"/>
    <w:semiHidden/>
    <w:rPr>
      <w:sz w:val="22"/>
      <w:szCs w:val="20"/>
    </w:rPr>
  </w:style>
  <w:style w:type="character" w:customStyle="1" w:styleId="CommentSubjectChar">
    <w:name w:val="Comment Subject Char"/>
    <w:basedOn w:val="CommentTextChar"/>
    <w:link w:val="CommentSubject"/>
    <w:uiPriority w:val="99"/>
    <w:semiHidden/>
    <w:rPr>
      <w:b/>
      <w:bCs/>
      <w:sz w:val="22"/>
      <w:szCs w:val="20"/>
    </w:rPr>
  </w:style>
  <w:style w:type="character" w:customStyle="1" w:styleId="DateChar">
    <w:name w:val="Date Char"/>
    <w:basedOn w:val="DefaultParagraphFont"/>
    <w:link w:val="Date"/>
    <w:uiPriority w:val="99"/>
    <w:semiHidden/>
    <w:rPr>
      <w:sz w:val="22"/>
      <w:szCs w:val="20"/>
    </w:rPr>
  </w:style>
  <w:style w:type="character" w:customStyle="1" w:styleId="DocumentMapChar">
    <w:name w:val="Document Map Char"/>
    <w:basedOn w:val="DefaultParagraphFont"/>
    <w:link w:val="DocumentMap"/>
    <w:uiPriority w:val="99"/>
    <w:semiHidden/>
    <w:rPr>
      <w:rFonts w:ascii="Segoe UI" w:hAnsi="Segoe UI" w:cs="Segoe UI"/>
      <w:sz w:val="22"/>
      <w:szCs w:val="16"/>
    </w:rPr>
  </w:style>
  <w:style w:type="character" w:customStyle="1" w:styleId="E-mailSignatureChar">
    <w:name w:val="E-mail Signature Char"/>
    <w:basedOn w:val="DefaultParagraphFont"/>
    <w:link w:val="E-mailSignature"/>
    <w:uiPriority w:val="99"/>
    <w:semiHidden/>
    <w:rPr>
      <w:sz w:val="22"/>
      <w:szCs w:val="20"/>
    </w:rPr>
  </w:style>
  <w:style w:type="character" w:customStyle="1" w:styleId="EndnoteTextChar">
    <w:name w:val="Endnote Text Char"/>
    <w:basedOn w:val="DefaultParagraphFont"/>
    <w:link w:val="EndnoteText"/>
    <w:uiPriority w:val="99"/>
    <w:semiHidden/>
    <w:rPr>
      <w:sz w:val="22"/>
      <w:szCs w:val="20"/>
    </w:rPr>
  </w:style>
  <w:style w:type="character" w:customStyle="1" w:styleId="FootnoteTextChar">
    <w:name w:val="Footnote Text Char"/>
    <w:basedOn w:val="DefaultParagraphFont"/>
    <w:link w:val="FootnoteText"/>
    <w:uiPriority w:val="99"/>
    <w:semiHidden/>
    <w:rPr>
      <w:sz w:val="22"/>
      <w:szCs w:val="20"/>
    </w:rPr>
  </w:style>
  <w:style w:type="table" w:customStyle="1" w:styleId="GridTable1Light1">
    <w:name w:val="Grid Table 1 Light1"/>
    <w:basedOn w:val="TableNormal"/>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tblPr>
      <w:tblBorders>
        <w:top w:val="single" w:sz="4" w:space="0" w:color="FFCD94" w:themeColor="accent1" w:themeTint="66"/>
        <w:left w:val="single" w:sz="4" w:space="0" w:color="FFCD94" w:themeColor="accent1" w:themeTint="66"/>
        <w:bottom w:val="single" w:sz="4" w:space="0" w:color="FFCD94" w:themeColor="accent1" w:themeTint="66"/>
        <w:right w:val="single" w:sz="4" w:space="0" w:color="FFCD94" w:themeColor="accent1" w:themeTint="66"/>
        <w:insideH w:val="single" w:sz="4" w:space="0" w:color="FFCD94" w:themeColor="accent1" w:themeTint="66"/>
        <w:insideV w:val="single" w:sz="4" w:space="0" w:color="FFCD94" w:themeColor="accent1" w:themeTint="66"/>
      </w:tblBorders>
    </w:tblPr>
    <w:tblStylePr w:type="firstRow">
      <w:rPr>
        <w:b/>
        <w:bCs/>
      </w:rPr>
      <w:tblPr/>
      <w:tcPr>
        <w:tcBorders>
          <w:bottom w:val="single" w:sz="12" w:space="0" w:color="FFB45E" w:themeColor="accent1" w:themeTint="99"/>
        </w:tcBorders>
      </w:tcPr>
    </w:tblStylePr>
    <w:tblStylePr w:type="lastRow">
      <w:rPr>
        <w:b/>
        <w:bCs/>
      </w:rPr>
      <w:tblPr/>
      <w:tcPr>
        <w:tcBorders>
          <w:top w:val="double" w:sz="2" w:space="0" w:color="FFB45E"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tblPr>
      <w:tblBorders>
        <w:top w:val="single" w:sz="4" w:space="0" w:color="D6DEB0" w:themeColor="accent2" w:themeTint="66"/>
        <w:left w:val="single" w:sz="4" w:space="0" w:color="D6DEB0" w:themeColor="accent2" w:themeTint="66"/>
        <w:bottom w:val="single" w:sz="4" w:space="0" w:color="D6DEB0" w:themeColor="accent2" w:themeTint="66"/>
        <w:right w:val="single" w:sz="4" w:space="0" w:color="D6DEB0" w:themeColor="accent2" w:themeTint="66"/>
        <w:insideH w:val="single" w:sz="4" w:space="0" w:color="D6DEB0" w:themeColor="accent2" w:themeTint="66"/>
        <w:insideV w:val="single" w:sz="4" w:space="0" w:color="D6DEB0" w:themeColor="accent2" w:themeTint="66"/>
      </w:tblBorders>
    </w:tblPr>
    <w:tblStylePr w:type="firstRow">
      <w:rPr>
        <w:b/>
        <w:bCs/>
      </w:rPr>
      <w:tblPr/>
      <w:tcPr>
        <w:tcBorders>
          <w:bottom w:val="single" w:sz="12" w:space="0" w:color="C1CE8A" w:themeColor="accent2" w:themeTint="99"/>
        </w:tcBorders>
      </w:tcPr>
    </w:tblStylePr>
    <w:tblStylePr w:type="lastRow">
      <w:rPr>
        <w:b/>
        <w:bCs/>
      </w:rPr>
      <w:tblPr/>
      <w:tcPr>
        <w:tcBorders>
          <w:top w:val="double" w:sz="2" w:space="0" w:color="C1CE8A"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tblPr>
      <w:tblBorders>
        <w:top w:val="single" w:sz="4" w:space="0" w:color="F3FA92" w:themeColor="accent3" w:themeTint="66"/>
        <w:left w:val="single" w:sz="4" w:space="0" w:color="F3FA92" w:themeColor="accent3" w:themeTint="66"/>
        <w:bottom w:val="single" w:sz="4" w:space="0" w:color="F3FA92" w:themeColor="accent3" w:themeTint="66"/>
        <w:right w:val="single" w:sz="4" w:space="0" w:color="F3FA92" w:themeColor="accent3" w:themeTint="66"/>
        <w:insideH w:val="single" w:sz="4" w:space="0" w:color="F3FA92" w:themeColor="accent3" w:themeTint="66"/>
        <w:insideV w:val="single" w:sz="4" w:space="0" w:color="F3FA92" w:themeColor="accent3" w:themeTint="66"/>
      </w:tblBorders>
    </w:tblPr>
    <w:tblStylePr w:type="firstRow">
      <w:rPr>
        <w:b/>
        <w:bCs/>
      </w:rPr>
      <w:tblPr/>
      <w:tcPr>
        <w:tcBorders>
          <w:bottom w:val="single" w:sz="12" w:space="0" w:color="EEF85B" w:themeColor="accent3" w:themeTint="99"/>
        </w:tcBorders>
      </w:tcPr>
    </w:tblStylePr>
    <w:tblStylePr w:type="lastRow">
      <w:rPr>
        <w:b/>
        <w:bCs/>
      </w:rPr>
      <w:tblPr/>
      <w:tcPr>
        <w:tcBorders>
          <w:top w:val="double" w:sz="2" w:space="0" w:color="EEF85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tblPr>
      <w:tblBorders>
        <w:top w:val="single" w:sz="4" w:space="0" w:color="99E4FF" w:themeColor="accent4" w:themeTint="66"/>
        <w:left w:val="single" w:sz="4" w:space="0" w:color="99E4FF" w:themeColor="accent4" w:themeTint="66"/>
        <w:bottom w:val="single" w:sz="4" w:space="0" w:color="99E4FF" w:themeColor="accent4" w:themeTint="66"/>
        <w:right w:val="single" w:sz="4" w:space="0" w:color="99E4FF" w:themeColor="accent4" w:themeTint="66"/>
        <w:insideH w:val="single" w:sz="4" w:space="0" w:color="99E4FF" w:themeColor="accent4" w:themeTint="66"/>
        <w:insideV w:val="single" w:sz="4" w:space="0" w:color="99E4FF" w:themeColor="accent4" w:themeTint="66"/>
      </w:tblBorders>
    </w:tblPr>
    <w:tblStylePr w:type="firstRow">
      <w:rPr>
        <w:b/>
        <w:bCs/>
      </w:rPr>
      <w:tblPr/>
      <w:tcPr>
        <w:tcBorders>
          <w:bottom w:val="single" w:sz="12" w:space="0" w:color="66D6FF" w:themeColor="accent4" w:themeTint="99"/>
        </w:tcBorders>
      </w:tcPr>
    </w:tblStylePr>
    <w:tblStylePr w:type="lastRow">
      <w:rPr>
        <w:b/>
        <w:bCs/>
      </w:rPr>
      <w:tblPr/>
      <w:tcPr>
        <w:tcBorders>
          <w:top w:val="double" w:sz="2" w:space="0" w:color="66D6FF"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tblPr>
      <w:tblBorders>
        <w:top w:val="single" w:sz="4" w:space="0" w:color="FF91D2" w:themeColor="accent5" w:themeTint="66"/>
        <w:left w:val="single" w:sz="4" w:space="0" w:color="FF91D2" w:themeColor="accent5" w:themeTint="66"/>
        <w:bottom w:val="single" w:sz="4" w:space="0" w:color="FF91D2" w:themeColor="accent5" w:themeTint="66"/>
        <w:right w:val="single" w:sz="4" w:space="0" w:color="FF91D2" w:themeColor="accent5" w:themeTint="66"/>
        <w:insideH w:val="single" w:sz="4" w:space="0" w:color="FF91D2" w:themeColor="accent5" w:themeTint="66"/>
        <w:insideV w:val="single" w:sz="4" w:space="0" w:color="FF91D2" w:themeColor="accent5" w:themeTint="66"/>
      </w:tblBorders>
    </w:tblPr>
    <w:tblStylePr w:type="firstRow">
      <w:rPr>
        <w:b/>
        <w:bCs/>
      </w:rPr>
      <w:tblPr/>
      <w:tcPr>
        <w:tcBorders>
          <w:bottom w:val="single" w:sz="12" w:space="0" w:color="FF5ABB" w:themeColor="accent5" w:themeTint="99"/>
        </w:tcBorders>
      </w:tcPr>
    </w:tblStylePr>
    <w:tblStylePr w:type="lastRow">
      <w:rPr>
        <w:b/>
        <w:bCs/>
      </w:rPr>
      <w:tblPr/>
      <w:tcPr>
        <w:tcBorders>
          <w:top w:val="double" w:sz="2" w:space="0" w:color="FF5ABB"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tblPr>
      <w:tblBorders>
        <w:top w:val="single" w:sz="4" w:space="0" w:color="D2B1DB" w:themeColor="accent6" w:themeTint="66"/>
        <w:left w:val="single" w:sz="4" w:space="0" w:color="D2B1DB" w:themeColor="accent6" w:themeTint="66"/>
        <w:bottom w:val="single" w:sz="4" w:space="0" w:color="D2B1DB" w:themeColor="accent6" w:themeTint="66"/>
        <w:right w:val="single" w:sz="4" w:space="0" w:color="D2B1DB" w:themeColor="accent6" w:themeTint="66"/>
        <w:insideH w:val="single" w:sz="4" w:space="0" w:color="D2B1DB" w:themeColor="accent6" w:themeTint="66"/>
        <w:insideV w:val="single" w:sz="4" w:space="0" w:color="D2B1DB" w:themeColor="accent6" w:themeTint="66"/>
      </w:tblBorders>
    </w:tblPr>
    <w:tblStylePr w:type="firstRow">
      <w:rPr>
        <w:b/>
        <w:bCs/>
      </w:rPr>
      <w:tblPr/>
      <w:tcPr>
        <w:tcBorders>
          <w:bottom w:val="single" w:sz="12" w:space="0" w:color="BC89C9" w:themeColor="accent6" w:themeTint="99"/>
        </w:tcBorders>
      </w:tcPr>
    </w:tblStylePr>
    <w:tblStylePr w:type="lastRow">
      <w:rPr>
        <w:b/>
        <w:bCs/>
      </w:rPr>
      <w:tblPr/>
      <w:tcPr>
        <w:tcBorders>
          <w:top w:val="double" w:sz="2" w:space="0" w:color="BC89C9"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tblPr>
      <w:tblBorders>
        <w:top w:val="single" w:sz="2" w:space="0" w:color="FFB45E" w:themeColor="accent1" w:themeTint="99"/>
        <w:bottom w:val="single" w:sz="2" w:space="0" w:color="FFB45E" w:themeColor="accent1" w:themeTint="99"/>
        <w:insideH w:val="single" w:sz="2" w:space="0" w:color="FFB45E" w:themeColor="accent1" w:themeTint="99"/>
        <w:insideV w:val="single" w:sz="2" w:space="0" w:color="FFB45E" w:themeColor="accent1" w:themeTint="99"/>
      </w:tblBorders>
    </w:tblPr>
    <w:tblStylePr w:type="firstRow">
      <w:rPr>
        <w:b/>
        <w:bCs/>
      </w:rPr>
      <w:tblPr/>
      <w:tcPr>
        <w:tcBorders>
          <w:top w:val="nil"/>
          <w:bottom w:val="single" w:sz="12" w:space="0" w:color="FFB45E" w:themeColor="accent1" w:themeTint="99"/>
          <w:insideH w:val="nil"/>
          <w:insideV w:val="nil"/>
        </w:tcBorders>
        <w:shd w:val="clear" w:color="auto" w:fill="FFFFFF" w:themeFill="background1"/>
      </w:tcPr>
    </w:tblStylePr>
    <w:tblStylePr w:type="lastRow">
      <w:rPr>
        <w:b/>
        <w:bCs/>
      </w:rPr>
      <w:tblPr/>
      <w:tcPr>
        <w:tcBorders>
          <w:top w:val="double" w:sz="2" w:space="0" w:color="FFB45E"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9" w:themeFill="accent1" w:themeFillTint="33"/>
      </w:tcPr>
    </w:tblStylePr>
    <w:tblStylePr w:type="band1Horz">
      <w:tblPr/>
      <w:tcPr>
        <w:shd w:val="clear" w:color="auto" w:fill="FFE5C9" w:themeFill="accent1" w:themeFillTint="33"/>
      </w:tcPr>
    </w:tblStylePr>
  </w:style>
  <w:style w:type="table" w:customStyle="1" w:styleId="GridTable2-Accent21">
    <w:name w:val="Grid Table 2 - Accent 21"/>
    <w:basedOn w:val="TableNormal"/>
    <w:uiPriority w:val="47"/>
    <w:tblPr>
      <w:tblBorders>
        <w:top w:val="single" w:sz="2" w:space="0" w:color="C1CE8A" w:themeColor="accent2" w:themeTint="99"/>
        <w:bottom w:val="single" w:sz="2" w:space="0" w:color="C1CE8A" w:themeColor="accent2" w:themeTint="99"/>
        <w:insideH w:val="single" w:sz="2" w:space="0" w:color="C1CE8A" w:themeColor="accent2" w:themeTint="99"/>
        <w:insideV w:val="single" w:sz="2" w:space="0" w:color="C1CE8A" w:themeColor="accent2" w:themeTint="99"/>
      </w:tblBorders>
    </w:tblPr>
    <w:tblStylePr w:type="firstRow">
      <w:rPr>
        <w:b/>
        <w:bCs/>
      </w:rPr>
      <w:tblPr/>
      <w:tcPr>
        <w:tcBorders>
          <w:top w:val="nil"/>
          <w:bottom w:val="single" w:sz="12" w:space="0" w:color="C1CE8A" w:themeColor="accent2" w:themeTint="99"/>
          <w:insideH w:val="nil"/>
          <w:insideV w:val="nil"/>
        </w:tcBorders>
        <w:shd w:val="clear" w:color="auto" w:fill="FFFFFF" w:themeFill="background1"/>
      </w:tcPr>
    </w:tblStylePr>
    <w:tblStylePr w:type="lastRow">
      <w:rPr>
        <w:b/>
        <w:bCs/>
      </w:rPr>
      <w:tblPr/>
      <w:tcPr>
        <w:tcBorders>
          <w:top w:val="double" w:sz="2" w:space="0" w:color="C1CE8A"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GridTable2-Accent31">
    <w:name w:val="Grid Table 2 - Accent 31"/>
    <w:basedOn w:val="TableNormal"/>
    <w:uiPriority w:val="47"/>
    <w:tblPr>
      <w:tblBorders>
        <w:top w:val="single" w:sz="2" w:space="0" w:color="EEF85B" w:themeColor="accent3" w:themeTint="99"/>
        <w:bottom w:val="single" w:sz="2" w:space="0" w:color="EEF85B" w:themeColor="accent3" w:themeTint="99"/>
        <w:insideH w:val="single" w:sz="2" w:space="0" w:color="EEF85B" w:themeColor="accent3" w:themeTint="99"/>
        <w:insideV w:val="single" w:sz="2" w:space="0" w:color="EEF85B" w:themeColor="accent3" w:themeTint="99"/>
      </w:tblBorders>
    </w:tblPr>
    <w:tblStylePr w:type="firstRow">
      <w:rPr>
        <w:b/>
        <w:bCs/>
      </w:rPr>
      <w:tblPr/>
      <w:tcPr>
        <w:tcBorders>
          <w:top w:val="nil"/>
          <w:bottom w:val="single" w:sz="12" w:space="0" w:color="EEF85B" w:themeColor="accent3" w:themeTint="99"/>
          <w:insideH w:val="nil"/>
          <w:insideV w:val="nil"/>
        </w:tcBorders>
        <w:shd w:val="clear" w:color="auto" w:fill="FFFFFF" w:themeFill="background1"/>
      </w:tcPr>
    </w:tblStylePr>
    <w:tblStylePr w:type="lastRow">
      <w:rPr>
        <w:b/>
        <w:bCs/>
      </w:rPr>
      <w:tblPr/>
      <w:tcPr>
        <w:tcBorders>
          <w:top w:val="double" w:sz="2" w:space="0" w:color="EEF85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GridTable2-Accent41">
    <w:name w:val="Grid Table 2 - Accent 41"/>
    <w:basedOn w:val="TableNormal"/>
    <w:uiPriority w:val="47"/>
    <w:tblPr>
      <w:tblBorders>
        <w:top w:val="single" w:sz="2" w:space="0" w:color="66D6FF" w:themeColor="accent4" w:themeTint="99"/>
        <w:bottom w:val="single" w:sz="2" w:space="0" w:color="66D6FF" w:themeColor="accent4" w:themeTint="99"/>
        <w:insideH w:val="single" w:sz="2" w:space="0" w:color="66D6FF" w:themeColor="accent4" w:themeTint="99"/>
        <w:insideV w:val="single" w:sz="2" w:space="0" w:color="66D6FF" w:themeColor="accent4" w:themeTint="99"/>
      </w:tblBorders>
    </w:tblPr>
    <w:tblStylePr w:type="firstRow">
      <w:rPr>
        <w:b/>
        <w:bCs/>
      </w:rPr>
      <w:tblPr/>
      <w:tcPr>
        <w:tcBorders>
          <w:top w:val="nil"/>
          <w:bottom w:val="single" w:sz="12" w:space="0" w:color="66D6FF" w:themeColor="accent4" w:themeTint="99"/>
          <w:insideH w:val="nil"/>
          <w:insideV w:val="nil"/>
        </w:tcBorders>
        <w:shd w:val="clear" w:color="auto" w:fill="FFFFFF" w:themeFill="background1"/>
      </w:tcPr>
    </w:tblStylePr>
    <w:tblStylePr w:type="lastRow">
      <w:rPr>
        <w:b/>
        <w:bCs/>
      </w:rPr>
      <w:tblPr/>
      <w:tcPr>
        <w:tcBorders>
          <w:top w:val="double" w:sz="2" w:space="0" w:color="66D6F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F1FF" w:themeFill="accent4" w:themeFillTint="33"/>
      </w:tcPr>
    </w:tblStylePr>
    <w:tblStylePr w:type="band1Horz">
      <w:tblPr/>
      <w:tcPr>
        <w:shd w:val="clear" w:color="auto" w:fill="CCF1FF" w:themeFill="accent4" w:themeFillTint="33"/>
      </w:tcPr>
    </w:tblStylePr>
  </w:style>
  <w:style w:type="table" w:customStyle="1" w:styleId="GridTable2-Accent51">
    <w:name w:val="Grid Table 2 - Accent 51"/>
    <w:basedOn w:val="TableNormal"/>
    <w:uiPriority w:val="47"/>
    <w:tblPr>
      <w:tblBorders>
        <w:top w:val="single" w:sz="2" w:space="0" w:color="FF5ABB" w:themeColor="accent5" w:themeTint="99"/>
        <w:bottom w:val="single" w:sz="2" w:space="0" w:color="FF5ABB" w:themeColor="accent5" w:themeTint="99"/>
        <w:insideH w:val="single" w:sz="2" w:space="0" w:color="FF5ABB" w:themeColor="accent5" w:themeTint="99"/>
        <w:insideV w:val="single" w:sz="2" w:space="0" w:color="FF5ABB" w:themeColor="accent5" w:themeTint="99"/>
      </w:tblBorders>
    </w:tblPr>
    <w:tblStylePr w:type="firstRow">
      <w:rPr>
        <w:b/>
        <w:bCs/>
      </w:rPr>
      <w:tblPr/>
      <w:tcPr>
        <w:tcBorders>
          <w:top w:val="nil"/>
          <w:bottom w:val="single" w:sz="12" w:space="0" w:color="FF5ABB" w:themeColor="accent5" w:themeTint="99"/>
          <w:insideH w:val="nil"/>
          <w:insideV w:val="nil"/>
        </w:tcBorders>
        <w:shd w:val="clear" w:color="auto" w:fill="FFFFFF" w:themeFill="background1"/>
      </w:tcPr>
    </w:tblStylePr>
    <w:tblStylePr w:type="lastRow">
      <w:rPr>
        <w:b/>
        <w:bCs/>
      </w:rPr>
      <w:tblPr/>
      <w:tcPr>
        <w:tcBorders>
          <w:top w:val="double" w:sz="2" w:space="0" w:color="FF5AB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8E8" w:themeFill="accent5" w:themeFillTint="33"/>
      </w:tcPr>
    </w:tblStylePr>
    <w:tblStylePr w:type="band1Horz">
      <w:tblPr/>
      <w:tcPr>
        <w:shd w:val="clear" w:color="auto" w:fill="FFC8E8" w:themeFill="accent5" w:themeFillTint="33"/>
      </w:tcPr>
    </w:tblStylePr>
  </w:style>
  <w:style w:type="table" w:customStyle="1" w:styleId="GridTable2-Accent61">
    <w:name w:val="Grid Table 2 - Accent 61"/>
    <w:basedOn w:val="TableNormal"/>
    <w:uiPriority w:val="47"/>
    <w:tblPr>
      <w:tblBorders>
        <w:top w:val="single" w:sz="2" w:space="0" w:color="BC89C9" w:themeColor="accent6" w:themeTint="99"/>
        <w:bottom w:val="single" w:sz="2" w:space="0" w:color="BC89C9" w:themeColor="accent6" w:themeTint="99"/>
        <w:insideH w:val="single" w:sz="2" w:space="0" w:color="BC89C9" w:themeColor="accent6" w:themeTint="99"/>
        <w:insideV w:val="single" w:sz="2" w:space="0" w:color="BC89C9" w:themeColor="accent6" w:themeTint="99"/>
      </w:tblBorders>
    </w:tblPr>
    <w:tblStylePr w:type="firstRow">
      <w:rPr>
        <w:b/>
        <w:bCs/>
      </w:rPr>
      <w:tblPr/>
      <w:tcPr>
        <w:tcBorders>
          <w:top w:val="nil"/>
          <w:bottom w:val="single" w:sz="12" w:space="0" w:color="BC89C9" w:themeColor="accent6" w:themeTint="99"/>
          <w:insideH w:val="nil"/>
          <w:insideV w:val="nil"/>
        </w:tcBorders>
        <w:shd w:val="clear" w:color="auto" w:fill="FFFFFF" w:themeFill="background1"/>
      </w:tcPr>
    </w:tblStylePr>
    <w:tblStylePr w:type="lastRow">
      <w:rPr>
        <w:b/>
        <w:bCs/>
      </w:rPr>
      <w:tblPr/>
      <w:tcPr>
        <w:tcBorders>
          <w:top w:val="double" w:sz="2" w:space="0" w:color="BC89C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GridTable31">
    <w:name w:val="Grid Table 31"/>
    <w:basedOn w:val="TableNormal"/>
    <w:uiPriority w:val="48"/>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tblPr>
      <w:tblBorders>
        <w:top w:val="single" w:sz="4" w:space="0" w:color="FFB45E" w:themeColor="accent1" w:themeTint="99"/>
        <w:left w:val="single" w:sz="4" w:space="0" w:color="FFB45E" w:themeColor="accent1" w:themeTint="99"/>
        <w:bottom w:val="single" w:sz="4" w:space="0" w:color="FFB45E" w:themeColor="accent1" w:themeTint="99"/>
        <w:right w:val="single" w:sz="4" w:space="0" w:color="FFB45E" w:themeColor="accent1" w:themeTint="99"/>
        <w:insideH w:val="single" w:sz="4" w:space="0" w:color="FFB45E" w:themeColor="accent1" w:themeTint="99"/>
        <w:insideV w:val="single" w:sz="4" w:space="0" w:color="FFB45E"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9" w:themeFill="accent1" w:themeFillTint="33"/>
      </w:tcPr>
    </w:tblStylePr>
    <w:tblStylePr w:type="band1Horz">
      <w:tblPr/>
      <w:tcPr>
        <w:shd w:val="clear" w:color="auto" w:fill="FFE5C9" w:themeFill="accent1" w:themeFillTint="33"/>
      </w:tcPr>
    </w:tblStylePr>
    <w:tblStylePr w:type="neCell">
      <w:tblPr/>
      <w:tcPr>
        <w:tcBorders>
          <w:bottom w:val="single" w:sz="4" w:space="0" w:color="FFB45E" w:themeColor="accent1" w:themeTint="99"/>
        </w:tcBorders>
      </w:tcPr>
    </w:tblStylePr>
    <w:tblStylePr w:type="nwCell">
      <w:tblPr/>
      <w:tcPr>
        <w:tcBorders>
          <w:bottom w:val="single" w:sz="4" w:space="0" w:color="FFB45E" w:themeColor="accent1" w:themeTint="99"/>
        </w:tcBorders>
      </w:tcPr>
    </w:tblStylePr>
    <w:tblStylePr w:type="seCell">
      <w:tblPr/>
      <w:tcPr>
        <w:tcBorders>
          <w:top w:val="single" w:sz="4" w:space="0" w:color="FFB45E" w:themeColor="accent1" w:themeTint="99"/>
        </w:tcBorders>
      </w:tcPr>
    </w:tblStylePr>
    <w:tblStylePr w:type="swCell">
      <w:tblPr/>
      <w:tcPr>
        <w:tcBorders>
          <w:top w:val="single" w:sz="4" w:space="0" w:color="FFB45E" w:themeColor="accent1" w:themeTint="99"/>
        </w:tcBorders>
      </w:tcPr>
    </w:tblStylePr>
  </w:style>
  <w:style w:type="table" w:customStyle="1" w:styleId="GridTable3-Accent21">
    <w:name w:val="Grid Table 3 - Accent 21"/>
    <w:basedOn w:val="TableNormal"/>
    <w:uiPriority w:val="48"/>
    <w:tblPr>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sz="4" w:space="0" w:color="C1CE8A" w:themeColor="accent2" w:themeTint="99"/>
        </w:tcBorders>
      </w:tcPr>
    </w:tblStylePr>
    <w:tblStylePr w:type="nwCell">
      <w:tblPr/>
      <w:tcPr>
        <w:tcBorders>
          <w:bottom w:val="single" w:sz="4" w:space="0" w:color="C1CE8A" w:themeColor="accent2" w:themeTint="99"/>
        </w:tcBorders>
      </w:tcPr>
    </w:tblStylePr>
    <w:tblStylePr w:type="seCell">
      <w:tblPr/>
      <w:tcPr>
        <w:tcBorders>
          <w:top w:val="single" w:sz="4" w:space="0" w:color="C1CE8A" w:themeColor="accent2" w:themeTint="99"/>
        </w:tcBorders>
      </w:tcPr>
    </w:tblStylePr>
    <w:tblStylePr w:type="swCell">
      <w:tblPr/>
      <w:tcPr>
        <w:tcBorders>
          <w:top w:val="single" w:sz="4" w:space="0" w:color="C1CE8A" w:themeColor="accent2" w:themeTint="99"/>
        </w:tcBorders>
      </w:tcPr>
    </w:tblStylePr>
  </w:style>
  <w:style w:type="table" w:customStyle="1" w:styleId="GridTable3-Accent31">
    <w:name w:val="Grid Table 3 - Accent 31"/>
    <w:basedOn w:val="TableNormal"/>
    <w:uiPriority w:val="48"/>
    <w:tblPr>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sz="4" w:space="0" w:color="EEF85B" w:themeColor="accent3" w:themeTint="99"/>
        </w:tcBorders>
      </w:tcPr>
    </w:tblStylePr>
    <w:tblStylePr w:type="nwCell">
      <w:tblPr/>
      <w:tcPr>
        <w:tcBorders>
          <w:bottom w:val="single" w:sz="4" w:space="0" w:color="EEF85B" w:themeColor="accent3" w:themeTint="99"/>
        </w:tcBorders>
      </w:tcPr>
    </w:tblStylePr>
    <w:tblStylePr w:type="seCell">
      <w:tblPr/>
      <w:tcPr>
        <w:tcBorders>
          <w:top w:val="single" w:sz="4" w:space="0" w:color="EEF85B" w:themeColor="accent3" w:themeTint="99"/>
        </w:tcBorders>
      </w:tcPr>
    </w:tblStylePr>
    <w:tblStylePr w:type="swCell">
      <w:tblPr/>
      <w:tcPr>
        <w:tcBorders>
          <w:top w:val="single" w:sz="4" w:space="0" w:color="EEF85B" w:themeColor="accent3" w:themeTint="99"/>
        </w:tcBorders>
      </w:tcPr>
    </w:tblStylePr>
  </w:style>
  <w:style w:type="table" w:customStyle="1" w:styleId="GridTable3-Accent41">
    <w:name w:val="Grid Table 3 - Accent 41"/>
    <w:basedOn w:val="TableNormal"/>
    <w:uiPriority w:val="48"/>
    <w:tblPr>
      <w:tblBorders>
        <w:top w:val="single" w:sz="4" w:space="0" w:color="66D6FF" w:themeColor="accent4" w:themeTint="99"/>
        <w:left w:val="single" w:sz="4" w:space="0" w:color="66D6FF" w:themeColor="accent4" w:themeTint="99"/>
        <w:bottom w:val="single" w:sz="4" w:space="0" w:color="66D6FF" w:themeColor="accent4" w:themeTint="99"/>
        <w:right w:val="single" w:sz="4" w:space="0" w:color="66D6FF" w:themeColor="accent4" w:themeTint="99"/>
        <w:insideH w:val="single" w:sz="4" w:space="0" w:color="66D6FF" w:themeColor="accent4" w:themeTint="99"/>
        <w:insideV w:val="single" w:sz="4" w:space="0" w:color="66D6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F1FF" w:themeFill="accent4" w:themeFillTint="33"/>
      </w:tcPr>
    </w:tblStylePr>
    <w:tblStylePr w:type="band1Horz">
      <w:tblPr/>
      <w:tcPr>
        <w:shd w:val="clear" w:color="auto" w:fill="CCF1FF" w:themeFill="accent4" w:themeFillTint="33"/>
      </w:tcPr>
    </w:tblStylePr>
    <w:tblStylePr w:type="neCell">
      <w:tblPr/>
      <w:tcPr>
        <w:tcBorders>
          <w:bottom w:val="single" w:sz="4" w:space="0" w:color="66D6FF" w:themeColor="accent4" w:themeTint="99"/>
        </w:tcBorders>
      </w:tcPr>
    </w:tblStylePr>
    <w:tblStylePr w:type="nwCell">
      <w:tblPr/>
      <w:tcPr>
        <w:tcBorders>
          <w:bottom w:val="single" w:sz="4" w:space="0" w:color="66D6FF" w:themeColor="accent4" w:themeTint="99"/>
        </w:tcBorders>
      </w:tcPr>
    </w:tblStylePr>
    <w:tblStylePr w:type="seCell">
      <w:tblPr/>
      <w:tcPr>
        <w:tcBorders>
          <w:top w:val="single" w:sz="4" w:space="0" w:color="66D6FF" w:themeColor="accent4" w:themeTint="99"/>
        </w:tcBorders>
      </w:tcPr>
    </w:tblStylePr>
    <w:tblStylePr w:type="swCell">
      <w:tblPr/>
      <w:tcPr>
        <w:tcBorders>
          <w:top w:val="single" w:sz="4" w:space="0" w:color="66D6FF" w:themeColor="accent4" w:themeTint="99"/>
        </w:tcBorders>
      </w:tcPr>
    </w:tblStylePr>
  </w:style>
  <w:style w:type="table" w:customStyle="1" w:styleId="GridTable3-Accent51">
    <w:name w:val="Grid Table 3 - Accent 51"/>
    <w:basedOn w:val="TableNormal"/>
    <w:uiPriority w:val="48"/>
    <w:tblPr>
      <w:tblBorders>
        <w:top w:val="single" w:sz="4" w:space="0" w:color="FF5ABB" w:themeColor="accent5" w:themeTint="99"/>
        <w:left w:val="single" w:sz="4" w:space="0" w:color="FF5ABB" w:themeColor="accent5" w:themeTint="99"/>
        <w:bottom w:val="single" w:sz="4" w:space="0" w:color="FF5ABB" w:themeColor="accent5" w:themeTint="99"/>
        <w:right w:val="single" w:sz="4" w:space="0" w:color="FF5ABB" w:themeColor="accent5" w:themeTint="99"/>
        <w:insideH w:val="single" w:sz="4" w:space="0" w:color="FF5ABB" w:themeColor="accent5" w:themeTint="99"/>
        <w:insideV w:val="single" w:sz="4" w:space="0" w:color="FF5AB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8E8" w:themeFill="accent5" w:themeFillTint="33"/>
      </w:tcPr>
    </w:tblStylePr>
    <w:tblStylePr w:type="band1Horz">
      <w:tblPr/>
      <w:tcPr>
        <w:shd w:val="clear" w:color="auto" w:fill="FFC8E8" w:themeFill="accent5" w:themeFillTint="33"/>
      </w:tcPr>
    </w:tblStylePr>
    <w:tblStylePr w:type="neCell">
      <w:tblPr/>
      <w:tcPr>
        <w:tcBorders>
          <w:bottom w:val="single" w:sz="4" w:space="0" w:color="FF5ABB" w:themeColor="accent5" w:themeTint="99"/>
        </w:tcBorders>
      </w:tcPr>
    </w:tblStylePr>
    <w:tblStylePr w:type="nwCell">
      <w:tblPr/>
      <w:tcPr>
        <w:tcBorders>
          <w:bottom w:val="single" w:sz="4" w:space="0" w:color="FF5ABB" w:themeColor="accent5" w:themeTint="99"/>
        </w:tcBorders>
      </w:tcPr>
    </w:tblStylePr>
    <w:tblStylePr w:type="seCell">
      <w:tblPr/>
      <w:tcPr>
        <w:tcBorders>
          <w:top w:val="single" w:sz="4" w:space="0" w:color="FF5ABB" w:themeColor="accent5" w:themeTint="99"/>
        </w:tcBorders>
      </w:tcPr>
    </w:tblStylePr>
    <w:tblStylePr w:type="swCell">
      <w:tblPr/>
      <w:tcPr>
        <w:tcBorders>
          <w:top w:val="single" w:sz="4" w:space="0" w:color="FF5ABB" w:themeColor="accent5" w:themeTint="99"/>
        </w:tcBorders>
      </w:tcPr>
    </w:tblStylePr>
  </w:style>
  <w:style w:type="table" w:customStyle="1" w:styleId="GridTable3-Accent61">
    <w:name w:val="Grid Table 3 - Accent 61"/>
    <w:basedOn w:val="TableNormal"/>
    <w:uiPriority w:val="48"/>
    <w:tblPr>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table" w:customStyle="1" w:styleId="GridTable41">
    <w:name w:val="Grid Table 41"/>
    <w:basedOn w:val="TableNormal"/>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tblPr>
      <w:tblBorders>
        <w:top w:val="single" w:sz="4" w:space="0" w:color="FFB45E" w:themeColor="accent1" w:themeTint="99"/>
        <w:left w:val="single" w:sz="4" w:space="0" w:color="FFB45E" w:themeColor="accent1" w:themeTint="99"/>
        <w:bottom w:val="single" w:sz="4" w:space="0" w:color="FFB45E" w:themeColor="accent1" w:themeTint="99"/>
        <w:right w:val="single" w:sz="4" w:space="0" w:color="FFB45E" w:themeColor="accent1" w:themeTint="99"/>
        <w:insideH w:val="single" w:sz="4" w:space="0" w:color="FFB45E" w:themeColor="accent1" w:themeTint="99"/>
        <w:insideV w:val="single" w:sz="4" w:space="0" w:color="FFB45E" w:themeColor="accent1" w:themeTint="99"/>
      </w:tblBorders>
    </w:tblPr>
    <w:tblStylePr w:type="firstRow">
      <w:rPr>
        <w:b/>
        <w:bCs/>
        <w:color w:val="FFFFFF" w:themeColor="background1"/>
      </w:rPr>
      <w:tblPr/>
      <w:tcPr>
        <w:tcBorders>
          <w:top w:val="single" w:sz="4" w:space="0" w:color="F38200" w:themeColor="accent1"/>
          <w:left w:val="single" w:sz="4" w:space="0" w:color="F38200" w:themeColor="accent1"/>
          <w:bottom w:val="single" w:sz="4" w:space="0" w:color="F38200" w:themeColor="accent1"/>
          <w:right w:val="single" w:sz="4" w:space="0" w:color="F38200" w:themeColor="accent1"/>
          <w:insideH w:val="nil"/>
          <w:insideV w:val="nil"/>
        </w:tcBorders>
        <w:shd w:val="clear" w:color="auto" w:fill="F38200" w:themeFill="accent1"/>
      </w:tcPr>
    </w:tblStylePr>
    <w:tblStylePr w:type="lastRow">
      <w:rPr>
        <w:b/>
        <w:bCs/>
      </w:rPr>
      <w:tblPr/>
      <w:tcPr>
        <w:tcBorders>
          <w:top w:val="double" w:sz="4" w:space="0" w:color="F38200" w:themeColor="accent1"/>
        </w:tcBorders>
      </w:tcPr>
    </w:tblStylePr>
    <w:tblStylePr w:type="firstCol">
      <w:rPr>
        <w:b/>
        <w:bCs/>
      </w:rPr>
    </w:tblStylePr>
    <w:tblStylePr w:type="lastCol">
      <w:rPr>
        <w:b/>
        <w:bCs/>
      </w:rPr>
    </w:tblStylePr>
    <w:tblStylePr w:type="band1Vert">
      <w:tblPr/>
      <w:tcPr>
        <w:shd w:val="clear" w:color="auto" w:fill="FFE5C9" w:themeFill="accent1" w:themeFillTint="33"/>
      </w:tcPr>
    </w:tblStylePr>
    <w:tblStylePr w:type="band1Horz">
      <w:tblPr/>
      <w:tcPr>
        <w:shd w:val="clear" w:color="auto" w:fill="FFE5C9" w:themeFill="accent1" w:themeFillTint="33"/>
      </w:tcPr>
    </w:tblStylePr>
  </w:style>
  <w:style w:type="table" w:customStyle="1" w:styleId="GridTable4-Accent21">
    <w:name w:val="Grid Table 4 - Accent 21"/>
    <w:basedOn w:val="TableNormal"/>
    <w:uiPriority w:val="49"/>
    <w:tblPr>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color w:val="FFFFFF" w:themeColor="background1"/>
      </w:rPr>
      <w:tblPr/>
      <w:tcPr>
        <w:tcBorders>
          <w:top w:val="single" w:sz="4" w:space="0" w:color="94A545" w:themeColor="accent2"/>
          <w:left w:val="single" w:sz="4" w:space="0" w:color="94A545" w:themeColor="accent2"/>
          <w:bottom w:val="single" w:sz="4" w:space="0" w:color="94A545" w:themeColor="accent2"/>
          <w:right w:val="single" w:sz="4" w:space="0" w:color="94A545" w:themeColor="accent2"/>
          <w:insideH w:val="nil"/>
          <w:insideV w:val="nil"/>
        </w:tcBorders>
        <w:shd w:val="clear" w:color="auto" w:fill="94A545" w:themeFill="accent2"/>
      </w:tcPr>
    </w:tblStylePr>
    <w:tblStylePr w:type="lastRow">
      <w:rPr>
        <w:b/>
        <w:bCs/>
      </w:rPr>
      <w:tblPr/>
      <w:tcPr>
        <w:tcBorders>
          <w:top w:val="double" w:sz="4" w:space="0" w:color="94A545" w:themeColor="accent2"/>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GridTable4-Accent31">
    <w:name w:val="Grid Table 4 - Accent 31"/>
    <w:basedOn w:val="TableNormal"/>
    <w:uiPriority w:val="49"/>
    <w:tblPr>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color w:val="FFFFFF" w:themeColor="background1"/>
      </w:rPr>
      <w:tblPr/>
      <w:tcPr>
        <w:tcBorders>
          <w:top w:val="single" w:sz="4" w:space="0" w:color="CDDA09" w:themeColor="accent3"/>
          <w:left w:val="single" w:sz="4" w:space="0" w:color="CDDA09" w:themeColor="accent3"/>
          <w:bottom w:val="single" w:sz="4" w:space="0" w:color="CDDA09" w:themeColor="accent3"/>
          <w:right w:val="single" w:sz="4" w:space="0" w:color="CDDA09" w:themeColor="accent3"/>
          <w:insideH w:val="nil"/>
          <w:insideV w:val="nil"/>
        </w:tcBorders>
        <w:shd w:val="clear" w:color="auto" w:fill="CDDA09" w:themeFill="accent3"/>
      </w:tcPr>
    </w:tblStylePr>
    <w:tblStylePr w:type="lastRow">
      <w:rPr>
        <w:b/>
        <w:bCs/>
      </w:rPr>
      <w:tblPr/>
      <w:tcPr>
        <w:tcBorders>
          <w:top w:val="double" w:sz="4" w:space="0" w:color="CDDA09" w:themeColor="accent3"/>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GridTable4-Accent41">
    <w:name w:val="Grid Table 4 - Accent 41"/>
    <w:basedOn w:val="TableNormal"/>
    <w:uiPriority w:val="49"/>
    <w:tblPr>
      <w:tblBorders>
        <w:top w:val="single" w:sz="4" w:space="0" w:color="66D6FF" w:themeColor="accent4" w:themeTint="99"/>
        <w:left w:val="single" w:sz="4" w:space="0" w:color="66D6FF" w:themeColor="accent4" w:themeTint="99"/>
        <w:bottom w:val="single" w:sz="4" w:space="0" w:color="66D6FF" w:themeColor="accent4" w:themeTint="99"/>
        <w:right w:val="single" w:sz="4" w:space="0" w:color="66D6FF" w:themeColor="accent4" w:themeTint="99"/>
        <w:insideH w:val="single" w:sz="4" w:space="0" w:color="66D6FF" w:themeColor="accent4" w:themeTint="99"/>
        <w:insideV w:val="single" w:sz="4" w:space="0" w:color="66D6FF" w:themeColor="accent4" w:themeTint="99"/>
      </w:tblBorders>
    </w:tblPr>
    <w:tblStylePr w:type="firstRow">
      <w:rPr>
        <w:b/>
        <w:bCs/>
        <w:color w:val="FFFFFF" w:themeColor="background1"/>
      </w:rPr>
      <w:tblPr/>
      <w:tcPr>
        <w:tcBorders>
          <w:top w:val="single" w:sz="4" w:space="0" w:color="00BCFF" w:themeColor="accent4"/>
          <w:left w:val="single" w:sz="4" w:space="0" w:color="00BCFF" w:themeColor="accent4"/>
          <w:bottom w:val="single" w:sz="4" w:space="0" w:color="00BCFF" w:themeColor="accent4"/>
          <w:right w:val="single" w:sz="4" w:space="0" w:color="00BCFF" w:themeColor="accent4"/>
          <w:insideH w:val="nil"/>
          <w:insideV w:val="nil"/>
        </w:tcBorders>
        <w:shd w:val="clear" w:color="auto" w:fill="00BCFF" w:themeFill="accent4"/>
      </w:tcPr>
    </w:tblStylePr>
    <w:tblStylePr w:type="lastRow">
      <w:rPr>
        <w:b/>
        <w:bCs/>
      </w:rPr>
      <w:tblPr/>
      <w:tcPr>
        <w:tcBorders>
          <w:top w:val="double" w:sz="4" w:space="0" w:color="00BCFF" w:themeColor="accent4"/>
        </w:tcBorders>
      </w:tcPr>
    </w:tblStylePr>
    <w:tblStylePr w:type="firstCol">
      <w:rPr>
        <w:b/>
        <w:bCs/>
      </w:rPr>
    </w:tblStylePr>
    <w:tblStylePr w:type="lastCol">
      <w:rPr>
        <w:b/>
        <w:bCs/>
      </w:rPr>
    </w:tblStylePr>
    <w:tblStylePr w:type="band1Vert">
      <w:tblPr/>
      <w:tcPr>
        <w:shd w:val="clear" w:color="auto" w:fill="CCF1FF" w:themeFill="accent4" w:themeFillTint="33"/>
      </w:tcPr>
    </w:tblStylePr>
    <w:tblStylePr w:type="band1Horz">
      <w:tblPr/>
      <w:tcPr>
        <w:shd w:val="clear" w:color="auto" w:fill="CCF1FF" w:themeFill="accent4" w:themeFillTint="33"/>
      </w:tcPr>
    </w:tblStylePr>
  </w:style>
  <w:style w:type="table" w:customStyle="1" w:styleId="GridTable4-Accent51">
    <w:name w:val="Grid Table 4 - Accent 51"/>
    <w:basedOn w:val="TableNormal"/>
    <w:uiPriority w:val="49"/>
    <w:tblPr>
      <w:tblBorders>
        <w:top w:val="single" w:sz="4" w:space="0" w:color="FF5ABB" w:themeColor="accent5" w:themeTint="99"/>
        <w:left w:val="single" w:sz="4" w:space="0" w:color="FF5ABB" w:themeColor="accent5" w:themeTint="99"/>
        <w:bottom w:val="single" w:sz="4" w:space="0" w:color="FF5ABB" w:themeColor="accent5" w:themeTint="99"/>
        <w:right w:val="single" w:sz="4" w:space="0" w:color="FF5ABB" w:themeColor="accent5" w:themeTint="99"/>
        <w:insideH w:val="single" w:sz="4" w:space="0" w:color="FF5ABB" w:themeColor="accent5" w:themeTint="99"/>
        <w:insideV w:val="single" w:sz="4" w:space="0" w:color="FF5ABB" w:themeColor="accent5" w:themeTint="99"/>
      </w:tblBorders>
    </w:tblPr>
    <w:tblStylePr w:type="firstRow">
      <w:rPr>
        <w:b/>
        <w:bCs/>
        <w:color w:val="FFFFFF" w:themeColor="background1"/>
      </w:rPr>
      <w:tblPr/>
      <w:tcPr>
        <w:tcBorders>
          <w:top w:val="single" w:sz="4" w:space="0" w:color="EC008C" w:themeColor="accent5"/>
          <w:left w:val="single" w:sz="4" w:space="0" w:color="EC008C" w:themeColor="accent5"/>
          <w:bottom w:val="single" w:sz="4" w:space="0" w:color="EC008C" w:themeColor="accent5"/>
          <w:right w:val="single" w:sz="4" w:space="0" w:color="EC008C" w:themeColor="accent5"/>
          <w:insideH w:val="nil"/>
          <w:insideV w:val="nil"/>
        </w:tcBorders>
        <w:shd w:val="clear" w:color="auto" w:fill="EC008C" w:themeFill="accent5"/>
      </w:tcPr>
    </w:tblStylePr>
    <w:tblStylePr w:type="lastRow">
      <w:rPr>
        <w:b/>
        <w:bCs/>
      </w:rPr>
      <w:tblPr/>
      <w:tcPr>
        <w:tcBorders>
          <w:top w:val="double" w:sz="4" w:space="0" w:color="EC008C" w:themeColor="accent5"/>
        </w:tcBorders>
      </w:tcPr>
    </w:tblStylePr>
    <w:tblStylePr w:type="firstCol">
      <w:rPr>
        <w:b/>
        <w:bCs/>
      </w:rPr>
    </w:tblStylePr>
    <w:tblStylePr w:type="lastCol">
      <w:rPr>
        <w:b/>
        <w:bCs/>
      </w:rPr>
    </w:tblStylePr>
    <w:tblStylePr w:type="band1Vert">
      <w:tblPr/>
      <w:tcPr>
        <w:shd w:val="clear" w:color="auto" w:fill="FFC8E8" w:themeFill="accent5" w:themeFillTint="33"/>
      </w:tcPr>
    </w:tblStylePr>
    <w:tblStylePr w:type="band1Horz">
      <w:tblPr/>
      <w:tcPr>
        <w:shd w:val="clear" w:color="auto" w:fill="FFC8E8" w:themeFill="accent5" w:themeFillTint="33"/>
      </w:tcPr>
    </w:tblStylePr>
  </w:style>
  <w:style w:type="table" w:customStyle="1" w:styleId="GridTable4-Accent61">
    <w:name w:val="Grid Table 4 - Accent 61"/>
    <w:basedOn w:val="TableNormal"/>
    <w:uiPriority w:val="49"/>
    <w:tblPr>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insideV w:val="nil"/>
        </w:tcBorders>
        <w:shd w:val="clear" w:color="auto" w:fill="8A479B" w:themeFill="accent6"/>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GridTable5Dark1">
    <w:name w:val="Grid Table 5 Dark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3820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3820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3820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38200" w:themeFill="accent1"/>
      </w:tcPr>
    </w:tblStylePr>
    <w:tblStylePr w:type="band1Vert">
      <w:tblPr/>
      <w:tcPr>
        <w:shd w:val="clear" w:color="auto" w:fill="FFCD94" w:themeFill="accent1" w:themeFillTint="66"/>
      </w:tcPr>
    </w:tblStylePr>
    <w:tblStylePr w:type="band1Horz">
      <w:tblPr/>
      <w:tcPr>
        <w:shd w:val="clear" w:color="auto" w:fill="FFCD94" w:themeFill="accent1" w:themeFillTint="66"/>
      </w:tcPr>
    </w:tblStylePr>
  </w:style>
  <w:style w:type="table" w:customStyle="1" w:styleId="GridTable5Dark-Accent21">
    <w:name w:val="Grid Table 5 Dark - Accent 2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E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A54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A54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A54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A545" w:themeFill="accent2"/>
      </w:tcPr>
    </w:tblStylePr>
    <w:tblStylePr w:type="band1Vert">
      <w:tblPr/>
      <w:tcPr>
        <w:shd w:val="clear" w:color="auto" w:fill="D6DEB0" w:themeFill="accent2" w:themeFillTint="66"/>
      </w:tcPr>
    </w:tblStylePr>
    <w:tblStylePr w:type="band1Horz">
      <w:tblPr/>
      <w:tcPr>
        <w:shd w:val="clear" w:color="auto" w:fill="D6DEB0" w:themeFill="accent2" w:themeFillTint="66"/>
      </w:tcPr>
    </w:tblStylePr>
  </w:style>
  <w:style w:type="table" w:customStyle="1" w:styleId="GridTable5Dark-Accent31">
    <w:name w:val="Grid Table 5 Dark - Accent 3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FCC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DDA0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DDA0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DDA0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DDA09" w:themeFill="accent3"/>
      </w:tcPr>
    </w:tblStylePr>
    <w:tblStylePr w:type="band1Vert">
      <w:tblPr/>
      <w:tcPr>
        <w:shd w:val="clear" w:color="auto" w:fill="F3FA92" w:themeFill="accent3" w:themeFillTint="66"/>
      </w:tcPr>
    </w:tblStylePr>
    <w:tblStylePr w:type="band1Horz">
      <w:tblPr/>
      <w:tcPr>
        <w:shd w:val="clear" w:color="auto" w:fill="F3FA92" w:themeFill="accent3" w:themeFillTint="66"/>
      </w:tcPr>
    </w:tblStylePr>
  </w:style>
  <w:style w:type="table" w:customStyle="1" w:styleId="GridTable5Dark-Accent41">
    <w:name w:val="Grid Table 5 Dark - Accent 4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F1FF"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BCFF"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BCFF"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BCFF"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BCFF" w:themeFill="accent4"/>
      </w:tcPr>
    </w:tblStylePr>
    <w:tblStylePr w:type="band1Vert">
      <w:tblPr/>
      <w:tcPr>
        <w:shd w:val="clear" w:color="auto" w:fill="99E4FF" w:themeFill="accent4" w:themeFillTint="66"/>
      </w:tcPr>
    </w:tblStylePr>
    <w:tblStylePr w:type="band1Horz">
      <w:tblPr/>
      <w:tcPr>
        <w:shd w:val="clear" w:color="auto" w:fill="99E4FF" w:themeFill="accent4" w:themeFillTint="66"/>
      </w:tcPr>
    </w:tblStylePr>
  </w:style>
  <w:style w:type="table" w:customStyle="1" w:styleId="GridTable5Dark-Accent51">
    <w:name w:val="Grid Table 5 Dark - Accent 5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8E8"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C008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C008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C008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C008C" w:themeFill="accent5"/>
      </w:tcPr>
    </w:tblStylePr>
    <w:tblStylePr w:type="band1Vert">
      <w:tblPr/>
      <w:tcPr>
        <w:shd w:val="clear" w:color="auto" w:fill="FF91D2" w:themeFill="accent5" w:themeFillTint="66"/>
      </w:tcPr>
    </w:tblStylePr>
    <w:tblStylePr w:type="band1Horz">
      <w:tblPr/>
      <w:tcPr>
        <w:shd w:val="clear" w:color="auto" w:fill="FF91D2" w:themeFill="accent5" w:themeFillTint="66"/>
      </w:tcPr>
    </w:tblStylePr>
  </w:style>
  <w:style w:type="table" w:customStyle="1" w:styleId="GridTable5Dark-Accent61">
    <w:name w:val="Grid Table 5 Dark - Accent 6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8D7E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479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479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479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479B" w:themeFill="accent6"/>
      </w:tcPr>
    </w:tblStylePr>
    <w:tblStylePr w:type="band1Vert">
      <w:tblPr/>
      <w:tcPr>
        <w:shd w:val="clear" w:color="auto" w:fill="D2B1DB" w:themeFill="accent6" w:themeFillTint="66"/>
      </w:tcPr>
    </w:tblStylePr>
    <w:tblStylePr w:type="band1Horz">
      <w:tblPr/>
      <w:tcPr>
        <w:shd w:val="clear" w:color="auto" w:fill="D2B1DB" w:themeFill="accent6" w:themeFillTint="66"/>
      </w:tcPr>
    </w:tblStylePr>
  </w:style>
  <w:style w:type="table" w:customStyle="1" w:styleId="GridTable6Colorful1">
    <w:name w:val="Grid Table 6 Colorful1"/>
    <w:basedOn w:val="TableNormal"/>
    <w:uiPriority w:val="51"/>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Pr>
      <w:color w:val="B66100" w:themeColor="accent1" w:themeShade="BF"/>
    </w:rPr>
    <w:tblPr>
      <w:tblBorders>
        <w:top w:val="single" w:sz="4" w:space="0" w:color="FFB45E" w:themeColor="accent1" w:themeTint="99"/>
        <w:left w:val="single" w:sz="4" w:space="0" w:color="FFB45E" w:themeColor="accent1" w:themeTint="99"/>
        <w:bottom w:val="single" w:sz="4" w:space="0" w:color="FFB45E" w:themeColor="accent1" w:themeTint="99"/>
        <w:right w:val="single" w:sz="4" w:space="0" w:color="FFB45E" w:themeColor="accent1" w:themeTint="99"/>
        <w:insideH w:val="single" w:sz="4" w:space="0" w:color="FFB45E" w:themeColor="accent1" w:themeTint="99"/>
        <w:insideV w:val="single" w:sz="4" w:space="0" w:color="FFB45E" w:themeColor="accent1" w:themeTint="99"/>
      </w:tblBorders>
    </w:tblPr>
    <w:tblStylePr w:type="firstRow">
      <w:rPr>
        <w:b/>
        <w:bCs/>
      </w:rPr>
      <w:tblPr/>
      <w:tcPr>
        <w:tcBorders>
          <w:bottom w:val="single" w:sz="12" w:space="0" w:color="FFB45E" w:themeColor="accent1" w:themeTint="99"/>
        </w:tcBorders>
      </w:tcPr>
    </w:tblStylePr>
    <w:tblStylePr w:type="lastRow">
      <w:rPr>
        <w:b/>
        <w:bCs/>
      </w:rPr>
      <w:tblPr/>
      <w:tcPr>
        <w:tcBorders>
          <w:top w:val="double" w:sz="4" w:space="0" w:color="FFB45E" w:themeColor="accent1" w:themeTint="99"/>
        </w:tcBorders>
      </w:tcPr>
    </w:tblStylePr>
    <w:tblStylePr w:type="firstCol">
      <w:rPr>
        <w:b/>
        <w:bCs/>
      </w:rPr>
    </w:tblStylePr>
    <w:tblStylePr w:type="lastCol">
      <w:rPr>
        <w:b/>
        <w:bCs/>
      </w:rPr>
    </w:tblStylePr>
    <w:tblStylePr w:type="band1Vert">
      <w:tblPr/>
      <w:tcPr>
        <w:shd w:val="clear" w:color="auto" w:fill="FFE5C9" w:themeFill="accent1" w:themeFillTint="33"/>
      </w:tcPr>
    </w:tblStylePr>
    <w:tblStylePr w:type="band1Horz">
      <w:tblPr/>
      <w:tcPr>
        <w:shd w:val="clear" w:color="auto" w:fill="FFE5C9" w:themeFill="accent1" w:themeFillTint="33"/>
      </w:tcPr>
    </w:tblStylePr>
  </w:style>
  <w:style w:type="table" w:customStyle="1" w:styleId="GridTable6Colorful-Accent21">
    <w:name w:val="Grid Table 6 Colorful - Accent 21"/>
    <w:basedOn w:val="TableNormal"/>
    <w:uiPriority w:val="51"/>
    <w:rPr>
      <w:color w:val="6E7B33" w:themeColor="accent2" w:themeShade="BF"/>
    </w:rPr>
    <w:tblPr>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bottom w:val="single" w:sz="12" w:space="0" w:color="C1CE8A" w:themeColor="accent2" w:themeTint="99"/>
        </w:tcBorders>
      </w:tcPr>
    </w:tblStylePr>
    <w:tblStylePr w:type="lastRow">
      <w:rPr>
        <w:b/>
        <w:bCs/>
      </w:rPr>
      <w:tblPr/>
      <w:tcPr>
        <w:tcBorders>
          <w:top w:val="doub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GridTable6Colorful-Accent31">
    <w:name w:val="Grid Table 6 Colorful - Accent 31"/>
    <w:basedOn w:val="TableNormal"/>
    <w:uiPriority w:val="51"/>
    <w:rPr>
      <w:color w:val="99A306" w:themeColor="accent3" w:themeShade="BF"/>
    </w:rPr>
    <w:tblPr>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bottom w:val="single" w:sz="12" w:space="0" w:color="EEF85B" w:themeColor="accent3" w:themeTint="99"/>
        </w:tcBorders>
      </w:tcPr>
    </w:tblStylePr>
    <w:tblStylePr w:type="lastRow">
      <w:rPr>
        <w:b/>
        <w:bCs/>
      </w:rPr>
      <w:tblPr/>
      <w:tcPr>
        <w:tcBorders>
          <w:top w:val="doub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GridTable6Colorful-Accent41">
    <w:name w:val="Grid Table 6 Colorful - Accent 41"/>
    <w:basedOn w:val="TableNormal"/>
    <w:uiPriority w:val="51"/>
    <w:rPr>
      <w:color w:val="008CBF" w:themeColor="accent4" w:themeShade="BF"/>
    </w:rPr>
    <w:tblPr>
      <w:tblBorders>
        <w:top w:val="single" w:sz="4" w:space="0" w:color="66D6FF" w:themeColor="accent4" w:themeTint="99"/>
        <w:left w:val="single" w:sz="4" w:space="0" w:color="66D6FF" w:themeColor="accent4" w:themeTint="99"/>
        <w:bottom w:val="single" w:sz="4" w:space="0" w:color="66D6FF" w:themeColor="accent4" w:themeTint="99"/>
        <w:right w:val="single" w:sz="4" w:space="0" w:color="66D6FF" w:themeColor="accent4" w:themeTint="99"/>
        <w:insideH w:val="single" w:sz="4" w:space="0" w:color="66D6FF" w:themeColor="accent4" w:themeTint="99"/>
        <w:insideV w:val="single" w:sz="4" w:space="0" w:color="66D6FF" w:themeColor="accent4" w:themeTint="99"/>
      </w:tblBorders>
    </w:tblPr>
    <w:tblStylePr w:type="firstRow">
      <w:rPr>
        <w:b/>
        <w:bCs/>
      </w:rPr>
      <w:tblPr/>
      <w:tcPr>
        <w:tcBorders>
          <w:bottom w:val="single" w:sz="12" w:space="0" w:color="66D6FF" w:themeColor="accent4" w:themeTint="99"/>
        </w:tcBorders>
      </w:tcPr>
    </w:tblStylePr>
    <w:tblStylePr w:type="lastRow">
      <w:rPr>
        <w:b/>
        <w:bCs/>
      </w:rPr>
      <w:tblPr/>
      <w:tcPr>
        <w:tcBorders>
          <w:top w:val="double" w:sz="4" w:space="0" w:color="66D6FF" w:themeColor="accent4" w:themeTint="99"/>
        </w:tcBorders>
      </w:tcPr>
    </w:tblStylePr>
    <w:tblStylePr w:type="firstCol">
      <w:rPr>
        <w:b/>
        <w:bCs/>
      </w:rPr>
    </w:tblStylePr>
    <w:tblStylePr w:type="lastCol">
      <w:rPr>
        <w:b/>
        <w:bCs/>
      </w:rPr>
    </w:tblStylePr>
    <w:tblStylePr w:type="band1Vert">
      <w:tblPr/>
      <w:tcPr>
        <w:shd w:val="clear" w:color="auto" w:fill="CCF1FF" w:themeFill="accent4" w:themeFillTint="33"/>
      </w:tcPr>
    </w:tblStylePr>
    <w:tblStylePr w:type="band1Horz">
      <w:tblPr/>
      <w:tcPr>
        <w:shd w:val="clear" w:color="auto" w:fill="CCF1FF" w:themeFill="accent4" w:themeFillTint="33"/>
      </w:tcPr>
    </w:tblStylePr>
  </w:style>
  <w:style w:type="table" w:customStyle="1" w:styleId="GridTable6Colorful-Accent51">
    <w:name w:val="Grid Table 6 Colorful - Accent 51"/>
    <w:basedOn w:val="TableNormal"/>
    <w:uiPriority w:val="51"/>
    <w:rPr>
      <w:color w:val="B00068" w:themeColor="accent5" w:themeShade="BF"/>
    </w:rPr>
    <w:tblPr>
      <w:tblBorders>
        <w:top w:val="single" w:sz="4" w:space="0" w:color="FF5ABB" w:themeColor="accent5" w:themeTint="99"/>
        <w:left w:val="single" w:sz="4" w:space="0" w:color="FF5ABB" w:themeColor="accent5" w:themeTint="99"/>
        <w:bottom w:val="single" w:sz="4" w:space="0" w:color="FF5ABB" w:themeColor="accent5" w:themeTint="99"/>
        <w:right w:val="single" w:sz="4" w:space="0" w:color="FF5ABB" w:themeColor="accent5" w:themeTint="99"/>
        <w:insideH w:val="single" w:sz="4" w:space="0" w:color="FF5ABB" w:themeColor="accent5" w:themeTint="99"/>
        <w:insideV w:val="single" w:sz="4" w:space="0" w:color="FF5ABB" w:themeColor="accent5" w:themeTint="99"/>
      </w:tblBorders>
    </w:tblPr>
    <w:tblStylePr w:type="firstRow">
      <w:rPr>
        <w:b/>
        <w:bCs/>
      </w:rPr>
      <w:tblPr/>
      <w:tcPr>
        <w:tcBorders>
          <w:bottom w:val="single" w:sz="12" w:space="0" w:color="FF5ABB" w:themeColor="accent5" w:themeTint="99"/>
        </w:tcBorders>
      </w:tcPr>
    </w:tblStylePr>
    <w:tblStylePr w:type="lastRow">
      <w:rPr>
        <w:b/>
        <w:bCs/>
      </w:rPr>
      <w:tblPr/>
      <w:tcPr>
        <w:tcBorders>
          <w:top w:val="double" w:sz="4" w:space="0" w:color="FF5ABB" w:themeColor="accent5" w:themeTint="99"/>
        </w:tcBorders>
      </w:tcPr>
    </w:tblStylePr>
    <w:tblStylePr w:type="firstCol">
      <w:rPr>
        <w:b/>
        <w:bCs/>
      </w:rPr>
    </w:tblStylePr>
    <w:tblStylePr w:type="lastCol">
      <w:rPr>
        <w:b/>
        <w:bCs/>
      </w:rPr>
    </w:tblStylePr>
    <w:tblStylePr w:type="band1Vert">
      <w:tblPr/>
      <w:tcPr>
        <w:shd w:val="clear" w:color="auto" w:fill="FFC8E8" w:themeFill="accent5" w:themeFillTint="33"/>
      </w:tcPr>
    </w:tblStylePr>
    <w:tblStylePr w:type="band1Horz">
      <w:tblPr/>
      <w:tcPr>
        <w:shd w:val="clear" w:color="auto" w:fill="FFC8E8" w:themeFill="accent5" w:themeFillTint="33"/>
      </w:tcPr>
    </w:tblStylePr>
  </w:style>
  <w:style w:type="table" w:customStyle="1" w:styleId="GridTable6Colorful-Accent61">
    <w:name w:val="Grid Table 6 Colorful - Accent 61"/>
    <w:basedOn w:val="TableNormal"/>
    <w:uiPriority w:val="51"/>
    <w:rPr>
      <w:color w:val="673573" w:themeColor="accent6" w:themeShade="BF"/>
    </w:rPr>
    <w:tblPr>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bottom w:val="single" w:sz="12" w:space="0" w:color="BC89C9" w:themeColor="accent6" w:themeTint="99"/>
        </w:tcBorders>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GridTable7Colorful1">
    <w:name w:val="Grid Table 7 Colorful1"/>
    <w:basedOn w:val="TableNormal"/>
    <w:uiPriority w:val="52"/>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52"/>
    <w:rPr>
      <w:color w:val="B66100" w:themeColor="accent1" w:themeShade="BF"/>
    </w:rPr>
    <w:tblPr>
      <w:tblBorders>
        <w:top w:val="single" w:sz="4" w:space="0" w:color="FFB45E" w:themeColor="accent1" w:themeTint="99"/>
        <w:left w:val="single" w:sz="4" w:space="0" w:color="FFB45E" w:themeColor="accent1" w:themeTint="99"/>
        <w:bottom w:val="single" w:sz="4" w:space="0" w:color="FFB45E" w:themeColor="accent1" w:themeTint="99"/>
        <w:right w:val="single" w:sz="4" w:space="0" w:color="FFB45E" w:themeColor="accent1" w:themeTint="99"/>
        <w:insideH w:val="single" w:sz="4" w:space="0" w:color="FFB45E" w:themeColor="accent1" w:themeTint="99"/>
        <w:insideV w:val="single" w:sz="4" w:space="0" w:color="FFB45E"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9" w:themeFill="accent1" w:themeFillTint="33"/>
      </w:tcPr>
    </w:tblStylePr>
    <w:tblStylePr w:type="band1Horz">
      <w:tblPr/>
      <w:tcPr>
        <w:shd w:val="clear" w:color="auto" w:fill="FFE5C9" w:themeFill="accent1" w:themeFillTint="33"/>
      </w:tcPr>
    </w:tblStylePr>
    <w:tblStylePr w:type="neCell">
      <w:tblPr/>
      <w:tcPr>
        <w:tcBorders>
          <w:bottom w:val="single" w:sz="4" w:space="0" w:color="FFB45E" w:themeColor="accent1" w:themeTint="99"/>
        </w:tcBorders>
      </w:tcPr>
    </w:tblStylePr>
    <w:tblStylePr w:type="nwCell">
      <w:tblPr/>
      <w:tcPr>
        <w:tcBorders>
          <w:bottom w:val="single" w:sz="4" w:space="0" w:color="FFB45E" w:themeColor="accent1" w:themeTint="99"/>
        </w:tcBorders>
      </w:tcPr>
    </w:tblStylePr>
    <w:tblStylePr w:type="seCell">
      <w:tblPr/>
      <w:tcPr>
        <w:tcBorders>
          <w:top w:val="single" w:sz="4" w:space="0" w:color="FFB45E" w:themeColor="accent1" w:themeTint="99"/>
        </w:tcBorders>
      </w:tcPr>
    </w:tblStylePr>
    <w:tblStylePr w:type="swCell">
      <w:tblPr/>
      <w:tcPr>
        <w:tcBorders>
          <w:top w:val="single" w:sz="4" w:space="0" w:color="FFB45E" w:themeColor="accent1" w:themeTint="99"/>
        </w:tcBorders>
      </w:tcPr>
    </w:tblStylePr>
  </w:style>
  <w:style w:type="table" w:customStyle="1" w:styleId="GridTable7Colorful-Accent21">
    <w:name w:val="Grid Table 7 Colorful - Accent 21"/>
    <w:basedOn w:val="TableNormal"/>
    <w:uiPriority w:val="52"/>
    <w:rPr>
      <w:color w:val="6E7B33" w:themeColor="accent2" w:themeShade="BF"/>
    </w:rPr>
    <w:tblPr>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sz="4" w:space="0" w:color="C1CE8A" w:themeColor="accent2" w:themeTint="99"/>
        </w:tcBorders>
      </w:tcPr>
    </w:tblStylePr>
    <w:tblStylePr w:type="nwCell">
      <w:tblPr/>
      <w:tcPr>
        <w:tcBorders>
          <w:bottom w:val="single" w:sz="4" w:space="0" w:color="C1CE8A" w:themeColor="accent2" w:themeTint="99"/>
        </w:tcBorders>
      </w:tcPr>
    </w:tblStylePr>
    <w:tblStylePr w:type="seCell">
      <w:tblPr/>
      <w:tcPr>
        <w:tcBorders>
          <w:top w:val="single" w:sz="4" w:space="0" w:color="C1CE8A" w:themeColor="accent2" w:themeTint="99"/>
        </w:tcBorders>
      </w:tcPr>
    </w:tblStylePr>
    <w:tblStylePr w:type="swCell">
      <w:tblPr/>
      <w:tcPr>
        <w:tcBorders>
          <w:top w:val="single" w:sz="4" w:space="0" w:color="C1CE8A" w:themeColor="accent2" w:themeTint="99"/>
        </w:tcBorders>
      </w:tcPr>
    </w:tblStylePr>
  </w:style>
  <w:style w:type="table" w:customStyle="1" w:styleId="GridTable7Colorful-Accent31">
    <w:name w:val="Grid Table 7 Colorful - Accent 31"/>
    <w:basedOn w:val="TableNormal"/>
    <w:uiPriority w:val="52"/>
    <w:rPr>
      <w:color w:val="99A306" w:themeColor="accent3" w:themeShade="BF"/>
    </w:rPr>
    <w:tblPr>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sz="4" w:space="0" w:color="EEF85B" w:themeColor="accent3" w:themeTint="99"/>
        </w:tcBorders>
      </w:tcPr>
    </w:tblStylePr>
    <w:tblStylePr w:type="nwCell">
      <w:tblPr/>
      <w:tcPr>
        <w:tcBorders>
          <w:bottom w:val="single" w:sz="4" w:space="0" w:color="EEF85B" w:themeColor="accent3" w:themeTint="99"/>
        </w:tcBorders>
      </w:tcPr>
    </w:tblStylePr>
    <w:tblStylePr w:type="seCell">
      <w:tblPr/>
      <w:tcPr>
        <w:tcBorders>
          <w:top w:val="single" w:sz="4" w:space="0" w:color="EEF85B" w:themeColor="accent3" w:themeTint="99"/>
        </w:tcBorders>
      </w:tcPr>
    </w:tblStylePr>
    <w:tblStylePr w:type="swCell">
      <w:tblPr/>
      <w:tcPr>
        <w:tcBorders>
          <w:top w:val="single" w:sz="4" w:space="0" w:color="EEF85B" w:themeColor="accent3" w:themeTint="99"/>
        </w:tcBorders>
      </w:tcPr>
    </w:tblStylePr>
  </w:style>
  <w:style w:type="table" w:customStyle="1" w:styleId="GridTable7Colorful-Accent41">
    <w:name w:val="Grid Table 7 Colorful - Accent 41"/>
    <w:basedOn w:val="TableNormal"/>
    <w:uiPriority w:val="52"/>
    <w:rPr>
      <w:color w:val="008CBF" w:themeColor="accent4" w:themeShade="BF"/>
    </w:rPr>
    <w:tblPr>
      <w:tblBorders>
        <w:top w:val="single" w:sz="4" w:space="0" w:color="66D6FF" w:themeColor="accent4" w:themeTint="99"/>
        <w:left w:val="single" w:sz="4" w:space="0" w:color="66D6FF" w:themeColor="accent4" w:themeTint="99"/>
        <w:bottom w:val="single" w:sz="4" w:space="0" w:color="66D6FF" w:themeColor="accent4" w:themeTint="99"/>
        <w:right w:val="single" w:sz="4" w:space="0" w:color="66D6FF" w:themeColor="accent4" w:themeTint="99"/>
        <w:insideH w:val="single" w:sz="4" w:space="0" w:color="66D6FF" w:themeColor="accent4" w:themeTint="99"/>
        <w:insideV w:val="single" w:sz="4" w:space="0" w:color="66D6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F1FF" w:themeFill="accent4" w:themeFillTint="33"/>
      </w:tcPr>
    </w:tblStylePr>
    <w:tblStylePr w:type="band1Horz">
      <w:tblPr/>
      <w:tcPr>
        <w:shd w:val="clear" w:color="auto" w:fill="CCF1FF" w:themeFill="accent4" w:themeFillTint="33"/>
      </w:tcPr>
    </w:tblStylePr>
    <w:tblStylePr w:type="neCell">
      <w:tblPr/>
      <w:tcPr>
        <w:tcBorders>
          <w:bottom w:val="single" w:sz="4" w:space="0" w:color="66D6FF" w:themeColor="accent4" w:themeTint="99"/>
        </w:tcBorders>
      </w:tcPr>
    </w:tblStylePr>
    <w:tblStylePr w:type="nwCell">
      <w:tblPr/>
      <w:tcPr>
        <w:tcBorders>
          <w:bottom w:val="single" w:sz="4" w:space="0" w:color="66D6FF" w:themeColor="accent4" w:themeTint="99"/>
        </w:tcBorders>
      </w:tcPr>
    </w:tblStylePr>
    <w:tblStylePr w:type="seCell">
      <w:tblPr/>
      <w:tcPr>
        <w:tcBorders>
          <w:top w:val="single" w:sz="4" w:space="0" w:color="66D6FF" w:themeColor="accent4" w:themeTint="99"/>
        </w:tcBorders>
      </w:tcPr>
    </w:tblStylePr>
    <w:tblStylePr w:type="swCell">
      <w:tblPr/>
      <w:tcPr>
        <w:tcBorders>
          <w:top w:val="single" w:sz="4" w:space="0" w:color="66D6FF" w:themeColor="accent4" w:themeTint="99"/>
        </w:tcBorders>
      </w:tcPr>
    </w:tblStylePr>
  </w:style>
  <w:style w:type="table" w:customStyle="1" w:styleId="GridTable7Colorful-Accent51">
    <w:name w:val="Grid Table 7 Colorful - Accent 51"/>
    <w:basedOn w:val="TableNormal"/>
    <w:uiPriority w:val="52"/>
    <w:rPr>
      <w:color w:val="B00068" w:themeColor="accent5" w:themeShade="BF"/>
    </w:rPr>
    <w:tblPr>
      <w:tblBorders>
        <w:top w:val="single" w:sz="4" w:space="0" w:color="FF5ABB" w:themeColor="accent5" w:themeTint="99"/>
        <w:left w:val="single" w:sz="4" w:space="0" w:color="FF5ABB" w:themeColor="accent5" w:themeTint="99"/>
        <w:bottom w:val="single" w:sz="4" w:space="0" w:color="FF5ABB" w:themeColor="accent5" w:themeTint="99"/>
        <w:right w:val="single" w:sz="4" w:space="0" w:color="FF5ABB" w:themeColor="accent5" w:themeTint="99"/>
        <w:insideH w:val="single" w:sz="4" w:space="0" w:color="FF5ABB" w:themeColor="accent5" w:themeTint="99"/>
        <w:insideV w:val="single" w:sz="4" w:space="0" w:color="FF5AB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8E8" w:themeFill="accent5" w:themeFillTint="33"/>
      </w:tcPr>
    </w:tblStylePr>
    <w:tblStylePr w:type="band1Horz">
      <w:tblPr/>
      <w:tcPr>
        <w:shd w:val="clear" w:color="auto" w:fill="FFC8E8" w:themeFill="accent5" w:themeFillTint="33"/>
      </w:tcPr>
    </w:tblStylePr>
    <w:tblStylePr w:type="neCell">
      <w:tblPr/>
      <w:tcPr>
        <w:tcBorders>
          <w:bottom w:val="single" w:sz="4" w:space="0" w:color="FF5ABB" w:themeColor="accent5" w:themeTint="99"/>
        </w:tcBorders>
      </w:tcPr>
    </w:tblStylePr>
    <w:tblStylePr w:type="nwCell">
      <w:tblPr/>
      <w:tcPr>
        <w:tcBorders>
          <w:bottom w:val="single" w:sz="4" w:space="0" w:color="FF5ABB" w:themeColor="accent5" w:themeTint="99"/>
        </w:tcBorders>
      </w:tcPr>
    </w:tblStylePr>
    <w:tblStylePr w:type="seCell">
      <w:tblPr/>
      <w:tcPr>
        <w:tcBorders>
          <w:top w:val="single" w:sz="4" w:space="0" w:color="FF5ABB" w:themeColor="accent5" w:themeTint="99"/>
        </w:tcBorders>
      </w:tcPr>
    </w:tblStylePr>
    <w:tblStylePr w:type="swCell">
      <w:tblPr/>
      <w:tcPr>
        <w:tcBorders>
          <w:top w:val="single" w:sz="4" w:space="0" w:color="FF5ABB" w:themeColor="accent5" w:themeTint="99"/>
        </w:tcBorders>
      </w:tcPr>
    </w:tblStylePr>
  </w:style>
  <w:style w:type="table" w:customStyle="1" w:styleId="GridTable7Colorful-Accent61">
    <w:name w:val="Grid Table 7 Colorful - Accent 61"/>
    <w:basedOn w:val="TableNormal"/>
    <w:uiPriority w:val="52"/>
    <w:rPr>
      <w:color w:val="673573" w:themeColor="accent6" w:themeShade="BF"/>
    </w:rPr>
    <w:tblPr>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character" w:customStyle="1" w:styleId="Hashtag1">
    <w:name w:val="Hashtag1"/>
    <w:basedOn w:val="DefaultParagraphFont"/>
    <w:uiPriority w:val="99"/>
    <w:semiHidden/>
    <w:unhideWhenUsed/>
    <w:rPr>
      <w:color w:val="2B579A"/>
      <w:sz w:val="22"/>
      <w:shd w:val="clear" w:color="auto" w:fill="E6E6E6"/>
    </w:rPr>
  </w:style>
  <w:style w:type="character" w:customStyle="1" w:styleId="HeaderChar">
    <w:name w:val="Header Char"/>
    <w:basedOn w:val="DefaultParagraphFont"/>
    <w:link w:val="Header"/>
    <w:uiPriority w:val="99"/>
    <w:rPr>
      <w:sz w:val="22"/>
      <w:szCs w:val="20"/>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794000" w:themeColor="accent1" w:themeShade="80"/>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794000" w:themeColor="accent1" w:themeShade="80"/>
      <w:sz w:val="22"/>
      <w:szCs w:val="2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794000" w:themeColor="accent1" w:themeShade="80"/>
      <w:sz w:val="22"/>
      <w:szCs w:val="2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794000" w:themeColor="accent1" w:themeShade="80"/>
      <w:sz w:val="22"/>
      <w:szCs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794000" w:themeColor="accent1" w:themeShade="80"/>
      <w:sz w:val="22"/>
      <w:szCs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2"/>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2"/>
      <w:szCs w:val="21"/>
    </w:rPr>
  </w:style>
  <w:style w:type="character" w:customStyle="1" w:styleId="HTMLAddressChar">
    <w:name w:val="HTML Address Char"/>
    <w:basedOn w:val="DefaultParagraphFont"/>
    <w:link w:val="HTMLAddress"/>
    <w:uiPriority w:val="99"/>
    <w:semiHidden/>
    <w:rPr>
      <w:i/>
      <w:iCs/>
      <w:sz w:val="22"/>
      <w:szCs w:val="20"/>
    </w:rPr>
  </w:style>
  <w:style w:type="character" w:customStyle="1" w:styleId="HTMLPreformattedChar">
    <w:name w:val="HTML Preformatted Char"/>
    <w:basedOn w:val="DefaultParagraphFont"/>
    <w:link w:val="HTMLPreformatted"/>
    <w:uiPriority w:val="99"/>
    <w:semiHidden/>
    <w:rPr>
      <w:rFonts w:ascii="Consolas" w:hAnsi="Consolas"/>
      <w:sz w:val="22"/>
      <w:szCs w:val="20"/>
    </w:rPr>
  </w:style>
  <w:style w:type="character" w:customStyle="1" w:styleId="IntenseEmphasis1">
    <w:name w:val="Intense Emphasis1"/>
    <w:basedOn w:val="DefaultParagraphFont"/>
    <w:uiPriority w:val="21"/>
    <w:semiHidden/>
    <w:unhideWhenUsed/>
    <w:qFormat/>
    <w:rPr>
      <w:i/>
      <w:iCs/>
      <w:color w:val="794000" w:themeColor="accent1" w:themeShade="80"/>
      <w:sz w:val="22"/>
    </w:rPr>
  </w:style>
  <w:style w:type="paragraph" w:styleId="IntenseQuote">
    <w:name w:val="Intense Quote"/>
    <w:basedOn w:val="Normal"/>
    <w:next w:val="Normal"/>
    <w:link w:val="IntenseQuoteChar"/>
    <w:uiPriority w:val="30"/>
    <w:semiHidden/>
    <w:unhideWhenUsed/>
    <w:qFormat/>
    <w:pPr>
      <w:pBdr>
        <w:top w:val="single" w:sz="4" w:space="10" w:color="794000" w:themeColor="accent1" w:themeShade="80"/>
        <w:bottom w:val="single" w:sz="4" w:space="10" w:color="794000" w:themeColor="accent1" w:themeShade="80"/>
      </w:pBdr>
      <w:spacing w:before="360" w:after="360"/>
      <w:ind w:left="864" w:right="864"/>
      <w:jc w:val="center"/>
    </w:pPr>
    <w:rPr>
      <w:i/>
      <w:iCs/>
      <w:color w:val="F38200" w:themeColor="accent1"/>
      <w14:textFill>
        <w14:solidFill>
          <w14:schemeClr w14:val="accent1">
            <w14:lumMod w14:val="50000"/>
            <w14:lumMod w14:val="95000"/>
            <w14:lumOff w14:val="5000"/>
          </w14:schemeClr>
        </w14:solidFill>
      </w14:textFill>
    </w:rPr>
  </w:style>
  <w:style w:type="character" w:customStyle="1" w:styleId="IntenseQuoteChar">
    <w:name w:val="Intense Quote Char"/>
    <w:basedOn w:val="DefaultParagraphFont"/>
    <w:link w:val="IntenseQuote"/>
    <w:uiPriority w:val="30"/>
    <w:semiHidden/>
    <w:rPr>
      <w:i/>
      <w:iCs/>
      <w:color w:val="794000" w:themeColor="accent1" w:themeShade="80"/>
      <w:sz w:val="22"/>
      <w:szCs w:val="20"/>
    </w:rPr>
  </w:style>
  <w:style w:type="character" w:customStyle="1" w:styleId="IntenseReference1">
    <w:name w:val="Intense Reference1"/>
    <w:basedOn w:val="DefaultParagraphFont"/>
    <w:uiPriority w:val="32"/>
    <w:semiHidden/>
    <w:unhideWhenUsed/>
    <w:qFormat/>
    <w:rPr>
      <w:b/>
      <w:bCs/>
      <w:smallCaps/>
      <w:color w:val="794000" w:themeColor="accent1" w:themeShade="80"/>
      <w:spacing w:val="5"/>
      <w:sz w:val="22"/>
    </w:rPr>
  </w:style>
  <w:style w:type="paragraph" w:styleId="ListParagraph">
    <w:name w:val="List Paragraph"/>
    <w:basedOn w:val="Normal"/>
    <w:uiPriority w:val="34"/>
    <w:unhideWhenUsed/>
    <w:qFormat/>
    <w:pPr>
      <w:ind w:left="720"/>
      <w:contextualSpacing/>
    </w:pPr>
  </w:style>
  <w:style w:type="table" w:customStyle="1" w:styleId="ListTable1Light1">
    <w:name w:val="List Table 1 Light1"/>
    <w:basedOn w:val="TableNormal"/>
    <w:uiPriority w:val="46"/>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tblPr/>
    <w:tblStylePr w:type="firstRow">
      <w:rPr>
        <w:b/>
        <w:bCs/>
      </w:rPr>
      <w:tblPr/>
      <w:tcPr>
        <w:tcBorders>
          <w:bottom w:val="single" w:sz="4" w:space="0" w:color="FFB45E" w:themeColor="accent1" w:themeTint="99"/>
        </w:tcBorders>
      </w:tcPr>
    </w:tblStylePr>
    <w:tblStylePr w:type="lastRow">
      <w:rPr>
        <w:b/>
        <w:bCs/>
      </w:rPr>
      <w:tblPr/>
      <w:tcPr>
        <w:tcBorders>
          <w:top w:val="single" w:sz="4" w:space="0" w:color="FFB45E" w:themeColor="accent1" w:themeTint="99"/>
        </w:tcBorders>
      </w:tcPr>
    </w:tblStylePr>
    <w:tblStylePr w:type="firstCol">
      <w:rPr>
        <w:b/>
        <w:bCs/>
      </w:rPr>
    </w:tblStylePr>
    <w:tblStylePr w:type="lastCol">
      <w:rPr>
        <w:b/>
        <w:bCs/>
      </w:rPr>
    </w:tblStylePr>
    <w:tblStylePr w:type="band1Vert">
      <w:tblPr/>
      <w:tcPr>
        <w:shd w:val="clear" w:color="auto" w:fill="FFE5C9" w:themeFill="accent1" w:themeFillTint="33"/>
      </w:tcPr>
    </w:tblStylePr>
    <w:tblStylePr w:type="band1Horz">
      <w:tblPr/>
      <w:tcPr>
        <w:shd w:val="clear" w:color="auto" w:fill="FFE5C9" w:themeFill="accent1" w:themeFillTint="33"/>
      </w:tcPr>
    </w:tblStylePr>
  </w:style>
  <w:style w:type="table" w:customStyle="1" w:styleId="ListTable1Light-Accent21">
    <w:name w:val="List Table 1 Light - Accent 21"/>
    <w:basedOn w:val="TableNormal"/>
    <w:uiPriority w:val="46"/>
    <w:tblPr/>
    <w:tblStylePr w:type="firstRow">
      <w:rPr>
        <w:b/>
        <w:bCs/>
      </w:rPr>
      <w:tblPr/>
      <w:tcPr>
        <w:tcBorders>
          <w:bottom w:val="single" w:sz="4" w:space="0" w:color="C1CE8A" w:themeColor="accent2" w:themeTint="99"/>
        </w:tcBorders>
      </w:tcPr>
    </w:tblStylePr>
    <w:tblStylePr w:type="lastRow">
      <w:rPr>
        <w:b/>
        <w:bCs/>
      </w:rPr>
      <w:tblPr/>
      <w:tcPr>
        <w:tcBorders>
          <w:top w:val="sing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ListTable1Light-Accent31">
    <w:name w:val="List Table 1 Light - Accent 31"/>
    <w:basedOn w:val="TableNormal"/>
    <w:uiPriority w:val="46"/>
    <w:tblPr/>
    <w:tblStylePr w:type="firstRow">
      <w:rPr>
        <w:b/>
        <w:bCs/>
      </w:rPr>
      <w:tblPr/>
      <w:tcPr>
        <w:tcBorders>
          <w:bottom w:val="single" w:sz="4" w:space="0" w:color="EEF85B" w:themeColor="accent3" w:themeTint="99"/>
        </w:tcBorders>
      </w:tcPr>
    </w:tblStylePr>
    <w:tblStylePr w:type="lastRow">
      <w:rPr>
        <w:b/>
        <w:bCs/>
      </w:rPr>
      <w:tblPr/>
      <w:tcPr>
        <w:tcBorders>
          <w:top w:val="sing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ListTable1Light-Accent41">
    <w:name w:val="List Table 1 Light - Accent 41"/>
    <w:basedOn w:val="TableNormal"/>
    <w:uiPriority w:val="46"/>
    <w:tblPr/>
    <w:tblStylePr w:type="firstRow">
      <w:rPr>
        <w:b/>
        <w:bCs/>
      </w:rPr>
      <w:tblPr/>
      <w:tcPr>
        <w:tcBorders>
          <w:bottom w:val="single" w:sz="4" w:space="0" w:color="66D6FF" w:themeColor="accent4" w:themeTint="99"/>
        </w:tcBorders>
      </w:tcPr>
    </w:tblStylePr>
    <w:tblStylePr w:type="lastRow">
      <w:rPr>
        <w:b/>
        <w:bCs/>
      </w:rPr>
      <w:tblPr/>
      <w:tcPr>
        <w:tcBorders>
          <w:top w:val="single" w:sz="4" w:space="0" w:color="66D6FF" w:themeColor="accent4" w:themeTint="99"/>
        </w:tcBorders>
      </w:tcPr>
    </w:tblStylePr>
    <w:tblStylePr w:type="firstCol">
      <w:rPr>
        <w:b/>
        <w:bCs/>
      </w:rPr>
    </w:tblStylePr>
    <w:tblStylePr w:type="lastCol">
      <w:rPr>
        <w:b/>
        <w:bCs/>
      </w:rPr>
    </w:tblStylePr>
    <w:tblStylePr w:type="band1Vert">
      <w:tblPr/>
      <w:tcPr>
        <w:shd w:val="clear" w:color="auto" w:fill="CCF1FF" w:themeFill="accent4" w:themeFillTint="33"/>
      </w:tcPr>
    </w:tblStylePr>
    <w:tblStylePr w:type="band1Horz">
      <w:tblPr/>
      <w:tcPr>
        <w:shd w:val="clear" w:color="auto" w:fill="CCF1FF" w:themeFill="accent4" w:themeFillTint="33"/>
      </w:tcPr>
    </w:tblStylePr>
  </w:style>
  <w:style w:type="table" w:customStyle="1" w:styleId="ListTable1Light-Accent51">
    <w:name w:val="List Table 1 Light - Accent 51"/>
    <w:basedOn w:val="TableNormal"/>
    <w:uiPriority w:val="46"/>
    <w:tblPr/>
    <w:tblStylePr w:type="firstRow">
      <w:rPr>
        <w:b/>
        <w:bCs/>
      </w:rPr>
      <w:tblPr/>
      <w:tcPr>
        <w:tcBorders>
          <w:bottom w:val="single" w:sz="4" w:space="0" w:color="FF5ABB" w:themeColor="accent5" w:themeTint="99"/>
        </w:tcBorders>
      </w:tcPr>
    </w:tblStylePr>
    <w:tblStylePr w:type="lastRow">
      <w:rPr>
        <w:b/>
        <w:bCs/>
      </w:rPr>
      <w:tblPr/>
      <w:tcPr>
        <w:tcBorders>
          <w:top w:val="single" w:sz="4" w:space="0" w:color="FF5ABB" w:themeColor="accent5" w:themeTint="99"/>
        </w:tcBorders>
      </w:tcPr>
    </w:tblStylePr>
    <w:tblStylePr w:type="firstCol">
      <w:rPr>
        <w:b/>
        <w:bCs/>
      </w:rPr>
    </w:tblStylePr>
    <w:tblStylePr w:type="lastCol">
      <w:rPr>
        <w:b/>
        <w:bCs/>
      </w:rPr>
    </w:tblStylePr>
    <w:tblStylePr w:type="band1Vert">
      <w:tblPr/>
      <w:tcPr>
        <w:shd w:val="clear" w:color="auto" w:fill="FFC8E8" w:themeFill="accent5" w:themeFillTint="33"/>
      </w:tcPr>
    </w:tblStylePr>
    <w:tblStylePr w:type="band1Horz">
      <w:tblPr/>
      <w:tcPr>
        <w:shd w:val="clear" w:color="auto" w:fill="FFC8E8" w:themeFill="accent5" w:themeFillTint="33"/>
      </w:tcPr>
    </w:tblStylePr>
  </w:style>
  <w:style w:type="table" w:customStyle="1" w:styleId="ListTable1Light-Accent61">
    <w:name w:val="List Table 1 Light - Accent 61"/>
    <w:basedOn w:val="TableNormal"/>
    <w:uiPriority w:val="46"/>
    <w:tblPr/>
    <w:tblStylePr w:type="firstRow">
      <w:rPr>
        <w:b/>
        <w:bCs/>
      </w:rPr>
      <w:tblPr/>
      <w:tcPr>
        <w:tcBorders>
          <w:bottom w:val="single" w:sz="4" w:space="0" w:color="BC89C9" w:themeColor="accent6" w:themeTint="99"/>
        </w:tcBorders>
      </w:tcPr>
    </w:tblStylePr>
    <w:tblStylePr w:type="lastRow">
      <w:rPr>
        <w:b/>
        <w:bCs/>
      </w:rPr>
      <w:tblPr/>
      <w:tcPr>
        <w:tcBorders>
          <w:top w:val="sing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ListTable21">
    <w:name w:val="List Table 21"/>
    <w:basedOn w:val="TableNormal"/>
    <w:uiPriority w:val="47"/>
    <w:tblPr>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tblPr>
      <w:tblBorders>
        <w:top w:val="single" w:sz="4" w:space="0" w:color="FFB45E" w:themeColor="accent1" w:themeTint="99"/>
        <w:bottom w:val="single" w:sz="4" w:space="0" w:color="FFB45E" w:themeColor="accent1" w:themeTint="99"/>
        <w:insideH w:val="single" w:sz="4" w:space="0" w:color="FFB45E"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9" w:themeFill="accent1" w:themeFillTint="33"/>
      </w:tcPr>
    </w:tblStylePr>
    <w:tblStylePr w:type="band1Horz">
      <w:tblPr/>
      <w:tcPr>
        <w:shd w:val="clear" w:color="auto" w:fill="FFE5C9" w:themeFill="accent1" w:themeFillTint="33"/>
      </w:tcPr>
    </w:tblStylePr>
  </w:style>
  <w:style w:type="table" w:customStyle="1" w:styleId="ListTable2-Accent21">
    <w:name w:val="List Table 2 - Accent 21"/>
    <w:basedOn w:val="TableNormal"/>
    <w:uiPriority w:val="47"/>
    <w:tblPr>
      <w:tblBorders>
        <w:top w:val="single" w:sz="4" w:space="0" w:color="C1CE8A" w:themeColor="accent2" w:themeTint="99"/>
        <w:bottom w:val="single" w:sz="4" w:space="0" w:color="C1CE8A" w:themeColor="accent2" w:themeTint="99"/>
        <w:insideH w:val="single" w:sz="4" w:space="0" w:color="C1CE8A"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ListTable2-Accent31">
    <w:name w:val="List Table 2 - Accent 31"/>
    <w:basedOn w:val="TableNormal"/>
    <w:uiPriority w:val="47"/>
    <w:tblPr>
      <w:tblBorders>
        <w:top w:val="single" w:sz="4" w:space="0" w:color="EEF85B" w:themeColor="accent3" w:themeTint="99"/>
        <w:bottom w:val="single" w:sz="4" w:space="0" w:color="EEF85B" w:themeColor="accent3" w:themeTint="99"/>
        <w:insideH w:val="single" w:sz="4" w:space="0" w:color="EEF85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ListTable2-Accent41">
    <w:name w:val="List Table 2 - Accent 41"/>
    <w:basedOn w:val="TableNormal"/>
    <w:uiPriority w:val="47"/>
    <w:tblPr>
      <w:tblBorders>
        <w:top w:val="single" w:sz="4" w:space="0" w:color="66D6FF" w:themeColor="accent4" w:themeTint="99"/>
        <w:bottom w:val="single" w:sz="4" w:space="0" w:color="66D6FF" w:themeColor="accent4" w:themeTint="99"/>
        <w:insideH w:val="single" w:sz="4" w:space="0" w:color="66D6FF"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F1FF" w:themeFill="accent4" w:themeFillTint="33"/>
      </w:tcPr>
    </w:tblStylePr>
    <w:tblStylePr w:type="band1Horz">
      <w:tblPr/>
      <w:tcPr>
        <w:shd w:val="clear" w:color="auto" w:fill="CCF1FF" w:themeFill="accent4" w:themeFillTint="33"/>
      </w:tcPr>
    </w:tblStylePr>
  </w:style>
  <w:style w:type="table" w:customStyle="1" w:styleId="ListTable2-Accent51">
    <w:name w:val="List Table 2 - Accent 51"/>
    <w:basedOn w:val="TableNormal"/>
    <w:uiPriority w:val="47"/>
    <w:tblPr>
      <w:tblBorders>
        <w:top w:val="single" w:sz="4" w:space="0" w:color="FF5ABB" w:themeColor="accent5" w:themeTint="99"/>
        <w:bottom w:val="single" w:sz="4" w:space="0" w:color="FF5ABB" w:themeColor="accent5" w:themeTint="99"/>
        <w:insideH w:val="single" w:sz="4" w:space="0" w:color="FF5AB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8E8" w:themeFill="accent5" w:themeFillTint="33"/>
      </w:tcPr>
    </w:tblStylePr>
    <w:tblStylePr w:type="band1Horz">
      <w:tblPr/>
      <w:tcPr>
        <w:shd w:val="clear" w:color="auto" w:fill="FFC8E8" w:themeFill="accent5" w:themeFillTint="33"/>
      </w:tcPr>
    </w:tblStylePr>
  </w:style>
  <w:style w:type="table" w:customStyle="1" w:styleId="ListTable2-Accent61">
    <w:name w:val="List Table 2 - Accent 61"/>
    <w:basedOn w:val="TableNormal"/>
    <w:uiPriority w:val="47"/>
    <w:tblPr>
      <w:tblBorders>
        <w:top w:val="single" w:sz="4" w:space="0" w:color="BC89C9" w:themeColor="accent6" w:themeTint="99"/>
        <w:bottom w:val="single" w:sz="4" w:space="0" w:color="BC89C9" w:themeColor="accent6" w:themeTint="99"/>
        <w:insideH w:val="single" w:sz="4" w:space="0" w:color="BC89C9"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ListTable31">
    <w:name w:val="List Table 31"/>
    <w:basedOn w:val="TableNormal"/>
    <w:uiPriority w:val="48"/>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tblPr>
      <w:tblBorders>
        <w:top w:val="single" w:sz="4" w:space="0" w:color="F38200" w:themeColor="accent1"/>
        <w:left w:val="single" w:sz="4" w:space="0" w:color="F38200" w:themeColor="accent1"/>
        <w:bottom w:val="single" w:sz="4" w:space="0" w:color="F38200" w:themeColor="accent1"/>
        <w:right w:val="single" w:sz="4" w:space="0" w:color="F38200" w:themeColor="accent1"/>
      </w:tblBorders>
    </w:tblPr>
    <w:tblStylePr w:type="firstRow">
      <w:rPr>
        <w:b/>
        <w:bCs/>
        <w:color w:val="FFFFFF" w:themeColor="background1"/>
      </w:rPr>
      <w:tblPr/>
      <w:tcPr>
        <w:shd w:val="clear" w:color="auto" w:fill="F38200" w:themeFill="accent1"/>
      </w:tcPr>
    </w:tblStylePr>
    <w:tblStylePr w:type="lastRow">
      <w:rPr>
        <w:b/>
        <w:bCs/>
      </w:rPr>
      <w:tblPr/>
      <w:tcPr>
        <w:tcBorders>
          <w:top w:val="double" w:sz="4" w:space="0" w:color="F3820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38200" w:themeColor="accent1"/>
          <w:right w:val="single" w:sz="4" w:space="0" w:color="F38200" w:themeColor="accent1"/>
        </w:tcBorders>
      </w:tcPr>
    </w:tblStylePr>
    <w:tblStylePr w:type="band1Horz">
      <w:tblPr/>
      <w:tcPr>
        <w:tcBorders>
          <w:top w:val="single" w:sz="4" w:space="0" w:color="F38200" w:themeColor="accent1"/>
          <w:bottom w:val="single" w:sz="4" w:space="0" w:color="F3820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38200" w:themeColor="accent1"/>
          <w:left w:val="nil"/>
        </w:tcBorders>
      </w:tcPr>
    </w:tblStylePr>
    <w:tblStylePr w:type="swCell">
      <w:tblPr/>
      <w:tcPr>
        <w:tcBorders>
          <w:top w:val="double" w:sz="4" w:space="0" w:color="F38200" w:themeColor="accent1"/>
          <w:right w:val="nil"/>
        </w:tcBorders>
      </w:tcPr>
    </w:tblStylePr>
  </w:style>
  <w:style w:type="table" w:customStyle="1" w:styleId="ListTable3-Accent21">
    <w:name w:val="List Table 3 - Accent 21"/>
    <w:basedOn w:val="TableNormal"/>
    <w:uiPriority w:val="48"/>
    <w:tblPr>
      <w:tblBorders>
        <w:top w:val="single" w:sz="4" w:space="0" w:color="94A545" w:themeColor="accent2"/>
        <w:left w:val="single" w:sz="4" w:space="0" w:color="94A545" w:themeColor="accent2"/>
        <w:bottom w:val="single" w:sz="4" w:space="0" w:color="94A545" w:themeColor="accent2"/>
        <w:right w:val="single" w:sz="4" w:space="0" w:color="94A545" w:themeColor="accent2"/>
      </w:tblBorders>
    </w:tblPr>
    <w:tblStylePr w:type="firstRow">
      <w:rPr>
        <w:b/>
        <w:bCs/>
        <w:color w:val="FFFFFF" w:themeColor="background1"/>
      </w:rPr>
      <w:tblPr/>
      <w:tcPr>
        <w:shd w:val="clear" w:color="auto" w:fill="94A545" w:themeFill="accent2"/>
      </w:tcPr>
    </w:tblStylePr>
    <w:tblStylePr w:type="lastRow">
      <w:rPr>
        <w:b/>
        <w:bCs/>
      </w:rPr>
      <w:tblPr/>
      <w:tcPr>
        <w:tcBorders>
          <w:top w:val="double" w:sz="4" w:space="0" w:color="94A54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4A545" w:themeColor="accent2"/>
          <w:right w:val="single" w:sz="4" w:space="0" w:color="94A545" w:themeColor="accent2"/>
        </w:tcBorders>
      </w:tcPr>
    </w:tblStylePr>
    <w:tblStylePr w:type="band1Horz">
      <w:tblPr/>
      <w:tcPr>
        <w:tcBorders>
          <w:top w:val="single" w:sz="4" w:space="0" w:color="94A545" w:themeColor="accent2"/>
          <w:bottom w:val="single" w:sz="4" w:space="0" w:color="94A54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A545" w:themeColor="accent2"/>
          <w:left w:val="nil"/>
        </w:tcBorders>
      </w:tcPr>
    </w:tblStylePr>
    <w:tblStylePr w:type="swCell">
      <w:tblPr/>
      <w:tcPr>
        <w:tcBorders>
          <w:top w:val="double" w:sz="4" w:space="0" w:color="94A545" w:themeColor="accent2"/>
          <w:right w:val="nil"/>
        </w:tcBorders>
      </w:tcPr>
    </w:tblStylePr>
  </w:style>
  <w:style w:type="table" w:customStyle="1" w:styleId="ListTable3-Accent31">
    <w:name w:val="List Table 3 - Accent 31"/>
    <w:basedOn w:val="TableNormal"/>
    <w:uiPriority w:val="48"/>
    <w:tblPr>
      <w:tblBorders>
        <w:top w:val="single" w:sz="4" w:space="0" w:color="CDDA09" w:themeColor="accent3"/>
        <w:left w:val="single" w:sz="4" w:space="0" w:color="CDDA09" w:themeColor="accent3"/>
        <w:bottom w:val="single" w:sz="4" w:space="0" w:color="CDDA09" w:themeColor="accent3"/>
        <w:right w:val="single" w:sz="4" w:space="0" w:color="CDDA09" w:themeColor="accent3"/>
      </w:tblBorders>
    </w:tblPr>
    <w:tblStylePr w:type="firstRow">
      <w:rPr>
        <w:b/>
        <w:bCs/>
        <w:color w:val="FFFFFF" w:themeColor="background1"/>
      </w:rPr>
      <w:tblPr/>
      <w:tcPr>
        <w:shd w:val="clear" w:color="auto" w:fill="CDDA09" w:themeFill="accent3"/>
      </w:tcPr>
    </w:tblStylePr>
    <w:tblStylePr w:type="lastRow">
      <w:rPr>
        <w:b/>
        <w:bCs/>
      </w:rPr>
      <w:tblPr/>
      <w:tcPr>
        <w:tcBorders>
          <w:top w:val="double" w:sz="4" w:space="0" w:color="CDDA0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DDA09" w:themeColor="accent3"/>
          <w:right w:val="single" w:sz="4" w:space="0" w:color="CDDA09" w:themeColor="accent3"/>
        </w:tcBorders>
      </w:tcPr>
    </w:tblStylePr>
    <w:tblStylePr w:type="band1Horz">
      <w:tblPr/>
      <w:tcPr>
        <w:tcBorders>
          <w:top w:val="single" w:sz="4" w:space="0" w:color="CDDA09" w:themeColor="accent3"/>
          <w:bottom w:val="single" w:sz="4" w:space="0" w:color="CDDA0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DDA09" w:themeColor="accent3"/>
          <w:left w:val="nil"/>
        </w:tcBorders>
      </w:tcPr>
    </w:tblStylePr>
    <w:tblStylePr w:type="swCell">
      <w:tblPr/>
      <w:tcPr>
        <w:tcBorders>
          <w:top w:val="double" w:sz="4" w:space="0" w:color="CDDA09" w:themeColor="accent3"/>
          <w:right w:val="nil"/>
        </w:tcBorders>
      </w:tcPr>
    </w:tblStylePr>
  </w:style>
  <w:style w:type="table" w:customStyle="1" w:styleId="ListTable3-Accent41">
    <w:name w:val="List Table 3 - Accent 41"/>
    <w:basedOn w:val="TableNormal"/>
    <w:uiPriority w:val="48"/>
    <w:tblPr>
      <w:tblBorders>
        <w:top w:val="single" w:sz="4" w:space="0" w:color="00BCFF" w:themeColor="accent4"/>
        <w:left w:val="single" w:sz="4" w:space="0" w:color="00BCFF" w:themeColor="accent4"/>
        <w:bottom w:val="single" w:sz="4" w:space="0" w:color="00BCFF" w:themeColor="accent4"/>
        <w:right w:val="single" w:sz="4" w:space="0" w:color="00BCFF" w:themeColor="accent4"/>
      </w:tblBorders>
    </w:tblPr>
    <w:tblStylePr w:type="firstRow">
      <w:rPr>
        <w:b/>
        <w:bCs/>
        <w:color w:val="FFFFFF" w:themeColor="background1"/>
      </w:rPr>
      <w:tblPr/>
      <w:tcPr>
        <w:shd w:val="clear" w:color="auto" w:fill="00BCFF" w:themeFill="accent4"/>
      </w:tcPr>
    </w:tblStylePr>
    <w:tblStylePr w:type="lastRow">
      <w:rPr>
        <w:b/>
        <w:bCs/>
      </w:rPr>
      <w:tblPr/>
      <w:tcPr>
        <w:tcBorders>
          <w:top w:val="double" w:sz="4" w:space="0" w:color="00BCFF"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BCFF" w:themeColor="accent4"/>
          <w:right w:val="single" w:sz="4" w:space="0" w:color="00BCFF" w:themeColor="accent4"/>
        </w:tcBorders>
      </w:tcPr>
    </w:tblStylePr>
    <w:tblStylePr w:type="band1Horz">
      <w:tblPr/>
      <w:tcPr>
        <w:tcBorders>
          <w:top w:val="single" w:sz="4" w:space="0" w:color="00BCFF" w:themeColor="accent4"/>
          <w:bottom w:val="single" w:sz="4" w:space="0" w:color="00BCFF"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BCFF" w:themeColor="accent4"/>
          <w:left w:val="nil"/>
        </w:tcBorders>
      </w:tcPr>
    </w:tblStylePr>
    <w:tblStylePr w:type="swCell">
      <w:tblPr/>
      <w:tcPr>
        <w:tcBorders>
          <w:top w:val="double" w:sz="4" w:space="0" w:color="00BCFF" w:themeColor="accent4"/>
          <w:right w:val="nil"/>
        </w:tcBorders>
      </w:tcPr>
    </w:tblStylePr>
  </w:style>
  <w:style w:type="table" w:customStyle="1" w:styleId="ListTable3-Accent51">
    <w:name w:val="List Table 3 - Accent 51"/>
    <w:basedOn w:val="TableNormal"/>
    <w:uiPriority w:val="48"/>
    <w:tblPr>
      <w:tblBorders>
        <w:top w:val="single" w:sz="4" w:space="0" w:color="EC008C" w:themeColor="accent5"/>
        <w:left w:val="single" w:sz="4" w:space="0" w:color="EC008C" w:themeColor="accent5"/>
        <w:bottom w:val="single" w:sz="4" w:space="0" w:color="EC008C" w:themeColor="accent5"/>
        <w:right w:val="single" w:sz="4" w:space="0" w:color="EC008C" w:themeColor="accent5"/>
      </w:tblBorders>
    </w:tblPr>
    <w:tblStylePr w:type="firstRow">
      <w:rPr>
        <w:b/>
        <w:bCs/>
        <w:color w:val="FFFFFF" w:themeColor="background1"/>
      </w:rPr>
      <w:tblPr/>
      <w:tcPr>
        <w:shd w:val="clear" w:color="auto" w:fill="EC008C" w:themeFill="accent5"/>
      </w:tcPr>
    </w:tblStylePr>
    <w:tblStylePr w:type="lastRow">
      <w:rPr>
        <w:b/>
        <w:bCs/>
      </w:rPr>
      <w:tblPr/>
      <w:tcPr>
        <w:tcBorders>
          <w:top w:val="double" w:sz="4" w:space="0" w:color="EC008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C008C" w:themeColor="accent5"/>
          <w:right w:val="single" w:sz="4" w:space="0" w:color="EC008C" w:themeColor="accent5"/>
        </w:tcBorders>
      </w:tcPr>
    </w:tblStylePr>
    <w:tblStylePr w:type="band1Horz">
      <w:tblPr/>
      <w:tcPr>
        <w:tcBorders>
          <w:top w:val="single" w:sz="4" w:space="0" w:color="EC008C" w:themeColor="accent5"/>
          <w:bottom w:val="single" w:sz="4" w:space="0" w:color="EC008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C008C" w:themeColor="accent5"/>
          <w:left w:val="nil"/>
        </w:tcBorders>
      </w:tcPr>
    </w:tblStylePr>
    <w:tblStylePr w:type="swCell">
      <w:tblPr/>
      <w:tcPr>
        <w:tcBorders>
          <w:top w:val="double" w:sz="4" w:space="0" w:color="EC008C" w:themeColor="accent5"/>
          <w:right w:val="nil"/>
        </w:tcBorders>
      </w:tcPr>
    </w:tblStylePr>
  </w:style>
  <w:style w:type="table" w:customStyle="1" w:styleId="ListTable3-Accent61">
    <w:name w:val="List Table 3 - Accent 61"/>
    <w:basedOn w:val="TableNormal"/>
    <w:uiPriority w:val="48"/>
    <w:tblPr>
      <w:tblBorders>
        <w:top w:val="single" w:sz="4" w:space="0" w:color="8A479B" w:themeColor="accent6"/>
        <w:left w:val="single" w:sz="4" w:space="0" w:color="8A479B" w:themeColor="accent6"/>
        <w:bottom w:val="single" w:sz="4" w:space="0" w:color="8A479B" w:themeColor="accent6"/>
        <w:right w:val="single" w:sz="4" w:space="0" w:color="8A479B" w:themeColor="accent6"/>
      </w:tblBorders>
    </w:tblPr>
    <w:tblStylePr w:type="firstRow">
      <w:rPr>
        <w:b/>
        <w:bCs/>
        <w:color w:val="FFFFFF" w:themeColor="background1"/>
      </w:rPr>
      <w:tblPr/>
      <w:tcPr>
        <w:shd w:val="clear" w:color="auto" w:fill="8A479B" w:themeFill="accent6"/>
      </w:tcPr>
    </w:tblStylePr>
    <w:tblStylePr w:type="lastRow">
      <w:rPr>
        <w:b/>
        <w:bCs/>
      </w:rPr>
      <w:tblPr/>
      <w:tcPr>
        <w:tcBorders>
          <w:top w:val="double" w:sz="4" w:space="0" w:color="8A479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A479B" w:themeColor="accent6"/>
          <w:right w:val="single" w:sz="4" w:space="0" w:color="8A479B" w:themeColor="accent6"/>
        </w:tcBorders>
      </w:tcPr>
    </w:tblStylePr>
    <w:tblStylePr w:type="band1Horz">
      <w:tblPr/>
      <w:tcPr>
        <w:tcBorders>
          <w:top w:val="single" w:sz="4" w:space="0" w:color="8A479B" w:themeColor="accent6"/>
          <w:bottom w:val="single" w:sz="4" w:space="0" w:color="8A479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A479B" w:themeColor="accent6"/>
          <w:left w:val="nil"/>
        </w:tcBorders>
      </w:tcPr>
    </w:tblStylePr>
    <w:tblStylePr w:type="swCell">
      <w:tblPr/>
      <w:tcPr>
        <w:tcBorders>
          <w:top w:val="double" w:sz="4" w:space="0" w:color="8A479B" w:themeColor="accent6"/>
          <w:right w:val="nil"/>
        </w:tcBorders>
      </w:tcPr>
    </w:tblStylePr>
  </w:style>
  <w:style w:type="table" w:customStyle="1" w:styleId="ListTable41">
    <w:name w:val="List Table 41"/>
    <w:basedOn w:val="TableNormal"/>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tblPr>
      <w:tblBorders>
        <w:top w:val="single" w:sz="4" w:space="0" w:color="FFB45E" w:themeColor="accent1" w:themeTint="99"/>
        <w:left w:val="single" w:sz="4" w:space="0" w:color="FFB45E" w:themeColor="accent1" w:themeTint="99"/>
        <w:bottom w:val="single" w:sz="4" w:space="0" w:color="FFB45E" w:themeColor="accent1" w:themeTint="99"/>
        <w:right w:val="single" w:sz="4" w:space="0" w:color="FFB45E" w:themeColor="accent1" w:themeTint="99"/>
        <w:insideH w:val="single" w:sz="4" w:space="0" w:color="FFB45E" w:themeColor="accent1" w:themeTint="99"/>
      </w:tblBorders>
    </w:tblPr>
    <w:tblStylePr w:type="firstRow">
      <w:rPr>
        <w:b/>
        <w:bCs/>
        <w:color w:val="FFFFFF" w:themeColor="background1"/>
      </w:rPr>
      <w:tblPr/>
      <w:tcPr>
        <w:tcBorders>
          <w:top w:val="single" w:sz="4" w:space="0" w:color="F38200" w:themeColor="accent1"/>
          <w:left w:val="single" w:sz="4" w:space="0" w:color="F38200" w:themeColor="accent1"/>
          <w:bottom w:val="single" w:sz="4" w:space="0" w:color="F38200" w:themeColor="accent1"/>
          <w:right w:val="single" w:sz="4" w:space="0" w:color="F38200" w:themeColor="accent1"/>
          <w:insideH w:val="nil"/>
        </w:tcBorders>
        <w:shd w:val="clear" w:color="auto" w:fill="F38200" w:themeFill="accent1"/>
      </w:tcPr>
    </w:tblStylePr>
    <w:tblStylePr w:type="lastRow">
      <w:rPr>
        <w:b/>
        <w:bCs/>
      </w:rPr>
      <w:tblPr/>
      <w:tcPr>
        <w:tcBorders>
          <w:top w:val="double" w:sz="4" w:space="0" w:color="FFB45E" w:themeColor="accent1" w:themeTint="99"/>
        </w:tcBorders>
      </w:tcPr>
    </w:tblStylePr>
    <w:tblStylePr w:type="firstCol">
      <w:rPr>
        <w:b/>
        <w:bCs/>
      </w:rPr>
    </w:tblStylePr>
    <w:tblStylePr w:type="lastCol">
      <w:rPr>
        <w:b/>
        <w:bCs/>
      </w:rPr>
    </w:tblStylePr>
    <w:tblStylePr w:type="band1Vert">
      <w:tblPr/>
      <w:tcPr>
        <w:shd w:val="clear" w:color="auto" w:fill="FFE5C9" w:themeFill="accent1" w:themeFillTint="33"/>
      </w:tcPr>
    </w:tblStylePr>
    <w:tblStylePr w:type="band1Horz">
      <w:tblPr/>
      <w:tcPr>
        <w:shd w:val="clear" w:color="auto" w:fill="FFE5C9" w:themeFill="accent1" w:themeFillTint="33"/>
      </w:tcPr>
    </w:tblStylePr>
  </w:style>
  <w:style w:type="table" w:customStyle="1" w:styleId="ListTable4-Accent21">
    <w:name w:val="List Table 4 - Accent 21"/>
    <w:basedOn w:val="TableNormal"/>
    <w:uiPriority w:val="49"/>
    <w:tblPr>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tblBorders>
    </w:tblPr>
    <w:tblStylePr w:type="firstRow">
      <w:rPr>
        <w:b/>
        <w:bCs/>
        <w:color w:val="FFFFFF" w:themeColor="background1"/>
      </w:rPr>
      <w:tblPr/>
      <w:tcPr>
        <w:tcBorders>
          <w:top w:val="single" w:sz="4" w:space="0" w:color="94A545" w:themeColor="accent2"/>
          <w:left w:val="single" w:sz="4" w:space="0" w:color="94A545" w:themeColor="accent2"/>
          <w:bottom w:val="single" w:sz="4" w:space="0" w:color="94A545" w:themeColor="accent2"/>
          <w:right w:val="single" w:sz="4" w:space="0" w:color="94A545" w:themeColor="accent2"/>
          <w:insideH w:val="nil"/>
        </w:tcBorders>
        <w:shd w:val="clear" w:color="auto" w:fill="94A545" w:themeFill="accent2"/>
      </w:tcPr>
    </w:tblStylePr>
    <w:tblStylePr w:type="lastRow">
      <w:rPr>
        <w:b/>
        <w:bCs/>
      </w:rPr>
      <w:tblPr/>
      <w:tcPr>
        <w:tcBorders>
          <w:top w:val="doub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ListTable4-Accent31">
    <w:name w:val="List Table 4 - Accent 31"/>
    <w:basedOn w:val="TableNormal"/>
    <w:uiPriority w:val="49"/>
    <w:tblPr>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tblBorders>
    </w:tblPr>
    <w:tblStylePr w:type="firstRow">
      <w:rPr>
        <w:b/>
        <w:bCs/>
        <w:color w:val="FFFFFF" w:themeColor="background1"/>
      </w:rPr>
      <w:tblPr/>
      <w:tcPr>
        <w:tcBorders>
          <w:top w:val="single" w:sz="4" w:space="0" w:color="CDDA09" w:themeColor="accent3"/>
          <w:left w:val="single" w:sz="4" w:space="0" w:color="CDDA09" w:themeColor="accent3"/>
          <w:bottom w:val="single" w:sz="4" w:space="0" w:color="CDDA09" w:themeColor="accent3"/>
          <w:right w:val="single" w:sz="4" w:space="0" w:color="CDDA09" w:themeColor="accent3"/>
          <w:insideH w:val="nil"/>
        </w:tcBorders>
        <w:shd w:val="clear" w:color="auto" w:fill="CDDA09" w:themeFill="accent3"/>
      </w:tcPr>
    </w:tblStylePr>
    <w:tblStylePr w:type="lastRow">
      <w:rPr>
        <w:b/>
        <w:bCs/>
      </w:rPr>
      <w:tblPr/>
      <w:tcPr>
        <w:tcBorders>
          <w:top w:val="doub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ListTable4-Accent41">
    <w:name w:val="List Table 4 - Accent 41"/>
    <w:basedOn w:val="TableNormal"/>
    <w:uiPriority w:val="49"/>
    <w:tblPr>
      <w:tblBorders>
        <w:top w:val="single" w:sz="4" w:space="0" w:color="66D6FF" w:themeColor="accent4" w:themeTint="99"/>
        <w:left w:val="single" w:sz="4" w:space="0" w:color="66D6FF" w:themeColor="accent4" w:themeTint="99"/>
        <w:bottom w:val="single" w:sz="4" w:space="0" w:color="66D6FF" w:themeColor="accent4" w:themeTint="99"/>
        <w:right w:val="single" w:sz="4" w:space="0" w:color="66D6FF" w:themeColor="accent4" w:themeTint="99"/>
        <w:insideH w:val="single" w:sz="4" w:space="0" w:color="66D6FF" w:themeColor="accent4" w:themeTint="99"/>
      </w:tblBorders>
    </w:tblPr>
    <w:tblStylePr w:type="firstRow">
      <w:rPr>
        <w:b/>
        <w:bCs/>
        <w:color w:val="FFFFFF" w:themeColor="background1"/>
      </w:rPr>
      <w:tblPr/>
      <w:tcPr>
        <w:tcBorders>
          <w:top w:val="single" w:sz="4" w:space="0" w:color="00BCFF" w:themeColor="accent4"/>
          <w:left w:val="single" w:sz="4" w:space="0" w:color="00BCFF" w:themeColor="accent4"/>
          <w:bottom w:val="single" w:sz="4" w:space="0" w:color="00BCFF" w:themeColor="accent4"/>
          <w:right w:val="single" w:sz="4" w:space="0" w:color="00BCFF" w:themeColor="accent4"/>
          <w:insideH w:val="nil"/>
        </w:tcBorders>
        <w:shd w:val="clear" w:color="auto" w:fill="00BCFF" w:themeFill="accent4"/>
      </w:tcPr>
    </w:tblStylePr>
    <w:tblStylePr w:type="lastRow">
      <w:rPr>
        <w:b/>
        <w:bCs/>
      </w:rPr>
      <w:tblPr/>
      <w:tcPr>
        <w:tcBorders>
          <w:top w:val="double" w:sz="4" w:space="0" w:color="66D6FF" w:themeColor="accent4" w:themeTint="99"/>
        </w:tcBorders>
      </w:tcPr>
    </w:tblStylePr>
    <w:tblStylePr w:type="firstCol">
      <w:rPr>
        <w:b/>
        <w:bCs/>
      </w:rPr>
    </w:tblStylePr>
    <w:tblStylePr w:type="lastCol">
      <w:rPr>
        <w:b/>
        <w:bCs/>
      </w:rPr>
    </w:tblStylePr>
    <w:tblStylePr w:type="band1Vert">
      <w:tblPr/>
      <w:tcPr>
        <w:shd w:val="clear" w:color="auto" w:fill="CCF1FF" w:themeFill="accent4" w:themeFillTint="33"/>
      </w:tcPr>
    </w:tblStylePr>
    <w:tblStylePr w:type="band1Horz">
      <w:tblPr/>
      <w:tcPr>
        <w:shd w:val="clear" w:color="auto" w:fill="CCF1FF" w:themeFill="accent4" w:themeFillTint="33"/>
      </w:tcPr>
    </w:tblStylePr>
  </w:style>
  <w:style w:type="table" w:customStyle="1" w:styleId="ListTable4-Accent51">
    <w:name w:val="List Table 4 - Accent 51"/>
    <w:basedOn w:val="TableNormal"/>
    <w:uiPriority w:val="49"/>
    <w:tblPr>
      <w:tblBorders>
        <w:top w:val="single" w:sz="4" w:space="0" w:color="FF5ABB" w:themeColor="accent5" w:themeTint="99"/>
        <w:left w:val="single" w:sz="4" w:space="0" w:color="FF5ABB" w:themeColor="accent5" w:themeTint="99"/>
        <w:bottom w:val="single" w:sz="4" w:space="0" w:color="FF5ABB" w:themeColor="accent5" w:themeTint="99"/>
        <w:right w:val="single" w:sz="4" w:space="0" w:color="FF5ABB" w:themeColor="accent5" w:themeTint="99"/>
        <w:insideH w:val="single" w:sz="4" w:space="0" w:color="FF5ABB" w:themeColor="accent5" w:themeTint="99"/>
      </w:tblBorders>
    </w:tblPr>
    <w:tblStylePr w:type="firstRow">
      <w:rPr>
        <w:b/>
        <w:bCs/>
        <w:color w:val="FFFFFF" w:themeColor="background1"/>
      </w:rPr>
      <w:tblPr/>
      <w:tcPr>
        <w:tcBorders>
          <w:top w:val="single" w:sz="4" w:space="0" w:color="EC008C" w:themeColor="accent5"/>
          <w:left w:val="single" w:sz="4" w:space="0" w:color="EC008C" w:themeColor="accent5"/>
          <w:bottom w:val="single" w:sz="4" w:space="0" w:color="EC008C" w:themeColor="accent5"/>
          <w:right w:val="single" w:sz="4" w:space="0" w:color="EC008C" w:themeColor="accent5"/>
          <w:insideH w:val="nil"/>
        </w:tcBorders>
        <w:shd w:val="clear" w:color="auto" w:fill="EC008C" w:themeFill="accent5"/>
      </w:tcPr>
    </w:tblStylePr>
    <w:tblStylePr w:type="lastRow">
      <w:rPr>
        <w:b/>
        <w:bCs/>
      </w:rPr>
      <w:tblPr/>
      <w:tcPr>
        <w:tcBorders>
          <w:top w:val="double" w:sz="4" w:space="0" w:color="FF5ABB" w:themeColor="accent5" w:themeTint="99"/>
        </w:tcBorders>
      </w:tcPr>
    </w:tblStylePr>
    <w:tblStylePr w:type="firstCol">
      <w:rPr>
        <w:b/>
        <w:bCs/>
      </w:rPr>
    </w:tblStylePr>
    <w:tblStylePr w:type="lastCol">
      <w:rPr>
        <w:b/>
        <w:bCs/>
      </w:rPr>
    </w:tblStylePr>
    <w:tblStylePr w:type="band1Vert">
      <w:tblPr/>
      <w:tcPr>
        <w:shd w:val="clear" w:color="auto" w:fill="FFC8E8" w:themeFill="accent5" w:themeFillTint="33"/>
      </w:tcPr>
    </w:tblStylePr>
    <w:tblStylePr w:type="band1Horz">
      <w:tblPr/>
      <w:tcPr>
        <w:shd w:val="clear" w:color="auto" w:fill="FFC8E8" w:themeFill="accent5" w:themeFillTint="33"/>
      </w:tcPr>
    </w:tblStylePr>
  </w:style>
  <w:style w:type="table" w:customStyle="1" w:styleId="ListTable4-Accent61">
    <w:name w:val="List Table 4 - Accent 61"/>
    <w:basedOn w:val="TableNormal"/>
    <w:uiPriority w:val="49"/>
    <w:tblPr>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tblBorders>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tcBorders>
        <w:shd w:val="clear" w:color="auto" w:fill="8A479B" w:themeFill="accent6"/>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ListTable5Dark1">
    <w:name w:val="List Table 5 Dark1"/>
    <w:basedOn w:val="TableNormal"/>
    <w:uiPriority w:val="50"/>
    <w:rPr>
      <w:color w:val="FFFFFF" w:themeColor="background1"/>
    </w:rPr>
    <w:tblPr>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Pr>
      <w:color w:val="FFFFFF" w:themeColor="background1"/>
    </w:rPr>
    <w:tblPr>
      <w:tblBorders>
        <w:top w:val="single" w:sz="24" w:space="0" w:color="F38200" w:themeColor="accent1"/>
        <w:left w:val="single" w:sz="24" w:space="0" w:color="F38200" w:themeColor="accent1"/>
        <w:bottom w:val="single" w:sz="24" w:space="0" w:color="F38200" w:themeColor="accent1"/>
        <w:right w:val="single" w:sz="24" w:space="0" w:color="F38200" w:themeColor="accent1"/>
      </w:tblBorders>
    </w:tblPr>
    <w:tcPr>
      <w:shd w:val="clear" w:color="auto" w:fill="F38200"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Pr>
      <w:color w:val="FFFFFF" w:themeColor="background1"/>
    </w:rPr>
    <w:tblPr>
      <w:tblBorders>
        <w:top w:val="single" w:sz="24" w:space="0" w:color="94A545" w:themeColor="accent2"/>
        <w:left w:val="single" w:sz="24" w:space="0" w:color="94A545" w:themeColor="accent2"/>
        <w:bottom w:val="single" w:sz="24" w:space="0" w:color="94A545" w:themeColor="accent2"/>
        <w:right w:val="single" w:sz="24" w:space="0" w:color="94A545" w:themeColor="accent2"/>
      </w:tblBorders>
    </w:tblPr>
    <w:tcPr>
      <w:shd w:val="clear" w:color="auto" w:fill="94A54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Pr>
      <w:color w:val="FFFFFF" w:themeColor="background1"/>
    </w:rPr>
    <w:tblPr>
      <w:tblBorders>
        <w:top w:val="single" w:sz="24" w:space="0" w:color="CDDA09" w:themeColor="accent3"/>
        <w:left w:val="single" w:sz="24" w:space="0" w:color="CDDA09" w:themeColor="accent3"/>
        <w:bottom w:val="single" w:sz="24" w:space="0" w:color="CDDA09" w:themeColor="accent3"/>
        <w:right w:val="single" w:sz="24" w:space="0" w:color="CDDA09" w:themeColor="accent3"/>
      </w:tblBorders>
    </w:tblPr>
    <w:tcPr>
      <w:shd w:val="clear" w:color="auto" w:fill="CDDA0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Pr>
      <w:color w:val="FFFFFF" w:themeColor="background1"/>
    </w:rPr>
    <w:tblPr>
      <w:tblBorders>
        <w:top w:val="single" w:sz="24" w:space="0" w:color="00BCFF" w:themeColor="accent4"/>
        <w:left w:val="single" w:sz="24" w:space="0" w:color="00BCFF" w:themeColor="accent4"/>
        <w:bottom w:val="single" w:sz="24" w:space="0" w:color="00BCFF" w:themeColor="accent4"/>
        <w:right w:val="single" w:sz="24" w:space="0" w:color="00BCFF" w:themeColor="accent4"/>
      </w:tblBorders>
    </w:tblPr>
    <w:tcPr>
      <w:shd w:val="clear" w:color="auto" w:fill="00BCFF"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Pr>
      <w:color w:val="FFFFFF" w:themeColor="background1"/>
    </w:rPr>
    <w:tblPr>
      <w:tblBorders>
        <w:top w:val="single" w:sz="24" w:space="0" w:color="EC008C" w:themeColor="accent5"/>
        <w:left w:val="single" w:sz="24" w:space="0" w:color="EC008C" w:themeColor="accent5"/>
        <w:bottom w:val="single" w:sz="24" w:space="0" w:color="EC008C" w:themeColor="accent5"/>
        <w:right w:val="single" w:sz="24" w:space="0" w:color="EC008C" w:themeColor="accent5"/>
      </w:tblBorders>
    </w:tblPr>
    <w:tcPr>
      <w:shd w:val="clear" w:color="auto" w:fill="EC008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Pr>
      <w:color w:val="FFFFFF" w:themeColor="background1"/>
    </w:rPr>
    <w:tblPr>
      <w:tblBorders>
        <w:top w:val="single" w:sz="24" w:space="0" w:color="8A479B" w:themeColor="accent6"/>
        <w:left w:val="single" w:sz="24" w:space="0" w:color="8A479B" w:themeColor="accent6"/>
        <w:bottom w:val="single" w:sz="24" w:space="0" w:color="8A479B" w:themeColor="accent6"/>
        <w:right w:val="single" w:sz="24" w:space="0" w:color="8A479B" w:themeColor="accent6"/>
      </w:tblBorders>
    </w:tblPr>
    <w:tcPr>
      <w:shd w:val="clear" w:color="auto" w:fill="8A479B"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51"/>
    <w:rPr>
      <w:color w:val="B66100" w:themeColor="accent1" w:themeShade="BF"/>
    </w:rPr>
    <w:tblPr>
      <w:tblBorders>
        <w:top w:val="single" w:sz="4" w:space="0" w:color="F38200" w:themeColor="accent1"/>
        <w:bottom w:val="single" w:sz="4" w:space="0" w:color="F38200" w:themeColor="accent1"/>
      </w:tblBorders>
    </w:tblPr>
    <w:tblStylePr w:type="firstRow">
      <w:rPr>
        <w:b/>
        <w:bCs/>
      </w:rPr>
      <w:tblPr/>
      <w:tcPr>
        <w:tcBorders>
          <w:bottom w:val="single" w:sz="4" w:space="0" w:color="F38200" w:themeColor="accent1"/>
        </w:tcBorders>
      </w:tcPr>
    </w:tblStylePr>
    <w:tblStylePr w:type="lastRow">
      <w:rPr>
        <w:b/>
        <w:bCs/>
      </w:rPr>
      <w:tblPr/>
      <w:tcPr>
        <w:tcBorders>
          <w:top w:val="double" w:sz="4" w:space="0" w:color="F38200" w:themeColor="accent1"/>
        </w:tcBorders>
      </w:tcPr>
    </w:tblStylePr>
    <w:tblStylePr w:type="firstCol">
      <w:rPr>
        <w:b/>
        <w:bCs/>
      </w:rPr>
    </w:tblStylePr>
    <w:tblStylePr w:type="lastCol">
      <w:rPr>
        <w:b/>
        <w:bCs/>
      </w:rPr>
    </w:tblStylePr>
    <w:tblStylePr w:type="band1Vert">
      <w:tblPr/>
      <w:tcPr>
        <w:shd w:val="clear" w:color="auto" w:fill="FFE5C9" w:themeFill="accent1" w:themeFillTint="33"/>
      </w:tcPr>
    </w:tblStylePr>
    <w:tblStylePr w:type="band1Horz">
      <w:tblPr/>
      <w:tcPr>
        <w:shd w:val="clear" w:color="auto" w:fill="FFE5C9" w:themeFill="accent1" w:themeFillTint="33"/>
      </w:tcPr>
    </w:tblStylePr>
  </w:style>
  <w:style w:type="table" w:customStyle="1" w:styleId="ListTable6Colorful-Accent21">
    <w:name w:val="List Table 6 Colorful - Accent 21"/>
    <w:basedOn w:val="TableNormal"/>
    <w:uiPriority w:val="51"/>
    <w:rPr>
      <w:color w:val="6E7B33" w:themeColor="accent2" w:themeShade="BF"/>
    </w:rPr>
    <w:tblPr>
      <w:tblBorders>
        <w:top w:val="single" w:sz="4" w:space="0" w:color="94A545" w:themeColor="accent2"/>
        <w:bottom w:val="single" w:sz="4" w:space="0" w:color="94A545" w:themeColor="accent2"/>
      </w:tblBorders>
    </w:tblPr>
    <w:tblStylePr w:type="firstRow">
      <w:rPr>
        <w:b/>
        <w:bCs/>
      </w:rPr>
      <w:tblPr/>
      <w:tcPr>
        <w:tcBorders>
          <w:bottom w:val="single" w:sz="4" w:space="0" w:color="94A545" w:themeColor="accent2"/>
        </w:tcBorders>
      </w:tcPr>
    </w:tblStylePr>
    <w:tblStylePr w:type="lastRow">
      <w:rPr>
        <w:b/>
        <w:bCs/>
      </w:rPr>
      <w:tblPr/>
      <w:tcPr>
        <w:tcBorders>
          <w:top w:val="double" w:sz="4" w:space="0" w:color="94A545" w:themeColor="accent2"/>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ListTable6Colorful-Accent31">
    <w:name w:val="List Table 6 Colorful - Accent 31"/>
    <w:basedOn w:val="TableNormal"/>
    <w:uiPriority w:val="51"/>
    <w:rPr>
      <w:color w:val="99A306" w:themeColor="accent3" w:themeShade="BF"/>
    </w:rPr>
    <w:tblPr>
      <w:tblBorders>
        <w:top w:val="single" w:sz="4" w:space="0" w:color="CDDA09" w:themeColor="accent3"/>
        <w:bottom w:val="single" w:sz="4" w:space="0" w:color="CDDA09" w:themeColor="accent3"/>
      </w:tblBorders>
    </w:tblPr>
    <w:tblStylePr w:type="firstRow">
      <w:rPr>
        <w:b/>
        <w:bCs/>
      </w:rPr>
      <w:tblPr/>
      <w:tcPr>
        <w:tcBorders>
          <w:bottom w:val="single" w:sz="4" w:space="0" w:color="CDDA09" w:themeColor="accent3"/>
        </w:tcBorders>
      </w:tcPr>
    </w:tblStylePr>
    <w:tblStylePr w:type="lastRow">
      <w:rPr>
        <w:b/>
        <w:bCs/>
      </w:rPr>
      <w:tblPr/>
      <w:tcPr>
        <w:tcBorders>
          <w:top w:val="double" w:sz="4" w:space="0" w:color="CDDA09" w:themeColor="accent3"/>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ListTable6Colorful-Accent41">
    <w:name w:val="List Table 6 Colorful - Accent 41"/>
    <w:basedOn w:val="TableNormal"/>
    <w:uiPriority w:val="51"/>
    <w:rPr>
      <w:color w:val="008CBF" w:themeColor="accent4" w:themeShade="BF"/>
    </w:rPr>
    <w:tblPr>
      <w:tblBorders>
        <w:top w:val="single" w:sz="4" w:space="0" w:color="00BCFF" w:themeColor="accent4"/>
        <w:bottom w:val="single" w:sz="4" w:space="0" w:color="00BCFF" w:themeColor="accent4"/>
      </w:tblBorders>
    </w:tblPr>
    <w:tblStylePr w:type="firstRow">
      <w:rPr>
        <w:b/>
        <w:bCs/>
      </w:rPr>
      <w:tblPr/>
      <w:tcPr>
        <w:tcBorders>
          <w:bottom w:val="single" w:sz="4" w:space="0" w:color="00BCFF" w:themeColor="accent4"/>
        </w:tcBorders>
      </w:tcPr>
    </w:tblStylePr>
    <w:tblStylePr w:type="lastRow">
      <w:rPr>
        <w:b/>
        <w:bCs/>
      </w:rPr>
      <w:tblPr/>
      <w:tcPr>
        <w:tcBorders>
          <w:top w:val="double" w:sz="4" w:space="0" w:color="00BCFF" w:themeColor="accent4"/>
        </w:tcBorders>
      </w:tcPr>
    </w:tblStylePr>
    <w:tblStylePr w:type="firstCol">
      <w:rPr>
        <w:b/>
        <w:bCs/>
      </w:rPr>
    </w:tblStylePr>
    <w:tblStylePr w:type="lastCol">
      <w:rPr>
        <w:b/>
        <w:bCs/>
      </w:rPr>
    </w:tblStylePr>
    <w:tblStylePr w:type="band1Vert">
      <w:tblPr/>
      <w:tcPr>
        <w:shd w:val="clear" w:color="auto" w:fill="CCF1FF" w:themeFill="accent4" w:themeFillTint="33"/>
      </w:tcPr>
    </w:tblStylePr>
    <w:tblStylePr w:type="band1Horz">
      <w:tblPr/>
      <w:tcPr>
        <w:shd w:val="clear" w:color="auto" w:fill="CCF1FF" w:themeFill="accent4" w:themeFillTint="33"/>
      </w:tcPr>
    </w:tblStylePr>
  </w:style>
  <w:style w:type="table" w:customStyle="1" w:styleId="ListTable6Colorful-Accent51">
    <w:name w:val="List Table 6 Colorful - Accent 51"/>
    <w:basedOn w:val="TableNormal"/>
    <w:uiPriority w:val="51"/>
    <w:rPr>
      <w:color w:val="B00068" w:themeColor="accent5" w:themeShade="BF"/>
    </w:rPr>
    <w:tblPr>
      <w:tblBorders>
        <w:top w:val="single" w:sz="4" w:space="0" w:color="EC008C" w:themeColor="accent5"/>
        <w:bottom w:val="single" w:sz="4" w:space="0" w:color="EC008C" w:themeColor="accent5"/>
      </w:tblBorders>
    </w:tblPr>
    <w:tblStylePr w:type="firstRow">
      <w:rPr>
        <w:b/>
        <w:bCs/>
      </w:rPr>
      <w:tblPr/>
      <w:tcPr>
        <w:tcBorders>
          <w:bottom w:val="single" w:sz="4" w:space="0" w:color="EC008C" w:themeColor="accent5"/>
        </w:tcBorders>
      </w:tcPr>
    </w:tblStylePr>
    <w:tblStylePr w:type="lastRow">
      <w:rPr>
        <w:b/>
        <w:bCs/>
      </w:rPr>
      <w:tblPr/>
      <w:tcPr>
        <w:tcBorders>
          <w:top w:val="double" w:sz="4" w:space="0" w:color="EC008C" w:themeColor="accent5"/>
        </w:tcBorders>
      </w:tcPr>
    </w:tblStylePr>
    <w:tblStylePr w:type="firstCol">
      <w:rPr>
        <w:b/>
        <w:bCs/>
      </w:rPr>
    </w:tblStylePr>
    <w:tblStylePr w:type="lastCol">
      <w:rPr>
        <w:b/>
        <w:bCs/>
      </w:rPr>
    </w:tblStylePr>
    <w:tblStylePr w:type="band1Vert">
      <w:tblPr/>
      <w:tcPr>
        <w:shd w:val="clear" w:color="auto" w:fill="FFC8E8" w:themeFill="accent5" w:themeFillTint="33"/>
      </w:tcPr>
    </w:tblStylePr>
    <w:tblStylePr w:type="band1Horz">
      <w:tblPr/>
      <w:tcPr>
        <w:shd w:val="clear" w:color="auto" w:fill="FFC8E8" w:themeFill="accent5" w:themeFillTint="33"/>
      </w:tcPr>
    </w:tblStylePr>
  </w:style>
  <w:style w:type="table" w:customStyle="1" w:styleId="ListTable6Colorful-Accent61">
    <w:name w:val="List Table 6 Colorful - Accent 61"/>
    <w:basedOn w:val="TableNormal"/>
    <w:uiPriority w:val="51"/>
    <w:rPr>
      <w:color w:val="673573" w:themeColor="accent6" w:themeShade="BF"/>
    </w:rPr>
    <w:tblPr>
      <w:tblBorders>
        <w:top w:val="single" w:sz="4" w:space="0" w:color="8A479B" w:themeColor="accent6"/>
        <w:bottom w:val="single" w:sz="4" w:space="0" w:color="8A479B" w:themeColor="accent6"/>
      </w:tblBorders>
    </w:tblPr>
    <w:tblStylePr w:type="firstRow">
      <w:rPr>
        <w:b/>
        <w:bCs/>
      </w:rPr>
      <w:tblPr/>
      <w:tcPr>
        <w:tcBorders>
          <w:bottom w:val="single" w:sz="4" w:space="0" w:color="8A479B" w:themeColor="accent6"/>
        </w:tcBorders>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ListTable7Colorful1">
    <w:name w:val="List Table 7 Colorful1"/>
    <w:basedOn w:val="TableNormal"/>
    <w:uiPriority w:val="52"/>
    <w:rPr>
      <w:color w:val="000000" w:themeColor="text1"/>
    </w:rP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Pr>
      <w:color w:val="B66100" w:themeColor="accent1" w:themeShade="BF"/>
    </w:rPr>
    <w:tblPr/>
    <w:tblStylePr w:type="firstRow">
      <w:rPr>
        <w:rFonts w:asciiTheme="majorHAnsi" w:eastAsiaTheme="majorEastAsia" w:hAnsiTheme="majorHAnsi" w:cstheme="majorBidi"/>
        <w:i/>
        <w:iCs/>
        <w:sz w:val="26"/>
      </w:rPr>
      <w:tblPr/>
      <w:tcPr>
        <w:tcBorders>
          <w:bottom w:val="single" w:sz="4" w:space="0" w:color="F38200"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38200"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38200"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38200" w:themeColor="accent1"/>
        </w:tcBorders>
        <w:shd w:val="clear" w:color="auto" w:fill="FFFFFF" w:themeFill="background1"/>
      </w:tcPr>
    </w:tblStylePr>
    <w:tblStylePr w:type="band1Vert">
      <w:tblPr/>
      <w:tcPr>
        <w:shd w:val="clear" w:color="auto" w:fill="FFE5C9" w:themeFill="accent1" w:themeFillTint="33"/>
      </w:tcPr>
    </w:tblStylePr>
    <w:tblStylePr w:type="band1Horz">
      <w:tblPr/>
      <w:tcPr>
        <w:shd w:val="clear" w:color="auto" w:fill="FFE5C9"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Pr>
      <w:color w:val="6E7B33" w:themeColor="accent2" w:themeShade="BF"/>
    </w:rPr>
    <w:tblPr/>
    <w:tblStylePr w:type="firstRow">
      <w:rPr>
        <w:rFonts w:asciiTheme="majorHAnsi" w:eastAsiaTheme="majorEastAsia" w:hAnsiTheme="majorHAnsi" w:cstheme="majorBidi"/>
        <w:i/>
        <w:iCs/>
        <w:sz w:val="26"/>
      </w:rPr>
      <w:tblPr/>
      <w:tcPr>
        <w:tcBorders>
          <w:bottom w:val="single" w:sz="4" w:space="0" w:color="94A54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A54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A54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A545" w:themeColor="accent2"/>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Pr>
      <w:color w:val="99A306" w:themeColor="accent3" w:themeShade="BF"/>
    </w:rPr>
    <w:tblPr/>
    <w:tblStylePr w:type="firstRow">
      <w:rPr>
        <w:rFonts w:asciiTheme="majorHAnsi" w:eastAsiaTheme="majorEastAsia" w:hAnsiTheme="majorHAnsi" w:cstheme="majorBidi"/>
        <w:i/>
        <w:iCs/>
        <w:sz w:val="26"/>
      </w:rPr>
      <w:tblPr/>
      <w:tcPr>
        <w:tcBorders>
          <w:bottom w:val="single" w:sz="4" w:space="0" w:color="CDDA0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DDA0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DDA0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DDA09" w:themeColor="accent3"/>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Pr>
      <w:color w:val="008CBF" w:themeColor="accent4" w:themeShade="BF"/>
    </w:rPr>
    <w:tblPr/>
    <w:tblStylePr w:type="firstRow">
      <w:rPr>
        <w:rFonts w:asciiTheme="majorHAnsi" w:eastAsiaTheme="majorEastAsia" w:hAnsiTheme="majorHAnsi" w:cstheme="majorBidi"/>
        <w:i/>
        <w:iCs/>
        <w:sz w:val="26"/>
      </w:rPr>
      <w:tblPr/>
      <w:tcPr>
        <w:tcBorders>
          <w:bottom w:val="single" w:sz="4" w:space="0" w:color="00BCFF"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BCFF"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BCFF"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BCFF" w:themeColor="accent4"/>
        </w:tcBorders>
        <w:shd w:val="clear" w:color="auto" w:fill="FFFFFF" w:themeFill="background1"/>
      </w:tcPr>
    </w:tblStylePr>
    <w:tblStylePr w:type="band1Vert">
      <w:tblPr/>
      <w:tcPr>
        <w:shd w:val="clear" w:color="auto" w:fill="CCF1FF" w:themeFill="accent4" w:themeFillTint="33"/>
      </w:tcPr>
    </w:tblStylePr>
    <w:tblStylePr w:type="band1Horz">
      <w:tblPr/>
      <w:tcPr>
        <w:shd w:val="clear" w:color="auto" w:fill="CCF1FF"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Pr>
      <w:color w:val="B00068" w:themeColor="accent5" w:themeShade="BF"/>
    </w:rPr>
    <w:tblPr/>
    <w:tblStylePr w:type="firstRow">
      <w:rPr>
        <w:rFonts w:asciiTheme="majorHAnsi" w:eastAsiaTheme="majorEastAsia" w:hAnsiTheme="majorHAnsi" w:cstheme="majorBidi"/>
        <w:i/>
        <w:iCs/>
        <w:sz w:val="26"/>
      </w:rPr>
      <w:tblPr/>
      <w:tcPr>
        <w:tcBorders>
          <w:bottom w:val="single" w:sz="4" w:space="0" w:color="EC008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C008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C008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C008C" w:themeColor="accent5"/>
        </w:tcBorders>
        <w:shd w:val="clear" w:color="auto" w:fill="FFFFFF" w:themeFill="background1"/>
      </w:tcPr>
    </w:tblStylePr>
    <w:tblStylePr w:type="band1Vert">
      <w:tblPr/>
      <w:tcPr>
        <w:shd w:val="clear" w:color="auto" w:fill="FFC8E8" w:themeFill="accent5" w:themeFillTint="33"/>
      </w:tcPr>
    </w:tblStylePr>
    <w:tblStylePr w:type="band1Horz">
      <w:tblPr/>
      <w:tcPr>
        <w:shd w:val="clear" w:color="auto" w:fill="FFC8E8"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rPr>
      <w:color w:val="673573" w:themeColor="accent6" w:themeShade="BF"/>
    </w:rPr>
    <w:tblPr/>
    <w:tblStylePr w:type="firstRow">
      <w:rPr>
        <w:rFonts w:asciiTheme="majorHAnsi" w:eastAsiaTheme="majorEastAsia" w:hAnsiTheme="majorHAnsi" w:cstheme="majorBidi"/>
        <w:i/>
        <w:iCs/>
        <w:sz w:val="26"/>
      </w:rPr>
      <w:tblPr/>
      <w:tcPr>
        <w:tcBorders>
          <w:bottom w:val="single" w:sz="4" w:space="0" w:color="8A479B"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A479B"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A479B"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A479B" w:themeColor="accent6"/>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acroTextChar">
    <w:name w:val="Macro Text Char"/>
    <w:basedOn w:val="DefaultParagraphFont"/>
    <w:link w:val="MacroText"/>
    <w:uiPriority w:val="99"/>
    <w:semiHidden/>
    <w:rPr>
      <w:rFonts w:ascii="Consolas" w:hAnsi="Consolas"/>
      <w:sz w:val="22"/>
      <w:szCs w:val="20"/>
    </w:rPr>
  </w:style>
  <w:style w:type="character" w:customStyle="1" w:styleId="Mention1">
    <w:name w:val="Mention1"/>
    <w:basedOn w:val="DefaultParagraphFont"/>
    <w:uiPriority w:val="99"/>
    <w:semiHidden/>
    <w:unhideWhenUsed/>
    <w:rPr>
      <w:color w:val="2B579A"/>
      <w:sz w:val="22"/>
      <w:shd w:val="clear" w:color="auto" w:fill="E6E6E6"/>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styleId="NoSpacing">
    <w:name w:val="No Spacing"/>
    <w:uiPriority w:val="99"/>
    <w:qFormat/>
    <w:rPr>
      <w:color w:val="0D0D0D" w:themeColor="text1" w:themeTint="F2"/>
      <w:sz w:val="22"/>
      <w:lang w:val="en-US" w:eastAsia="ja-JP"/>
    </w:rPr>
  </w:style>
  <w:style w:type="character" w:customStyle="1" w:styleId="NoteHeadingChar">
    <w:name w:val="Note Heading Char"/>
    <w:basedOn w:val="DefaultParagraphFont"/>
    <w:link w:val="NoteHeading"/>
    <w:uiPriority w:val="99"/>
    <w:semiHidden/>
    <w:rPr>
      <w:sz w:val="22"/>
      <w:szCs w:val="20"/>
    </w:rPr>
  </w:style>
  <w:style w:type="character" w:styleId="PlaceholderText">
    <w:name w:val="Placeholder Text"/>
    <w:basedOn w:val="DefaultParagraphFont"/>
    <w:uiPriority w:val="99"/>
    <w:semiHidden/>
    <w:rPr>
      <w:color w:val="808080"/>
      <w:sz w:val="22"/>
    </w:rPr>
  </w:style>
  <w:style w:type="table" w:customStyle="1" w:styleId="PlainTable11">
    <w:name w:val="Plain Table 11"/>
    <w:basedOn w:val="Table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lainTextChar">
    <w:name w:val="Plain Text Char"/>
    <w:basedOn w:val="DefaultParagraphFont"/>
    <w:link w:val="PlainText"/>
    <w:uiPriority w:val="99"/>
    <w:semiHidden/>
    <w:rPr>
      <w:rFonts w:ascii="Consolas" w:hAnsi="Consolas"/>
      <w:sz w:val="22"/>
      <w:szCs w:val="21"/>
    </w:rPr>
  </w:style>
  <w:style w:type="paragraph" w:styleId="Quote">
    <w:name w:val="Quote"/>
    <w:basedOn w:val="Normal"/>
    <w:next w:val="Normal"/>
    <w:link w:val="QuoteChar"/>
    <w:uiPriority w:val="29"/>
    <w:semiHidden/>
    <w:unhideWhenUsed/>
    <w:qFormat/>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sz w:val="22"/>
      <w:szCs w:val="20"/>
    </w:rPr>
  </w:style>
  <w:style w:type="character" w:customStyle="1" w:styleId="SalutationChar">
    <w:name w:val="Salutation Char"/>
    <w:basedOn w:val="DefaultParagraphFont"/>
    <w:link w:val="Salutation"/>
    <w:uiPriority w:val="99"/>
    <w:semiHidden/>
    <w:rPr>
      <w:sz w:val="22"/>
      <w:szCs w:val="20"/>
    </w:rPr>
  </w:style>
  <w:style w:type="character" w:customStyle="1" w:styleId="SignatureChar">
    <w:name w:val="Signature Char"/>
    <w:basedOn w:val="DefaultParagraphFont"/>
    <w:link w:val="Signature"/>
    <w:uiPriority w:val="99"/>
    <w:semiHidden/>
    <w:rPr>
      <w:sz w:val="22"/>
      <w:szCs w:val="20"/>
    </w:rPr>
  </w:style>
  <w:style w:type="character" w:customStyle="1" w:styleId="SmartHyperlink1">
    <w:name w:val="Smart Hyperlink1"/>
    <w:basedOn w:val="DefaultParagraphFont"/>
    <w:uiPriority w:val="99"/>
    <w:semiHidden/>
    <w:unhideWhenUsed/>
    <w:rPr>
      <w:sz w:val="22"/>
      <w:u w:val="dotted"/>
    </w:rPr>
  </w:style>
  <w:style w:type="character" w:customStyle="1" w:styleId="SubtitleChar">
    <w:name w:val="Subtitle Char"/>
    <w:basedOn w:val="DefaultParagraphFont"/>
    <w:link w:val="Subtitle"/>
    <w:uiPriority w:val="11"/>
    <w:semiHidden/>
    <w:rPr>
      <w:color w:val="595959" w:themeColor="text1" w:themeTint="A6"/>
      <w:spacing w:val="15"/>
      <w:sz w:val="22"/>
    </w:rPr>
  </w:style>
  <w:style w:type="character" w:customStyle="1" w:styleId="SubtleEmphasis1">
    <w:name w:val="Subtle Emphasis1"/>
    <w:basedOn w:val="DefaultParagraphFont"/>
    <w:uiPriority w:val="19"/>
    <w:semiHidden/>
    <w:unhideWhenUsed/>
    <w:qFormat/>
    <w:rPr>
      <w:i/>
      <w:iCs/>
      <w:color w:val="404040" w:themeColor="text1" w:themeTint="BF"/>
      <w:sz w:val="22"/>
    </w:rPr>
  </w:style>
  <w:style w:type="character" w:customStyle="1" w:styleId="SubtleReference1">
    <w:name w:val="Subtle Reference1"/>
    <w:basedOn w:val="DefaultParagraphFont"/>
    <w:uiPriority w:val="31"/>
    <w:semiHidden/>
    <w:unhideWhenUsed/>
    <w:qFormat/>
    <w:rPr>
      <w:smallCaps/>
      <w:color w:val="595959" w:themeColor="text1" w:themeTint="A6"/>
      <w:sz w:val="22"/>
    </w:rPr>
  </w:style>
  <w:style w:type="table" w:customStyle="1" w:styleId="TableGridLight1">
    <w:name w:val="Table Grid Light1"/>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OCHeading1">
    <w:name w:val="TOC Heading1"/>
    <w:basedOn w:val="Heading1"/>
    <w:next w:val="Normal"/>
    <w:uiPriority w:val="39"/>
    <w:semiHidden/>
    <w:unhideWhenUsed/>
    <w:qFormat/>
    <w:pPr>
      <w:spacing w:before="240" w:after="0"/>
      <w:outlineLvl w:val="9"/>
    </w:pPr>
    <w:rPr>
      <w:sz w:val="32"/>
      <w:szCs w:val="32"/>
    </w:rPr>
  </w:style>
  <w:style w:type="character" w:customStyle="1" w:styleId="UnresolvedMention1">
    <w:name w:val="Unresolved Mention1"/>
    <w:basedOn w:val="DefaultParagraphFont"/>
    <w:uiPriority w:val="99"/>
    <w:semiHidden/>
    <w:unhideWhenUsed/>
    <w:rPr>
      <w:color w:val="595959" w:themeColor="text1" w:themeTint="A6"/>
      <w:sz w:val="22"/>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Web Business Set">
      <a:dk1>
        <a:sysClr val="windowText" lastClr="000000"/>
      </a:dk1>
      <a:lt1>
        <a:sysClr val="window" lastClr="FFFFFF"/>
      </a:lt1>
      <a:dk2>
        <a:srgbClr val="071F28"/>
      </a:dk2>
      <a:lt2>
        <a:srgbClr val="E5E6DA"/>
      </a:lt2>
      <a:accent1>
        <a:srgbClr val="F38200"/>
      </a:accent1>
      <a:accent2>
        <a:srgbClr val="94A545"/>
      </a:accent2>
      <a:accent3>
        <a:srgbClr val="CDDA09"/>
      </a:accent3>
      <a:accent4>
        <a:srgbClr val="00BCFF"/>
      </a:accent4>
      <a:accent5>
        <a:srgbClr val="EC008C"/>
      </a:accent5>
      <a:accent6>
        <a:srgbClr val="8A479B"/>
      </a:accent6>
      <a:hlink>
        <a:srgbClr val="0096CE"/>
      </a:hlink>
      <a:folHlink>
        <a:srgbClr val="8A479B"/>
      </a:folHlink>
    </a:clrScheme>
    <a:fontScheme name="Trebuchet MS">
      <a:majorFont>
        <a:latin typeface="Trebuchet MS"/>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4D42BDC53834445AB68C1A7F0AD7194" ma:contentTypeVersion="7" ma:contentTypeDescription="Create a new document." ma:contentTypeScope="" ma:versionID="7d4e5c62bf9a2f00cf9a248a1ed9319c">
  <xsd:schema xmlns:xsd="http://www.w3.org/2001/XMLSchema" xmlns:xs="http://www.w3.org/2001/XMLSchema" xmlns:p="http://schemas.microsoft.com/office/2006/metadata/properties" xmlns:ns2="b381e731-aa00-4dae-b5e5-276fec7597ca" targetNamespace="http://schemas.microsoft.com/office/2006/metadata/properties" ma:root="true" ma:fieldsID="a852cb7cddec0718c4f62b1560633701" ns2:_="">
    <xsd:import namespace="b381e731-aa00-4dae-b5e5-276fec7597c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81e731-aa00-4dae-b5e5-276fec7597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c="http://schemas.microsoft.com/office/infopath/2007/PartnerControl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4C25171F-F1EF-42F4-B36E-32A08FDCAE95}">
  <ds:schemaRefs>
    <ds:schemaRef ds:uri="http://schemas.microsoft.com/sharepoint/v3/contenttype/forms"/>
  </ds:schemaRefs>
</ds:datastoreItem>
</file>

<file path=customXml/itemProps2.xml><?xml version="1.0" encoding="utf-8"?>
<ds:datastoreItem xmlns:ds="http://schemas.openxmlformats.org/officeDocument/2006/customXml" ds:itemID="{F6A310F0-2D26-4810-A2CA-193315195A09}"/>
</file>

<file path=customXml/itemProps3.xml><?xml version="1.0" encoding="utf-8"?>
<ds:datastoreItem xmlns:ds="http://schemas.openxmlformats.org/officeDocument/2006/customXml" ds:itemID="{A6D4CFFC-AC98-4C66-B4CF-CECE1E85D97E}">
  <ds:schemaRefs>
    <ds:schemaRef ds:uri="http://schemas.microsoft.com/office/infopath/2007/PartnerControl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366</Words>
  <Characters>2088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Cherry Narumon Sriratanaviriyakul</dc:creator>
  <cp:lastModifiedBy>Dieu Yen</cp:lastModifiedBy>
  <cp:revision>6</cp:revision>
  <dcterms:created xsi:type="dcterms:W3CDTF">2026-05-19T07:52:00Z</dcterms:created>
  <dcterms:modified xsi:type="dcterms:W3CDTF">2026-08-13T11:59:00Z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0x01010004D42BDC53834445AB68C1A7F0AD7194</vt:lpwstr>
  </property>
  <property fmtid="{D5CDD505-2E9C-101B-9397-08002B2CF9AE}" pid="3" name="KSOProductBuildVer">
    <vt:lpwstr>1033-6.15.0.8733</vt:lpwstr>
  </property>
  <property fmtid="{D5CDD505-2E9C-101B-9397-08002B2CF9AE}" pid="4" name="ICV">
    <vt:lpwstr>755CBDBEAFADC011FA7F7C6863127B70_42</vt:lpwstr>
  </property>
  <property fmtid="{D5CDD505-2E9C-101B-9397-08002B2CF9AE}" pid="5" name="GrammarlyDocumentId">
    <vt:lpwstr>6d664a25-3658-4450-a75e-a6c74df95199</vt:lpwstr>
  </property>
</Properties>
</file>